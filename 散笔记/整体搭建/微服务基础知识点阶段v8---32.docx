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E4959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微服务基础知识点</w:t>
      </w:r>
    </w:p>
    <w:p w14:paraId="20A90F13">
      <w:r>
        <w:rPr>
          <w:rFonts w:ascii="微软雅黑" w:hAnsi="微软雅黑" w:eastAsia="微软雅黑"/>
          <w:b w:val="0"/>
          <w:color w:val="666666"/>
          <w:sz w:val="22"/>
        </w:rPr>
        <w:t>从 mini-mall 单体到 mini-mall-cloud 微服务，搭建过程涉及的全部基础概念</w:t>
      </w:r>
    </w:p>
    <w:p w14:paraId="63829199">
      <w:r>
        <w:rPr>
          <w:rFonts w:ascii="微软雅黑" w:hAnsi="微软雅黑" w:eastAsia="微软雅黑"/>
          <w:b w:val="0"/>
          <w:color w:val="666666"/>
          <w:sz w:val="20"/>
        </w:rPr>
        <w:t>项目：mini-mall-cloud (Spring Boot 3 + Spring Cloud 2023 + Spring Cloud Alibaba 2023)</w:t>
      </w:r>
    </w:p>
    <w:p w14:paraId="1B9BC1A1">
      <w:r>
        <w:rPr>
          <w:rFonts w:ascii="微软雅黑" w:hAnsi="微软雅黑" w:eastAsia="微软雅黑"/>
          <w:b w:val="0"/>
          <w:color w:val="666666"/>
          <w:sz w:val="20"/>
        </w:rPr>
        <w:t>整理日期：2026-06-18</w:t>
      </w:r>
    </w:p>
    <w:p w14:paraId="44298860"/>
    <w:p w14:paraId="40DBA28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一、版本矩阵（最重要！版本错就全错）</w:t>
      </w:r>
    </w:p>
    <w:p w14:paraId="33716E8F">
      <w:r>
        <w:rPr>
          <w:rFonts w:ascii="微软雅黑" w:hAnsi="微软雅黑" w:eastAsia="微软雅黑"/>
          <w:b w:val="0"/>
          <w:sz w:val="22"/>
        </w:rPr>
        <w:t>Spring Boot / Spring Cloud / Spring Cloud Alibaba 三方版本必须严格对齐，不能乱配。</w:t>
      </w:r>
    </w:p>
    <w:p w14:paraId="3DFBECE9">
      <w:r>
        <w:rPr>
          <w:rFonts w:ascii="微软雅黑" w:hAnsi="微软雅黑" w:eastAsia="微软雅黑"/>
          <w:b/>
          <w:sz w:val="21"/>
        </w:rPr>
        <w:t>项目选用版本：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FDEC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3239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2880" w:type="dxa"/>
          </w:tcPr>
          <w:p w14:paraId="612097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2880" w:type="dxa"/>
          </w:tcPr>
          <w:p w14:paraId="6451E2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103E2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9D4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Boot</w:t>
            </w:r>
          </w:p>
        </w:tc>
        <w:tc>
          <w:tcPr>
            <w:tcW w:w="2880" w:type="dxa"/>
          </w:tcPr>
          <w:p w14:paraId="2E66B1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3.3.5</w:t>
            </w:r>
          </w:p>
        </w:tc>
        <w:tc>
          <w:tcPr>
            <w:tcW w:w="2880" w:type="dxa"/>
          </w:tcPr>
          <w:p w14:paraId="75DD24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JDK 17 + 最新稳定 LTS</w:t>
            </w:r>
          </w:p>
        </w:tc>
      </w:tr>
      <w:tr w14:paraId="128B16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A932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Cloud</w:t>
            </w:r>
          </w:p>
        </w:tc>
        <w:tc>
          <w:tcPr>
            <w:tcW w:w="2880" w:type="dxa"/>
          </w:tcPr>
          <w:p w14:paraId="304C62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2023.0.3</w:t>
            </w:r>
          </w:p>
        </w:tc>
        <w:tc>
          <w:tcPr>
            <w:tcW w:w="2880" w:type="dxa"/>
          </w:tcPr>
          <w:p w14:paraId="6EFC2C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对应 Boot 3.3.x</w:t>
            </w:r>
          </w:p>
        </w:tc>
      </w:tr>
      <w:tr w14:paraId="0D8BC2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82FA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Cloud Alibaba</w:t>
            </w:r>
          </w:p>
        </w:tc>
        <w:tc>
          <w:tcPr>
            <w:tcW w:w="2880" w:type="dxa"/>
          </w:tcPr>
          <w:p w14:paraId="178BE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2023.0.1.2</w:t>
            </w:r>
          </w:p>
        </w:tc>
        <w:tc>
          <w:tcPr>
            <w:tcW w:w="2880" w:type="dxa"/>
          </w:tcPr>
          <w:p w14:paraId="22375C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对应 SC 2023.0.x</w:t>
            </w:r>
          </w:p>
        </w:tc>
      </w:tr>
      <w:tr w14:paraId="2B6EDE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73C5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MyBatis-Plus</w:t>
            </w:r>
          </w:p>
        </w:tc>
        <w:tc>
          <w:tcPr>
            <w:tcW w:w="2880" w:type="dxa"/>
          </w:tcPr>
          <w:p w14:paraId="0FAE4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3.5.9</w:t>
            </w:r>
          </w:p>
        </w:tc>
        <w:tc>
          <w:tcPr>
            <w:tcW w:w="2880" w:type="dxa"/>
          </w:tcPr>
          <w:p w14:paraId="5C20CF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Boot 3 兼容版</w:t>
            </w:r>
          </w:p>
        </w:tc>
      </w:tr>
      <w:tr w14:paraId="387BD1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14FA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JJWT</w:t>
            </w:r>
          </w:p>
        </w:tc>
        <w:tc>
          <w:tcPr>
            <w:tcW w:w="2880" w:type="dxa"/>
          </w:tcPr>
          <w:p w14:paraId="127DC4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0.12.6</w:t>
            </w:r>
          </w:p>
        </w:tc>
        <w:tc>
          <w:tcPr>
            <w:tcW w:w="2880" w:type="dxa"/>
          </w:tcPr>
          <w:p w14:paraId="7328CF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 API（旧 0.9 用法已废弃）</w:t>
            </w:r>
          </w:p>
        </w:tc>
      </w:tr>
      <w:tr w14:paraId="0220F3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25CC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Knife4j</w:t>
            </w:r>
          </w:p>
        </w:tc>
        <w:tc>
          <w:tcPr>
            <w:tcW w:w="2880" w:type="dxa"/>
          </w:tcPr>
          <w:p w14:paraId="16B543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4.5.0</w:t>
            </w:r>
          </w:p>
        </w:tc>
        <w:tc>
          <w:tcPr>
            <w:tcW w:w="2880" w:type="dxa"/>
          </w:tcPr>
          <w:p w14:paraId="3BED3C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OpenAPI 3 + Swagger UI</w:t>
            </w:r>
          </w:p>
        </w:tc>
      </w:tr>
      <w:tr w14:paraId="76D764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CBE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w="2880" w:type="dxa"/>
          </w:tcPr>
          <w:p w14:paraId="704226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8.5.11</w:t>
            </w:r>
          </w:p>
        </w:tc>
        <w:tc>
          <w:tcPr>
            <w:tcW w:w="2880" w:type="dxa"/>
          </w:tcPr>
          <w:p w14:paraId="61033F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对象存储客户端</w:t>
            </w:r>
          </w:p>
        </w:tc>
      </w:tr>
      <w:tr w14:paraId="4EE4F4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281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Hutool</w:t>
            </w:r>
          </w:p>
        </w:tc>
        <w:tc>
          <w:tcPr>
            <w:tcW w:w="2880" w:type="dxa"/>
          </w:tcPr>
          <w:p w14:paraId="10A464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5.8.27</w:t>
            </w:r>
          </w:p>
        </w:tc>
        <w:tc>
          <w:tcPr>
            <w:tcW w:w="2880" w:type="dxa"/>
          </w:tcPr>
          <w:p w14:paraId="44D8F3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全家桶工具类</w:t>
            </w:r>
          </w:p>
        </w:tc>
      </w:tr>
      <w:tr w14:paraId="57FDDB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C292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Fastjson2</w:t>
            </w:r>
          </w:p>
        </w:tc>
        <w:tc>
          <w:tcPr>
            <w:tcW w:w="2880" w:type="dxa"/>
          </w:tcPr>
          <w:p w14:paraId="3A2147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2.0.53</w:t>
            </w:r>
          </w:p>
        </w:tc>
        <w:tc>
          <w:tcPr>
            <w:tcW w:w="2880" w:type="dxa"/>
          </w:tcPr>
          <w:p w14:paraId="74784F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阿里 JSON 库</w:t>
            </w:r>
          </w:p>
        </w:tc>
      </w:tr>
      <w:tr w14:paraId="74BE50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1E8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TransmittableThreadLocal</w:t>
            </w:r>
          </w:p>
        </w:tc>
        <w:tc>
          <w:tcPr>
            <w:tcW w:w="2880" w:type="dxa"/>
          </w:tcPr>
          <w:p w14:paraId="24074B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2.14.5</w:t>
            </w:r>
          </w:p>
        </w:tc>
        <w:tc>
          <w:tcPr>
            <w:tcW w:w="2880" w:type="dxa"/>
          </w:tcPr>
          <w:p w14:paraId="768C1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线程池上下文透传</w:t>
            </w:r>
          </w:p>
        </w:tc>
      </w:tr>
    </w:tbl>
    <w:p w14:paraId="3ADA441F">
      <w:r>
        <w:rPr>
          <w:rFonts w:ascii="微软雅黑" w:hAnsi="微软雅黑" w:eastAsia="微软雅黑"/>
          <w:b w:val="0"/>
          <w:color w:val="666666"/>
          <w:sz w:val="20"/>
        </w:rPr>
        <w:t>查版本对应表的官方地址：</w:t>
      </w:r>
    </w:p>
    <w:p w14:paraId="7AEA1680">
      <w:r>
        <w:rPr>
          <w:rFonts w:ascii="微软雅黑" w:hAnsi="微软雅黑" w:eastAsia="微软雅黑"/>
          <w:b w:val="0"/>
          <w:color w:val="2E74B5"/>
          <w:sz w:val="20"/>
        </w:rPr>
        <w:t>https://github.com/alibaba/spring-cloud-alibaba/wiki/版本说明</w:t>
      </w:r>
    </w:p>
    <w:p w14:paraId="65D64D4E"/>
    <w:p w14:paraId="0463C42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二、Maven 多模块 4 层继承</w:t>
      </w:r>
    </w:p>
    <w:p w14:paraId="20E46AAC">
      <w:r>
        <w:rPr>
          <w:rFonts w:ascii="微软雅黑" w:hAnsi="微软雅黑" w:eastAsia="微软雅黑"/>
          <w:b w:val="0"/>
          <w:sz w:val="22"/>
        </w:rPr>
        <w:t>微服务项目的 pom 是金字塔结构，越往上越通用，越往下越具体。</w:t>
      </w:r>
    </w:p>
    <w:p w14:paraId="7A140BF1">
      <w:r>
        <w:rPr>
          <w:rFonts w:ascii="微软雅黑" w:hAnsi="微软雅黑" w:eastAsia="微软雅黑"/>
          <w:b/>
          <w:sz w:val="21"/>
        </w:rPr>
        <w:t>mini-mall-cloud 的继承链：</w:t>
      </w:r>
    </w:p>
    <w:p w14:paraId="64FB7E8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spring-boot-starter-parent  ← Spring 官方根 pom（定义所有 Spring 系版本）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mini-mall-cloud (根 pom)     ← 我们的项目根（定义 SC / SCA / 业务依赖版本）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mini-mall-common             ← 公共模块聚合器（packaging=pom，不生成 jar）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mini-mall-common-core        ← 真正的代码模块（packaging=jar）</w:t>
      </w:r>
    </w:p>
    <w:p w14:paraId="61878E5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packaging 类型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F085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C5C1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w="2880" w:type="dxa"/>
          </w:tcPr>
          <w:p w14:paraId="474D10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880" w:type="dxa"/>
          </w:tcPr>
          <w:p w14:paraId="573AAF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 w14:paraId="55A24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DDD9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w="2880" w:type="dxa"/>
          </w:tcPr>
          <w:p w14:paraId="78CA68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编译成 jar 包</w:t>
            </w:r>
          </w:p>
        </w:tc>
        <w:tc>
          <w:tcPr>
            <w:tcW w:w="2880" w:type="dxa"/>
          </w:tcPr>
          <w:p w14:paraId="0244ED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实际的代码模块</w:t>
            </w:r>
          </w:p>
        </w:tc>
      </w:tr>
      <w:tr w14:paraId="062F91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A829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2880" w:type="dxa"/>
          </w:tcPr>
          <w:p w14:paraId="0B5355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只起聚合/继承作用，不生成产物</w:t>
            </w:r>
          </w:p>
        </w:tc>
        <w:tc>
          <w:tcPr>
            <w:tcW w:w="2880" w:type="dxa"/>
          </w:tcPr>
          <w:p w14:paraId="570117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父模块、聚合模块</w:t>
            </w:r>
          </w:p>
        </w:tc>
      </w:tr>
      <w:tr w14:paraId="22153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207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war</w:t>
            </w:r>
          </w:p>
        </w:tc>
        <w:tc>
          <w:tcPr>
            <w:tcW w:w="2880" w:type="dxa"/>
          </w:tcPr>
          <w:p w14:paraId="236D51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编译成 war（部署到 Tomcat）</w:t>
            </w:r>
          </w:p>
        </w:tc>
        <w:tc>
          <w:tcPr>
            <w:tcW w:w="2880" w:type="dxa"/>
          </w:tcPr>
          <w:p w14:paraId="0D9247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传统 Servlet 项目</w:t>
            </w:r>
          </w:p>
        </w:tc>
      </w:tr>
    </w:tbl>
    <w:p w14:paraId="58F82B7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项目里 3 个真实 pom 文件解析</w:t>
      </w:r>
    </w:p>
    <w:p w14:paraId="125A8959">
      <w:r>
        <w:rPr>
          <w:rFonts w:ascii="微软雅黑" w:hAnsi="微软雅黑" w:eastAsia="微软雅黑"/>
          <w:b w:val="0"/>
          <w:sz w:val="22"/>
        </w:rPr>
        <w:t>下面把项目里 3 个 pom 文件依次贴出来，看每一层在做什么。</w:t>
      </w:r>
    </w:p>
    <w:p w14:paraId="6DAA7E70"/>
    <w:p w14:paraId="706BDF15">
      <w:r>
        <w:rPr>
          <w:rFonts w:ascii="微软雅黑" w:hAnsi="微软雅黑" w:eastAsia="微软雅黑"/>
          <w:b/>
          <w:color w:val="2E74B5"/>
          <w:sz w:val="21"/>
        </w:rPr>
        <w:t>📁 第 1 层 mini-mall-cloud/pom.xml（根 pom）</w:t>
      </w:r>
    </w:p>
    <w:p w14:paraId="09586A9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Spring 官方根 pom，自动锁所有 Boot 依赖版本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&lt;artifactId&gt;spring-boot-starter-parent&lt;/artifactId&gt;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&lt;version&gt;3.3.5&lt;/version&gt;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&lt;relativePath/&gt;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② 自己的坐标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&lt;artifactId&gt;mini-mall-cloud&lt;/artifactId&gt;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&lt;version&gt;0.0.1-SNAPSHOT&lt;/version&gt;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&lt;packaging&gt;pom&lt;/packaging&gt;          ← 关键：自己也是 pom，不打 jar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③ 列出直接子模块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&lt;modules&gt;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&lt;module&gt;mini-mall-common&lt;/module&gt;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后续解开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&lt;module&gt;mini-mall-api&lt;/module&gt;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&lt;module&gt;mini-mall-auth&lt;/module&gt;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&lt;module&gt;mini-mall-gateway&lt;/module&gt;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&lt;module&gt;mini-mall-modules&lt;/module&gt;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&lt;/modules&gt;</w:t>
      </w:r>
    </w:p>
    <w:p w14:paraId="3AC7C19A">
      <w:r>
        <w:rPr>
          <w:rFonts w:ascii="微软雅黑" w:hAnsi="微软雅黑" w:eastAsia="微软雅黑"/>
          <w:b w:val="0"/>
          <w:sz w:val="22"/>
        </w:rPr>
        <w:t>作用：定义微服务全局版本（SC / SCA / MP / JWT 等），声明子模块，加阿里云镜像。</w:t>
      </w:r>
    </w:p>
    <w:p w14:paraId="76D938B7"/>
    <w:p w14:paraId="7BD9DD68">
      <w:r>
        <w:rPr>
          <w:rFonts w:ascii="微软雅黑" w:hAnsi="微软雅黑" w:eastAsia="微软雅黑"/>
          <w:b/>
          <w:color w:val="2E74B5"/>
          <w:sz w:val="21"/>
        </w:rPr>
        <w:t>📁 第 2 层 mini-mall-common/pom.xml（公共聚合器）</w:t>
      </w:r>
    </w:p>
    <w:p w14:paraId="76374A0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 mini-mall-cloud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这样能拿到根 pom 里 dependencyManagement 锁好的所有版本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&lt;artifactId&gt;mini-mall-cloud&lt;/artifactId&gt;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&lt;version&gt;0.0.1-SNAPSHOT&lt;/version&gt;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② 自己也是聚合层，packaging=pom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&lt;artifactId&gt;mini-mall-common&lt;/artifactId&gt;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&lt;packaging&gt;pom&lt;/packaging&gt;          ← 关键：聚合层不出 jar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③ 子模块顺序：core 必须最前面（其他都要依赖它）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&lt;modules&gt;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&lt;module&gt;mini-mall-common-core&lt;/module&gt;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后续解开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&lt;module&gt;mini-mall-common-security&lt;/module&gt;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&lt;module&gt;mini-mall-common-redis&lt;/module&gt;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&lt;module&gt;mini-mall-common-swagger&lt;/module&gt;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&lt;/modules&gt;</w:t>
      </w:r>
    </w:p>
    <w:p w14:paraId="6208A60A">
      <w:r>
        <w:rPr>
          <w:rFonts w:ascii="微软雅黑" w:hAnsi="微软雅黑" w:eastAsia="微软雅黑"/>
          <w:b w:val="0"/>
          <w:sz w:val="22"/>
        </w:rPr>
        <w:t>作用：纯粹的「目录组织」。把所有 common-xxx 子模块分组放一起，自己不写一行代码。</w:t>
      </w:r>
    </w:p>
    <w:p w14:paraId="2C1FE084"/>
    <w:p w14:paraId="25522B45">
      <w:r>
        <w:rPr>
          <w:rFonts w:ascii="微软雅黑" w:hAnsi="微软雅黑" w:eastAsia="微软雅黑"/>
          <w:b/>
          <w:color w:val="2E74B5"/>
          <w:sz w:val="21"/>
        </w:rPr>
        <w:t>📁 第 3 层 mini-mall-common/mini-mall-common-core/pom.xml（真正的代码）</w:t>
      </w:r>
    </w:p>
    <w:p w14:paraId="0A963F0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mini-mall-common（不是根 pom）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Maven 4 层继承：core ─父─&gt; common ─父─&gt; mini-mall-cloud ─父─&gt; spring-boot-starter-parent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&lt;artifactId&gt;mini-mall-common&lt;/artifactId&gt;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&lt;version&gt;0.0.1-SNAPSHOT&lt;/version&gt;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② 自己的坐标，不写 packaging 默认 jar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&lt;artifactId&gt;mini-mall-common-core&lt;/artifactId&gt;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&lt;name&gt;mini-mall-common-core&lt;/name&gt;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③ 真正的代码模块才写 dependencies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Feign / LoadBalancer / Web / Servlet / Lombok / TTL / Validation 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&lt;/dependencies&gt;</w:t>
      </w:r>
    </w:p>
    <w:p w14:paraId="210F52AC">
      <w:r>
        <w:rPr>
          <w:rFonts w:ascii="微软雅黑" w:hAnsi="微软雅黑" w:eastAsia="微软雅黑"/>
          <w:b w:val="0"/>
          <w:sz w:val="22"/>
        </w:rPr>
        <w:t>作用：写 Result.java / BusinessException.java 等真实 Java 代码。</w:t>
      </w:r>
    </w:p>
    <w:p w14:paraId="6F5F9313">
      <w:r>
        <w:rPr>
          <w:rFonts w:ascii="微软雅黑" w:hAnsi="微软雅黑" w:eastAsia="微软雅黑"/>
          <w:b w:val="0"/>
          <w:sz w:val="22"/>
        </w:rPr>
        <w:t>打成 jar 后被其他模块引用。</w:t>
      </w:r>
    </w:p>
    <w:p w14:paraId="10DCA97D"/>
    <w:p w14:paraId="480D3D7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一句话总结 3 层 pom 的差别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F3772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DC7F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1728" w:type="dxa"/>
          </w:tcPr>
          <w:p w14:paraId="0C281E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w="1728" w:type="dxa"/>
          </w:tcPr>
          <w:p w14:paraId="07A270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写代码吗</w:t>
            </w:r>
          </w:p>
        </w:tc>
        <w:tc>
          <w:tcPr>
            <w:tcW w:w="1728" w:type="dxa"/>
          </w:tcPr>
          <w:p w14:paraId="681CCF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modules 标签</w:t>
            </w:r>
          </w:p>
        </w:tc>
        <w:tc>
          <w:tcPr>
            <w:tcW w:w="1728" w:type="dxa"/>
          </w:tcPr>
          <w:p w14:paraId="5B642B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parent 指向</w:t>
            </w:r>
          </w:p>
        </w:tc>
      </w:tr>
      <w:tr w14:paraId="234CB1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CB0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mini-mall-cloud（根）</w:t>
            </w:r>
          </w:p>
        </w:tc>
        <w:tc>
          <w:tcPr>
            <w:tcW w:w="1728" w:type="dxa"/>
          </w:tcPr>
          <w:p w14:paraId="2CA5C5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1728" w:type="dxa"/>
          </w:tcPr>
          <w:p w14:paraId="4F9B0C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w="1728" w:type="dxa"/>
          </w:tcPr>
          <w:p w14:paraId="5D1EA3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w="1728" w:type="dxa"/>
          </w:tcPr>
          <w:p w14:paraId="3897AB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官方</w:t>
            </w:r>
          </w:p>
        </w:tc>
      </w:tr>
      <w:tr w14:paraId="64A398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2433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mini-mall-common（聚合）</w:t>
            </w:r>
          </w:p>
        </w:tc>
        <w:tc>
          <w:tcPr>
            <w:tcW w:w="1728" w:type="dxa"/>
          </w:tcPr>
          <w:p w14:paraId="3C2F53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1728" w:type="dxa"/>
          </w:tcPr>
          <w:p w14:paraId="0D48AC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w="1728" w:type="dxa"/>
          </w:tcPr>
          <w:p w14:paraId="1E2A1C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w="1728" w:type="dxa"/>
          </w:tcPr>
          <w:p w14:paraId="713AE5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mini-mall-cloud</w:t>
            </w:r>
          </w:p>
        </w:tc>
      </w:tr>
      <w:tr w14:paraId="3492FE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C546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mini-mall-common-core（代码）</w:t>
            </w:r>
          </w:p>
        </w:tc>
        <w:tc>
          <w:tcPr>
            <w:tcW w:w="1728" w:type="dxa"/>
          </w:tcPr>
          <w:p w14:paraId="661EC2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w="1728" w:type="dxa"/>
          </w:tcPr>
          <w:p w14:paraId="614CBF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w="1728" w:type="dxa"/>
          </w:tcPr>
          <w:p w14:paraId="505437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w="1728" w:type="dxa"/>
          </w:tcPr>
          <w:p w14:paraId="0A8BD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mini-mall-common</w:t>
            </w:r>
          </w:p>
        </w:tc>
      </w:tr>
    </w:tbl>
    <w:p w14:paraId="3615785A">
      <w:r>
        <w:rPr>
          <w:rFonts w:ascii="微软雅黑" w:hAnsi="微软雅黑" w:eastAsia="微软雅黑"/>
          <w:b/>
          <w:color w:val="C00000"/>
          <w:sz w:val="21"/>
        </w:rPr>
        <w:t>记忆点：</w:t>
      </w:r>
    </w:p>
    <w:p w14:paraId="6C27243F">
      <w:r>
        <w:rPr>
          <w:rFonts w:ascii="微软雅黑" w:hAnsi="微软雅黑" w:eastAsia="微软雅黑"/>
          <w:b w:val="0"/>
          <w:sz w:val="22"/>
        </w:rPr>
        <w:t>• 有 &lt;modules&gt; 标签 = 聚合层 = packaging=pom = 不写代码</w:t>
      </w:r>
    </w:p>
    <w:p w14:paraId="6478759F">
      <w:r>
        <w:rPr>
          <w:rFonts w:ascii="微软雅黑" w:hAnsi="微软雅黑" w:eastAsia="微软雅黑"/>
          <w:b w:val="0"/>
          <w:sz w:val="22"/>
        </w:rPr>
        <w:t>• 没 &lt;modules&gt; 标签 = 代码层 = packaging=jar（默认）= 写真实 Java 类</w:t>
      </w:r>
    </w:p>
    <w:p w14:paraId="33BC07FA"/>
    <w:p w14:paraId="0582F54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三、dependencyManagement vs dependencies（关键区分）</w:t>
      </w:r>
    </w:p>
    <w:p w14:paraId="084EDA14">
      <w:r>
        <w:rPr>
          <w:rFonts w:ascii="微软雅黑" w:hAnsi="微软雅黑" w:eastAsia="微软雅黑"/>
          <w:b w:val="0"/>
          <w:sz w:val="22"/>
        </w:rPr>
        <w:t>这是父 pom 设计最容易搞混的点。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B37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327E11">
            <w:pPr>
              <w:spacing w:after="0" w:line="240" w:lineRule="auto"/>
            </w:pPr>
          </w:p>
        </w:tc>
        <w:tc>
          <w:tcPr>
            <w:tcW w:w="2880" w:type="dxa"/>
          </w:tcPr>
          <w:p w14:paraId="20F495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dependencyManagement</w:t>
            </w:r>
          </w:p>
        </w:tc>
        <w:tc>
          <w:tcPr>
            <w:tcW w:w="2880" w:type="dxa"/>
          </w:tcPr>
          <w:p w14:paraId="16721C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dependencies</w:t>
            </w:r>
          </w:p>
        </w:tc>
      </w:tr>
      <w:tr w14:paraId="4E687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052B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w="2880" w:type="dxa"/>
          </w:tcPr>
          <w:p w14:paraId="0D7B2A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 pom（推荐）</w:t>
            </w:r>
          </w:p>
        </w:tc>
        <w:tc>
          <w:tcPr>
            <w:tcW w:w="2880" w:type="dxa"/>
          </w:tcPr>
          <w:p w14:paraId="29280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 pom 或子 pom</w:t>
            </w:r>
          </w:p>
        </w:tc>
      </w:tr>
      <w:tr w14:paraId="0F611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1669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w="2880" w:type="dxa"/>
          </w:tcPr>
          <w:p w14:paraId="128376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只锁版本，不引入</w:t>
            </w:r>
          </w:p>
        </w:tc>
        <w:tc>
          <w:tcPr>
            <w:tcW w:w="2880" w:type="dxa"/>
          </w:tcPr>
          <w:p w14:paraId="7E9838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引入并传递</w:t>
            </w:r>
          </w:p>
        </w:tc>
      </w:tr>
      <w:tr w14:paraId="235369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BF01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子模块要不要写</w:t>
            </w:r>
          </w:p>
        </w:tc>
        <w:tc>
          <w:tcPr>
            <w:tcW w:w="2880" w:type="dxa"/>
          </w:tcPr>
          <w:p w14:paraId="0D62C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要再写 &lt;dependency&gt; 才生效</w:t>
            </w:r>
          </w:p>
        </w:tc>
        <w:tc>
          <w:tcPr>
            <w:tcW w:w="2880" w:type="dxa"/>
          </w:tcPr>
          <w:p w14:paraId="3247C6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自动继承下来</w:t>
            </w:r>
          </w:p>
        </w:tc>
      </w:tr>
      <w:tr w14:paraId="1C805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EB6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version</w:t>
            </w:r>
          </w:p>
        </w:tc>
        <w:tc>
          <w:tcPr>
            <w:tcW w:w="2880" w:type="dxa"/>
          </w:tcPr>
          <w:p w14:paraId="6326C2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必须写</w:t>
            </w:r>
          </w:p>
        </w:tc>
        <w:tc>
          <w:tcPr>
            <w:tcW w:w="2880" w:type="dxa"/>
          </w:tcPr>
          <w:p w14:paraId="28FBD1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可以省略（用 management 里的）</w:t>
            </w:r>
          </w:p>
        </w:tc>
      </w:tr>
      <w:tr w14:paraId="1A4DBC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D37C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典型用法</w:t>
            </w:r>
          </w:p>
        </w:tc>
        <w:tc>
          <w:tcPr>
            <w:tcW w:w="2880" w:type="dxa"/>
          </w:tcPr>
          <w:p w14:paraId="4E2F3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BOM / 业务依赖统一管理</w:t>
            </w:r>
          </w:p>
        </w:tc>
        <w:tc>
          <w:tcPr>
            <w:tcW w:w="2880" w:type="dxa"/>
          </w:tcPr>
          <w:p w14:paraId="7FB5C4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全模块都用的核心库</w:t>
            </w:r>
          </w:p>
        </w:tc>
      </w:tr>
    </w:tbl>
    <w:p w14:paraId="39C23E5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BOM（Bill Of Materials）写法</w:t>
      </w:r>
    </w:p>
    <w:p w14:paraId="6815876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Spring Cloud BOM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&lt;groupId&gt;org.springframework.cloud&lt;/groupId&gt;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&lt;artifactId&gt;spring-cloud-dependencies&lt;/artifactId&gt;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&lt;version&gt;${spring-cloud.version}&lt;/version&gt;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&lt;type&gt;pom&lt;/type&gt;          ← 关键：导入整个 pom 里的版本定义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&lt;scope&gt;import&lt;/scope&gt;      ← 关键：仅导入版本管理信息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&lt;/dependencyManagement&gt;</w:t>
      </w:r>
    </w:p>
    <w:p w14:paraId="643616D7">
      <w:r>
        <w:rPr>
          <w:rFonts w:ascii="微软雅黑" w:hAnsi="微软雅黑" w:eastAsia="微软雅黑"/>
          <w:b w:val="0"/>
          <w:color w:val="C00000"/>
          <w:sz w:val="22"/>
        </w:rPr>
        <w:t>type=pom + scope=import 是导入 BOM 的固定写法。</w:t>
      </w:r>
    </w:p>
    <w:p w14:paraId="66162327"/>
    <w:p w14:paraId="7ECE8B1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项目里 mini-mall-cloud/pom.xml 的 dependencyManagement 全貌</w:t>
      </w:r>
    </w:p>
    <w:p w14:paraId="40F4F448">
      <w:r>
        <w:rPr>
          <w:rFonts w:ascii="微软雅黑" w:hAnsi="微软雅黑" w:eastAsia="微软雅黑"/>
          <w:b w:val="0"/>
          <w:color w:val="2E74B5"/>
          <w:sz w:val="21"/>
        </w:rPr>
        <w:t>📁 文件：mini-mall-cloud/pom.xml 第 68~170 行</w:t>
      </w:r>
    </w:p>
    <w:p w14:paraId="6779201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① Spring Cloud BOM —— 锁所有 Spring Cloud 子项目版本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&lt;groupId&gt;org.springframework.cloud&lt;/groupId&gt;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&lt;artifactId&gt;spring-cloud-dependencies&lt;/artifactId&gt;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&lt;version&gt;${spring-cloud.version}&lt;/version&gt;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&lt;type&gt;pom&lt;/type&gt;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&lt;scope&gt;import&lt;/scope&gt;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② Spring Cloud Alibaba BOM —— Nacos/Sentinel/Seata 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&lt;groupId&gt;com.alibaba.cloud&lt;/groupId&gt;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&lt;artifactId&gt;spring-cloud-alibaba-dependencies&lt;/artifactId&gt;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&lt;version&gt;${spring-cloud-alibaba.version}&lt;/version&gt;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&lt;type&gt;pom&lt;/type&gt;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&lt;scope&gt;import&lt;/scope&gt;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③ 业务工具（单个依赖锁版本，不是 BOM）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&lt;groupId&gt;com.baomidou&lt;/groupId&gt;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&lt;artifactId&gt;mybatis-plus-spring-boot3-starter&lt;/artifactId&gt;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&lt;version&gt;${mybatis-plus.version}&lt;/version&gt;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④ JWT 三件套 / Knife4j / MinIO / Hutool / Fastjson2 / TTL ...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省略类似写法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⑤ ⭐ 内部 4 个公共模块的版本管理（让子模块引时不写 version）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&lt;artifactId&gt;mini-mall-common-core&lt;/artifactId&gt;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&lt;version&gt;${minimall.version}&lt;/version&gt;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&lt;artifactId&gt;mini-mall-common-security&lt;/artifactId&gt;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&lt;version&gt;${minimall.version}&lt;/version&gt;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其余 redis/swagger 略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&lt;/dependencyManagement&gt;</w:t>
      </w:r>
    </w:p>
    <w:p w14:paraId="22B8D432">
      <w:r>
        <w:rPr>
          <w:rFonts w:ascii="微软雅黑" w:hAnsi="微软雅黑" w:eastAsia="微软雅黑"/>
          <w:b/>
          <w:sz w:val="21"/>
        </w:rPr>
        <w:t>⭐ 关键观察：</w:t>
      </w:r>
    </w:p>
    <w:p w14:paraId="27B2D389">
      <w:r>
        <w:rPr>
          <w:rFonts w:ascii="微软雅黑" w:hAnsi="微软雅黑" w:eastAsia="微软雅黑"/>
          <w:b w:val="0"/>
          <w:sz w:val="22"/>
        </w:rPr>
        <w:t>• 这里【只锁版本不引入】——子模块写 &lt;dependency&gt; 才生效</w:t>
      </w:r>
    </w:p>
    <w:p w14:paraId="75F21478">
      <w:r>
        <w:rPr>
          <w:rFonts w:ascii="微软雅黑" w:hAnsi="微软雅黑" w:eastAsia="微软雅黑"/>
          <w:b w:val="0"/>
          <w:sz w:val="22"/>
        </w:rPr>
        <w:t>• 子模块写 &lt;dependency&gt; 时【不用写 version】，自动用这里的</w:t>
      </w:r>
    </w:p>
    <w:p w14:paraId="7DEF8571">
      <w:r>
        <w:rPr>
          <w:rFonts w:ascii="微软雅黑" w:hAnsi="微软雅黑" w:eastAsia="微软雅黑"/>
          <w:b w:val="0"/>
          <w:sz w:val="22"/>
        </w:rPr>
        <w:t>• 加自己内部的 mini-mall-common-* 也写在这（这样 mini-mall-user 引 core 时不用写版本）</w:t>
      </w:r>
    </w:p>
    <w:p w14:paraId="6C750555"/>
    <w:p w14:paraId="2B356E0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项目里 mini-mall-common-core/pom.xml 怎么用上面锁的版本</w:t>
      </w:r>
    </w:p>
    <w:p w14:paraId="4E5AD763"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</w:t>
      </w:r>
    </w:p>
    <w:p w14:paraId="14795F3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注意：所有依赖【都没写 version】，全靠根 pom 的 dependencyManagement 锁版本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&lt;groupId&gt;org.springframework.cloud&lt;/groupId&gt;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&lt;artifactId&gt;spring-cloud-starter-openfeign&lt;/artifactId&gt;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没写 version → 自动用 SC BOM 里的版本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&lt;groupId&gt;com.alibaba&lt;/groupId&gt;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&lt;artifactId&gt;transmittable-thread-local&lt;/artifactId&gt;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没写 version → 自动用根 pom dependencyManagement 里锁的 2.14.5 --&gt;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&lt;/dependencies&gt;</w:t>
      </w:r>
    </w:p>
    <w:p w14:paraId="443FF444">
      <w:r>
        <w:rPr>
          <w:rFonts w:ascii="微软雅黑" w:hAnsi="微软雅黑" w:eastAsia="微软雅黑"/>
          <w:b w:val="0"/>
          <w:sz w:val="22"/>
        </w:rPr>
        <w:t>这就是 dependencyManagement 的核心好处：版本统一管理，子模块写起来干净。</w:t>
      </w:r>
    </w:p>
    <w:p w14:paraId="6CF0AF74"/>
    <w:p w14:paraId="66ADC9E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四、依赖 scope 与 optional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A6F4B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FC8A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w="1728" w:type="dxa"/>
          </w:tcPr>
          <w:p w14:paraId="4AD2BC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编译时</w:t>
            </w:r>
          </w:p>
        </w:tc>
        <w:tc>
          <w:tcPr>
            <w:tcW w:w="1728" w:type="dxa"/>
          </w:tcPr>
          <w:p w14:paraId="004090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</w:t>
            </w:r>
          </w:p>
        </w:tc>
        <w:tc>
          <w:tcPr>
            <w:tcW w:w="1728" w:type="dxa"/>
          </w:tcPr>
          <w:p w14:paraId="6BC6A6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传递给下游</w:t>
            </w:r>
          </w:p>
        </w:tc>
        <w:tc>
          <w:tcPr>
            <w:tcW w:w="1728" w:type="dxa"/>
          </w:tcPr>
          <w:p w14:paraId="40E4D5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典型例子</w:t>
            </w:r>
          </w:p>
        </w:tc>
      </w:tr>
      <w:tr w14:paraId="0FAC57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480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w="1728" w:type="dxa"/>
          </w:tcPr>
          <w:p w14:paraId="2B0D97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w="1728" w:type="dxa"/>
          </w:tcPr>
          <w:p w14:paraId="684E26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w="1728" w:type="dxa"/>
          </w:tcPr>
          <w:p w14:paraId="49E11A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w="1728" w:type="dxa"/>
          </w:tcPr>
          <w:p w14:paraId="40276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</w:tr>
      <w:tr w14:paraId="63292D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11B9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w="1728" w:type="dxa"/>
          </w:tcPr>
          <w:p w14:paraId="7A02E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w="1728" w:type="dxa"/>
          </w:tcPr>
          <w:p w14:paraId="677DA2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✗（由容器提供）</w:t>
            </w:r>
          </w:p>
        </w:tc>
        <w:tc>
          <w:tcPr>
            <w:tcW w:w="1728" w:type="dxa"/>
          </w:tcPr>
          <w:p w14:paraId="59B731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w="1728" w:type="dxa"/>
          </w:tcPr>
          <w:p w14:paraId="5EE4BE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</w:tr>
      <w:tr w14:paraId="015E6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7834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  <w:tc>
          <w:tcPr>
            <w:tcW w:w="1728" w:type="dxa"/>
          </w:tcPr>
          <w:p w14:paraId="63EAA6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w="1728" w:type="dxa"/>
          </w:tcPr>
          <w:p w14:paraId="2E903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w="1728" w:type="dxa"/>
          </w:tcPr>
          <w:p w14:paraId="2DE582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w="1728" w:type="dxa"/>
          </w:tcPr>
          <w:p w14:paraId="366A74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mysql-connector</w:t>
            </w:r>
          </w:p>
        </w:tc>
      </w:tr>
      <w:tr w14:paraId="4F4D5E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263A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test</w:t>
            </w:r>
          </w:p>
        </w:tc>
        <w:tc>
          <w:tcPr>
            <w:tcW w:w="1728" w:type="dxa"/>
          </w:tcPr>
          <w:p w14:paraId="698854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w="1728" w:type="dxa"/>
          </w:tcPr>
          <w:p w14:paraId="63FBF6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w="1728" w:type="dxa"/>
          </w:tcPr>
          <w:p w14:paraId="26C58E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w="1728" w:type="dxa"/>
          </w:tcPr>
          <w:p w14:paraId="077562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junit</w:t>
            </w:r>
          </w:p>
        </w:tc>
      </w:tr>
    </w:tbl>
    <w:p w14:paraId="2AF2BB0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provided 的意义</w:t>
      </w:r>
    </w:p>
    <w:p w14:paraId="061F02C5">
      <w:r>
        <w:rPr>
          <w:rFonts w:ascii="微软雅黑" w:hAnsi="微软雅黑" w:eastAsia="微软雅黑"/>
          <w:b w:val="0"/>
          <w:sz w:val="22"/>
        </w:rPr>
        <w:t>打包时不打进 jar/war，因为容器（Tomcat）会提供。</w:t>
      </w:r>
    </w:p>
    <w:p w14:paraId="58009ECC">
      <w:r>
        <w:rPr>
          <w:rFonts w:ascii="微软雅黑" w:hAnsi="微软雅黑" w:eastAsia="微软雅黑"/>
          <w:b w:val="0"/>
          <w:sz w:val="22"/>
        </w:rPr>
        <w:t>如果打进去，会跟 Tomcat 自带的冲突报错。</w:t>
      </w:r>
    </w:p>
    <w:p w14:paraId="0A66CB42"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51~56 行</w:t>
      </w:r>
    </w:p>
    <w:p w14:paraId="3D905A6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&lt;groupId&gt;jakarta.servlet&lt;/groupId&gt;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&lt;artifactId&gt;jakarta.servlet-api&lt;/artifactId&gt;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&lt;scope&gt;provided&lt;/scope&gt;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⭐ provided：编译时需要（GlobalExceptionHandler 要 HttpServletRequest），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运行时由 Tomcat 提供，不打进 jar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</w:p>
    <w:p w14:paraId="43A0C368"/>
    <w:p w14:paraId="28A3476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optional=true 的意义</w:t>
      </w:r>
    </w:p>
    <w:p w14:paraId="35CB8B1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&lt;groupId&gt;org.projectlombok&lt;/groupId&gt;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&lt;artifactId&gt;lombok&lt;/artifactId&gt;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&lt;optional&gt;true&lt;/optional&gt;      ← 不传递给依赖本模块的下游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</w:p>
    <w:p w14:paraId="1B1E48B0">
      <w:r>
        <w:rPr>
          <w:rFonts w:ascii="微软雅黑" w:hAnsi="微软雅黑" w:eastAsia="微软雅黑"/>
          <w:b w:val="0"/>
          <w:sz w:val="22"/>
        </w:rPr>
        <w:t>Lombok 是【编译期】注解处理器，下游模块自己用自己的，不需要从 core 透传。</w:t>
      </w:r>
    </w:p>
    <w:p w14:paraId="0251411E"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59~64 行</w:t>
      </w:r>
    </w:p>
    <w:p w14:paraId="4FBB0D01"/>
    <w:p w14:paraId="33E93EB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项目里 common-core 全部依赖一览（含 scope）</w:t>
      </w:r>
    </w:p>
    <w:p w14:paraId="6E0E0635">
      <w:r>
        <w:rPr>
          <w:rFonts w:ascii="微软雅黑" w:hAnsi="微软雅黑" w:eastAsia="微软雅黑"/>
          <w:b w:val="0"/>
          <w:sz w:val="22"/>
        </w:rPr>
        <w:t>把所有依赖列出来，看每个 scope 都是什么：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D973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0840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w="2880" w:type="dxa"/>
          </w:tcPr>
          <w:p w14:paraId="6E0C6B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w="2880" w:type="dxa"/>
          </w:tcPr>
          <w:p w14:paraId="478C68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为什么这样设？</w:t>
            </w:r>
          </w:p>
        </w:tc>
      </w:tr>
      <w:tr w14:paraId="0D7C3F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1BC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spring-cloud-starter-openfeign</w:t>
            </w:r>
          </w:p>
        </w:tc>
        <w:tc>
          <w:tcPr>
            <w:tcW w:w="2880" w:type="dxa"/>
          </w:tcPr>
          <w:p w14:paraId="45499C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w="2880" w:type="dxa"/>
          </w:tcPr>
          <w:p w14:paraId="046CFC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运行时也要用，全模块共享</w:t>
            </w:r>
          </w:p>
        </w:tc>
      </w:tr>
      <w:tr w14:paraId="0F8FDA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642E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spring-cloud-starter-loadbalancer</w:t>
            </w:r>
          </w:p>
        </w:tc>
        <w:tc>
          <w:tcPr>
            <w:tcW w:w="2880" w:type="dxa"/>
          </w:tcPr>
          <w:p w14:paraId="51F10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w="2880" w:type="dxa"/>
          </w:tcPr>
          <w:p w14:paraId="29B400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Feign 调远程要 LB 选实例</w:t>
            </w:r>
          </w:p>
        </w:tc>
      </w:tr>
      <w:tr w14:paraId="6C0588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DB6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  <w:tc>
          <w:tcPr>
            <w:tcW w:w="2880" w:type="dxa"/>
          </w:tcPr>
          <w:p w14:paraId="35CEDB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w="2880" w:type="dxa"/>
          </w:tcPr>
          <w:p w14:paraId="464AEA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Result 要返 HTTP 响应</w:t>
            </w:r>
          </w:p>
        </w:tc>
      </w:tr>
      <w:tr w14:paraId="60E5A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650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  <w:tc>
          <w:tcPr>
            <w:tcW w:w="2880" w:type="dxa"/>
          </w:tcPr>
          <w:p w14:paraId="49F55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w="2880" w:type="dxa"/>
          </w:tcPr>
          <w:p w14:paraId="7EEDE7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 会提供，不打 jar</w:t>
            </w:r>
          </w:p>
        </w:tc>
      </w:tr>
      <w:tr w14:paraId="1EC318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ECD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lombok</w:t>
            </w:r>
          </w:p>
        </w:tc>
        <w:tc>
          <w:tcPr>
            <w:tcW w:w="2880" w:type="dxa"/>
          </w:tcPr>
          <w:p w14:paraId="636C3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 + optional=true</w:t>
            </w:r>
          </w:p>
        </w:tc>
        <w:tc>
          <w:tcPr>
            <w:tcW w:w="2880" w:type="dxa"/>
          </w:tcPr>
          <w:p w14:paraId="283955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编译期注解处理器，不传递下游</w:t>
            </w:r>
          </w:p>
        </w:tc>
      </w:tr>
      <w:tr w14:paraId="469527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F25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transmittable-thread-local</w:t>
            </w:r>
          </w:p>
        </w:tc>
        <w:tc>
          <w:tcPr>
            <w:tcW w:w="2880" w:type="dxa"/>
          </w:tcPr>
          <w:p w14:paraId="0345C4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w="2880" w:type="dxa"/>
          </w:tcPr>
          <w:p w14:paraId="3B488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SecurityContextHolder 必须用它</w:t>
            </w:r>
          </w:p>
        </w:tc>
      </w:tr>
      <w:tr w14:paraId="62473B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CE8E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spring-boot-starter-validation</w:t>
            </w:r>
          </w:p>
        </w:tc>
        <w:tc>
          <w:tcPr>
            <w:tcW w:w="2880" w:type="dxa"/>
          </w:tcPr>
          <w:p w14:paraId="1B7E2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w="2880" w:type="dxa"/>
          </w:tcPr>
          <w:p w14:paraId="657988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GlobalExceptionHandler 要 @Valid 异常类</w:t>
            </w:r>
          </w:p>
        </w:tc>
      </w:tr>
      <w:tr w14:paraId="302338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709D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commons-lang3</w:t>
            </w:r>
          </w:p>
        </w:tc>
        <w:tc>
          <w:tcPr>
            <w:tcW w:w="2880" w:type="dxa"/>
          </w:tcPr>
          <w:p w14:paraId="054F99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w="2880" w:type="dxa"/>
          </w:tcPr>
          <w:p w14:paraId="38E429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StringUtils 等工具类</w:t>
            </w:r>
          </w:p>
        </w:tc>
      </w:tr>
    </w:tbl>
    <w:p w14:paraId="562CACC2"/>
    <w:p w14:paraId="7C14EE0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五、Spring Boot 3：jakarta 替代 javax</w:t>
      </w:r>
    </w:p>
    <w:p w14:paraId="6143F12D">
      <w:r>
        <w:rPr>
          <w:rFonts w:ascii="微软雅黑" w:hAnsi="微软雅黑" w:eastAsia="微软雅黑"/>
          <w:b w:val="0"/>
          <w:sz w:val="22"/>
        </w:rPr>
        <w:t>Boot 2.x 用 javax.*，Boot 3.x 全部改成 jakarta.*。</w:t>
      </w:r>
    </w:p>
    <w:p w14:paraId="2327B86C">
      <w:r>
        <w:rPr>
          <w:rFonts w:ascii="微软雅黑" w:hAnsi="微软雅黑" w:eastAsia="微软雅黑"/>
          <w:b w:val="0"/>
          <w:sz w:val="22"/>
        </w:rPr>
        <w:t>Servlet 5（Jakarta EE 9）开始包名从 javax → jakarta，这是 Oracle 把 Java EE 捐给 Eclipse 基金会后必须改的。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F437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16CA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2.x（旧）</w:t>
            </w:r>
          </w:p>
        </w:tc>
        <w:tc>
          <w:tcPr>
            <w:tcW w:w="4320" w:type="dxa"/>
          </w:tcPr>
          <w:p w14:paraId="7F28B51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3.x（新）</w:t>
            </w:r>
          </w:p>
        </w:tc>
      </w:tr>
      <w:tr w14:paraId="4F6F87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D91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javax.servlet.http.HttpServletRequest</w:t>
            </w:r>
          </w:p>
        </w:tc>
        <w:tc>
          <w:tcPr>
            <w:tcW w:w="4320" w:type="dxa"/>
          </w:tcPr>
          <w:p w14:paraId="39F1B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jakarta.servlet.http.HttpServletRequest</w:t>
            </w:r>
          </w:p>
        </w:tc>
      </w:tr>
      <w:tr w14:paraId="473C48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BEF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javax.servlet.Filter</w:t>
            </w:r>
          </w:p>
        </w:tc>
        <w:tc>
          <w:tcPr>
            <w:tcW w:w="4320" w:type="dxa"/>
          </w:tcPr>
          <w:p w14:paraId="3D2856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</w:tr>
      <w:tr w14:paraId="3195AF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E08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javax.validation.Valid</w:t>
            </w:r>
          </w:p>
        </w:tc>
        <w:tc>
          <w:tcPr>
            <w:tcW w:w="4320" w:type="dxa"/>
          </w:tcPr>
          <w:p w14:paraId="2FC538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jakarta.validation.Valid</w:t>
            </w:r>
          </w:p>
        </w:tc>
      </w:tr>
      <w:tr w14:paraId="0169E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E21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javax.annotation.PostConstruct</w:t>
            </w:r>
          </w:p>
        </w:tc>
        <w:tc>
          <w:tcPr>
            <w:tcW w:w="4320" w:type="dxa"/>
          </w:tcPr>
          <w:p w14:paraId="2E4D31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jakarta.annotation.PostConstruct</w:t>
            </w:r>
          </w:p>
        </w:tc>
      </w:tr>
    </w:tbl>
    <w:p w14:paraId="56095F57">
      <w:r>
        <w:rPr>
          <w:rFonts w:ascii="微软雅黑" w:hAnsi="微软雅黑" w:eastAsia="微软雅黑"/>
          <w:b w:val="0"/>
          <w:color w:val="C00000"/>
          <w:sz w:val="22"/>
        </w:rPr>
        <w:t>⚠️ 把单体（Boot 3）的代码迁过来时如果误用 javax 包，会一片飘红。</w:t>
      </w:r>
    </w:p>
    <w:p w14:paraId="501B8C28"/>
    <w:p w14:paraId="452F2201">
      <w:r>
        <w:rPr>
          <w:rFonts w:ascii="微软雅黑" w:hAnsi="微软雅黑" w:eastAsia="微软雅黑"/>
          <w:b/>
          <w:color w:val="2E74B5"/>
          <w:sz w:val="21"/>
        </w:rPr>
        <w:t>📁 项目里 GlobalExceptionHandler 的 import 验证</w:t>
      </w:r>
    </w:p>
    <w:p w14:paraId="288534DC">
      <w:r>
        <w:rPr>
          <w:rFonts w:ascii="微软雅黑" w:hAnsi="微软雅黑" w:eastAsia="微软雅黑"/>
          <w:b w:val="0"/>
          <w:color w:val="666666"/>
          <w:sz w:val="20"/>
        </w:rPr>
        <w:t>文件：mini-mall-common-core/src/main/java/com/minimall/common/core/exception/GlobalExceptionHandler.java</w:t>
      </w:r>
    </w:p>
    <w:p w14:paraId="1A98CAA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jakarta.servlet.http.HttpServletRequest;          ← ⭐ 不是 javax.servlet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lombok.extern.slf4j.Slf4j;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org.springframework.validation.BindException;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org.springframework.validation.FieldError;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org.springframework.web.bind.MethodArgumentNotValidException;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org.springframework.web.bind.annotation.ExceptionHandler;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org.springframework.web.bind.annotation.RestControllerAdvice;</w:t>
      </w:r>
    </w:p>
    <w:p w14:paraId="7BA16506">
      <w:r>
        <w:rPr>
          <w:rFonts w:ascii="微软雅黑" w:hAnsi="微软雅黑" w:eastAsia="微软雅黑"/>
          <w:b w:val="0"/>
          <w:sz w:val="22"/>
        </w:rPr>
        <w:t>Boot 3 项目所有 servlet 相关都得 jakarta 包，IDE 飘红时先看是不是写成 javax 了。</w:t>
      </w:r>
    </w:p>
    <w:p w14:paraId="470EC15D"/>
    <w:p w14:paraId="51E2758C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六、Spring Cloud 启动相关机制</w:t>
      </w:r>
    </w:p>
    <w:p w14:paraId="23821E2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6.1 spring-cloud-starter-bootstrap（Boot 2.4+ 必加）</w:t>
      </w:r>
    </w:p>
    <w:p w14:paraId="164BED5A">
      <w:r>
        <w:rPr>
          <w:rFonts w:ascii="微软雅黑" w:hAnsi="微软雅黑" w:eastAsia="微软雅黑"/>
          <w:b w:val="0"/>
          <w:sz w:val="22"/>
        </w:rPr>
        <w:t>Spring Cloud 默认从 bootstrap.yml 读 Nacos 地址，但 Boot 2.4 起，bootstrap.yml 不再默认加载。</w:t>
      </w:r>
    </w:p>
    <w:p w14:paraId="349AAE10">
      <w:r>
        <w:rPr>
          <w:rFonts w:ascii="微软雅黑" w:hAnsi="微软雅黑" w:eastAsia="微软雅黑"/>
          <w:b w:val="0"/>
          <w:sz w:val="22"/>
        </w:rPr>
        <w:t>必须显式引入这个 starter，否则 application.yml 里的 nacos 配置不会生效。</w:t>
      </w:r>
    </w:p>
    <w:p w14:paraId="6796857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&lt;groupId&gt;org.springframework.cloud&lt;/groupId&gt;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&lt;artifactId&gt;spring-cloud-starter-bootstrap&lt;/artifactId&gt;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</w:p>
    <w:p w14:paraId="62415B50">
      <w:r>
        <w:rPr>
          <w:rFonts w:ascii="微软雅黑" w:hAnsi="微软雅黑" w:eastAsia="微软雅黑"/>
          <w:b/>
          <w:color w:val="2E74B5"/>
          <w:sz w:val="21"/>
        </w:rPr>
        <w:t>📁 项目里在 mini-mall-cloud/pom.xml 第 177~182 行</w:t>
      </w:r>
    </w:p>
    <w:p w14:paraId="2BCA060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⭐ 父级 &lt;dependencies&gt;：强制所有子模块都有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spring-cloud-starter-bootstrap 让所有子模块能读 bootstrap.yml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（不加这个，Boot 2.4+ 不会加载 bootstrap.yml，连 Nacos 都连不上）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&lt;groupId&gt;org.springframework.cloud&lt;/groupId&gt;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&lt;artifactId&gt;spring-cloud-starter-bootstrap&lt;/artifactId&gt;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&lt;/dependencies&gt;</w:t>
      </w:r>
    </w:p>
    <w:p w14:paraId="29BF35C0">
      <w:r>
        <w:rPr>
          <w:rFonts w:ascii="微软雅黑" w:hAnsi="微软雅黑" w:eastAsia="微软雅黑"/>
          <w:b w:val="0"/>
          <w:color w:val="C00000"/>
          <w:sz w:val="22"/>
        </w:rPr>
        <w:t>⭐ 注意：这是放在【根 pom 的 &lt;dependencies&gt;】（不是 dependencyManagement），</w:t>
      </w:r>
    </w:p>
    <w:p w14:paraId="598D295E">
      <w:r>
        <w:rPr>
          <w:rFonts w:ascii="微软雅黑" w:hAnsi="微软雅黑" w:eastAsia="微软雅黑"/>
          <w:b w:val="0"/>
          <w:sz w:val="22"/>
        </w:rPr>
        <w:t>意思是所有子模块自动继承，不用每个 pom 都写一遍。</w:t>
      </w:r>
    </w:p>
    <w:p w14:paraId="5084F199"/>
    <w:p w14:paraId="480E172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6.2 AutoConfiguration.imports（Boot 3+ 替代 spring.factories）</w:t>
      </w:r>
    </w:p>
    <w:p w14:paraId="6FD8BE31">
      <w:r>
        <w:rPr>
          <w:rFonts w:ascii="微软雅黑" w:hAnsi="微软雅黑" w:eastAsia="微软雅黑"/>
          <w:b w:val="0"/>
          <w:sz w:val="22"/>
        </w:rPr>
        <w:t>旧机制：META-INF/spring.factories</w:t>
      </w:r>
    </w:p>
    <w:p w14:paraId="05D42943">
      <w:r>
        <w:rPr>
          <w:rFonts w:ascii="微软雅黑" w:hAnsi="微软雅黑" w:eastAsia="微软雅黑"/>
          <w:b w:val="0"/>
          <w:sz w:val="22"/>
        </w:rPr>
        <w:t>新机制：META-INF/spring/org.springframework.boot.autoconfigure.AutoConfiguration.imports</w:t>
      </w:r>
    </w:p>
    <w:p w14:paraId="28611FA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写法：每行一个全限定类名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com.minimall.common.security.config.HeaderInterceptorConfig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com.minimall.common.security.config.FeignAutoConfig</w:t>
      </w:r>
    </w:p>
    <w:p w14:paraId="20B7F58F">
      <w:r>
        <w:rPr>
          <w:rFonts w:ascii="微软雅黑" w:hAnsi="微软雅黑" w:eastAsia="微软雅黑"/>
          <w:b w:val="0"/>
          <w:sz w:val="22"/>
        </w:rPr>
        <w:t>Spring Boot 启动时会自动扫描这个文件，注册里面列出的 @Configuration 类。</w:t>
      </w:r>
    </w:p>
    <w:p w14:paraId="59DD75DE">
      <w:r>
        <w:rPr>
          <w:rFonts w:ascii="微软雅黑" w:hAnsi="微软雅黑" w:eastAsia="微软雅黑"/>
          <w:b w:val="0"/>
          <w:sz w:val="22"/>
        </w:rPr>
        <w:t>作用：让 common-* 模块「开箱即用」——业务模块只要引入依赖，配置就生效。</w:t>
      </w:r>
    </w:p>
    <w:p w14:paraId="66EAC35A"/>
    <w:p w14:paraId="69F98DB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七、统一响应封装 Result&lt;T&gt;</w:t>
      </w:r>
    </w:p>
    <w:p w14:paraId="34B66163">
      <w:r>
        <w:rPr>
          <w:rFonts w:ascii="微软雅黑" w:hAnsi="微软雅黑" w:eastAsia="微软雅黑"/>
          <w:b w:val="0"/>
          <w:sz w:val="22"/>
        </w:rPr>
        <w:t>所有 Controller 返回值统一格式：{ code, message, data }</w:t>
      </w:r>
    </w:p>
    <w:p w14:paraId="39947BCE"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文件：mini-mall-common-core/src/main/java/com/minimall/common/core/domain/Result.java</w:t>
      </w:r>
    </w:p>
    <w:p w14:paraId="4FA3182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com.minimall.common.core.domain;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@Data @AllArgsConstructor @NoArgsConstructor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Result&lt;T&gt; implements Serializable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Integer code;       // 状态码（200=成功 / 其他=失败）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message;     // 响应消息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T data;             // 业务数据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─── 静态工厂方法（业务代码用这些） 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&lt;T&gt; Result&lt;T&gt; success()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Result&lt;&gt;(200, "操作成功",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&lt;T&gt; Result&lt;T&gt; success(T data)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Result&lt;&gt;(200, "操作成功", data);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&lt;T&gt; Result&lt;T&gt; error(String message)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Result&lt;&gt;(500, message,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&lt;T&gt; Result&lt;T&gt; error(Integer code, String message)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Result&lt;&gt;(code, message,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48EB35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静态工厂方法模式</w:t>
      </w:r>
    </w:p>
    <w:p w14:paraId="6D711507">
      <w:r>
        <w:rPr>
          <w:rFonts w:ascii="微软雅黑" w:hAnsi="微软雅黑" w:eastAsia="微软雅黑"/>
          <w:b w:val="0"/>
          <w:sz w:val="22"/>
        </w:rPr>
        <w:t>不用 new Result(200, ...)，而是 Result.success(data)，可读性更高。</w:t>
      </w:r>
    </w:p>
    <w:p w14:paraId="7CA52B39">
      <w:r>
        <w:rPr>
          <w:rFonts w:ascii="微软雅黑" w:hAnsi="微软雅黑" w:eastAsia="微软雅黑"/>
          <w:b w:val="0"/>
          <w:sz w:val="22"/>
        </w:rPr>
        <w:t>好处：可以加日志、加默认值、加业务规则，调用方不感知。</w:t>
      </w:r>
    </w:p>
    <w:p w14:paraId="307AD90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为什么 implements Serializable</w:t>
      </w:r>
    </w:p>
    <w:p w14:paraId="48D4E0BC">
      <w:r>
        <w:rPr>
          <w:rFonts w:ascii="微软雅黑" w:hAnsi="微软雅黑" w:eastAsia="微软雅黑"/>
          <w:b w:val="0"/>
          <w:sz w:val="22"/>
        </w:rPr>
        <w:t>Spring Cloud 中 Feign 调用、Redis 缓存、消息队列序列化都需要类实现 Serializable。</w:t>
      </w:r>
    </w:p>
    <w:p w14:paraId="2307FFA2"/>
    <w:p w14:paraId="796F95B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八、全局异常处理</w:t>
      </w:r>
    </w:p>
    <w:p w14:paraId="742C966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8.1 BusinessException 业务异常</w:t>
      </w:r>
    </w:p>
    <w:p w14:paraId="62AC5FB0"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文件：mini-mall-common-core/src/main/java/com/minimall/common/core/exception/BusinessException.java</w:t>
      </w:r>
    </w:p>
    <w:p w14:paraId="304E9F9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BusinessException extends RuntimeException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业务状态码（前端用它区分错误类型，比如 401 跳登录页）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Integer code;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构造 1：只传 message，code 默认 500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BusinessException(String message)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super(message);            // 调父类 RuntimeException(message)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this.code = 500;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构造 2：自定义 code 和 message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BusinessException(Integer code, String message)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super(message);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this.code = code;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68DE42D">
      <w:r>
        <w:rPr>
          <w:rFonts w:ascii="微软雅黑" w:hAnsi="微软雅黑" w:eastAsia="微软雅黑"/>
          <w:b/>
          <w:sz w:val="21"/>
        </w:rPr>
        <w:t>为什么继承 RuntimeException 而不是 Exception？</w:t>
      </w:r>
    </w:p>
    <w:p w14:paraId="54F3D053">
      <w:r>
        <w:rPr>
          <w:rFonts w:ascii="微软雅黑" w:hAnsi="微软雅黑" w:eastAsia="微软雅黑"/>
          <w:b w:val="0"/>
          <w:sz w:val="22"/>
        </w:rPr>
        <w:t>RuntimeException = 非受检异常，方法签名不用写 throws，业务代码干净。</w:t>
      </w:r>
    </w:p>
    <w:p w14:paraId="388B14A1">
      <w:r>
        <w:rPr>
          <w:rFonts w:ascii="微软雅黑" w:hAnsi="微软雅黑" w:eastAsia="微软雅黑"/>
          <w:b w:val="0"/>
          <w:sz w:val="22"/>
        </w:rPr>
        <w:t>Exception = 受检异常，每层方法都得 throws，污染调用链。</w:t>
      </w:r>
    </w:p>
    <w:p w14:paraId="039F4CF3"/>
    <w:p w14:paraId="42B9A34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8.2 GlobalExceptionHandler 全局兜底</w:t>
      </w:r>
    </w:p>
    <w:p w14:paraId="757A381F">
      <w:r>
        <w:rPr>
          <w:rFonts w:ascii="微软雅黑" w:hAnsi="微软雅黑" w:eastAsia="微软雅黑"/>
          <w:b w:val="0"/>
          <w:sz w:val="22"/>
        </w:rPr>
        <w:t>@RestControllerAdvice 是 @ControllerAdvice + @ResponseBody 的组合。</w:t>
      </w:r>
    </w:p>
    <w:p w14:paraId="3D67AF43">
      <w:r>
        <w:rPr>
          <w:rFonts w:ascii="微软雅黑" w:hAnsi="微软雅黑" w:eastAsia="微软雅黑"/>
          <w:b w:val="0"/>
          <w:sz w:val="22"/>
        </w:rPr>
        <w:t>所有 Controller 抛的异常都会被它的 @ExceptionHandler 捕获。</w:t>
      </w:r>
    </w:p>
    <w:p w14:paraId="55660559">
      <w:r>
        <w:rPr>
          <w:rFonts w:ascii="微软雅黑" w:hAnsi="微软雅黑" w:eastAsia="微软雅黑"/>
          <w:b w:val="0"/>
          <w:color w:val="C00000"/>
          <w:sz w:val="22"/>
        </w:rPr>
        <w:t>匹配规则：异常类越具体优先级越高（子类优先于父类）。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1972"/>
        <w:gridCol w:w="1585"/>
        <w:gridCol w:w="1579"/>
      </w:tblGrid>
      <w:tr w14:paraId="793005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C898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w="2160" w:type="dxa"/>
          </w:tcPr>
          <w:p w14:paraId="4A680D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w="2160" w:type="dxa"/>
          </w:tcPr>
          <w:p w14:paraId="6480FE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 code</w:t>
            </w:r>
          </w:p>
        </w:tc>
        <w:tc>
          <w:tcPr>
            <w:tcW w:w="2160" w:type="dxa"/>
          </w:tcPr>
          <w:p w14:paraId="45DD3E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日志级别</w:t>
            </w:r>
          </w:p>
        </w:tc>
      </w:tr>
      <w:tr w14:paraId="0898C0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4F10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BusinessException</w:t>
            </w:r>
          </w:p>
        </w:tc>
        <w:tc>
          <w:tcPr>
            <w:tcW w:w="2160" w:type="dxa"/>
          </w:tcPr>
          <w:p w14:paraId="0A226F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业务规则不满足（最常见）</w:t>
            </w:r>
          </w:p>
        </w:tc>
        <w:tc>
          <w:tcPr>
            <w:tcW w:w="2160" w:type="dxa"/>
          </w:tcPr>
          <w:p w14:paraId="203B7E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</w:t>
            </w:r>
          </w:p>
        </w:tc>
        <w:tc>
          <w:tcPr>
            <w:tcW w:w="2160" w:type="dxa"/>
          </w:tcPr>
          <w:p w14:paraId="0790C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 w14:paraId="4DB81F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3948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MethodArgumentNotValidException</w:t>
            </w:r>
          </w:p>
        </w:tc>
        <w:tc>
          <w:tcPr>
            <w:tcW w:w="2160" w:type="dxa"/>
          </w:tcPr>
          <w:p w14:paraId="77E82D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@Valid @RequestBody DTO 校验失败</w:t>
            </w:r>
          </w:p>
        </w:tc>
        <w:tc>
          <w:tcPr>
            <w:tcW w:w="2160" w:type="dxa"/>
          </w:tcPr>
          <w:p w14:paraId="08B61A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w="2160" w:type="dxa"/>
          </w:tcPr>
          <w:p w14:paraId="5FD59B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 w14:paraId="4865D6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CFD7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BindException</w:t>
            </w:r>
          </w:p>
        </w:tc>
        <w:tc>
          <w:tcPr>
            <w:tcW w:w="2160" w:type="dxa"/>
          </w:tcPr>
          <w:p w14:paraId="6B460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@Valid 表单/query 参数校验失败</w:t>
            </w:r>
          </w:p>
        </w:tc>
        <w:tc>
          <w:tcPr>
            <w:tcW w:w="2160" w:type="dxa"/>
          </w:tcPr>
          <w:p w14:paraId="656C9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w="2160" w:type="dxa"/>
          </w:tcPr>
          <w:p w14:paraId="17C23A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 w14:paraId="5A7C01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BCF4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Exception（兜底）</w:t>
            </w:r>
          </w:p>
        </w:tc>
        <w:tc>
          <w:tcPr>
            <w:tcW w:w="2160" w:type="dxa"/>
          </w:tcPr>
          <w:p w14:paraId="551D54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NPE / DB 超时 / Redis 挂等</w:t>
            </w:r>
          </w:p>
        </w:tc>
        <w:tc>
          <w:tcPr>
            <w:tcW w:w="2160" w:type="dxa"/>
          </w:tcPr>
          <w:p w14:paraId="649108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w="2160" w:type="dxa"/>
          </w:tcPr>
          <w:p w14:paraId="467543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</w:tr>
    </w:tbl>
    <w:p w14:paraId="541AF47D"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文件：mini-mall-common-core/src/main/java/com/minimall/common/core/exception/GlobalExceptionHandler.java</w:t>
      </w:r>
    </w:p>
    <w:p w14:paraId="44353C1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@RestControllerAdvice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GlobalExceptionHandler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① 业务异常（我们自己 throw 的，最常见）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@ExceptionHandler(BusinessException.class)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Result&lt;Void&gt; handleBusinessException(BusinessException e, HttpServletRequest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log.warn("[业务异常] 请求路径={}, 错误码={}, 消息={}",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request.getRequestURI(), e.getCode(),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Result.error(e.getCode(),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② @Valid 参数校验失败（@RequestBody DTO 类）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@ExceptionHandler(MethodArgumentNotValidException.class)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Result&lt;Void&gt; handleValidException(MethodArgumentNotValidException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FieldError fieldError = e.getBindingResult().getFieldError();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message = fieldError != null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? fieldError.getField() + " " + fieldError.getDefaultMessage()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: "参数校验失败";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log.warn("[参数校验失败] {}", message);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Result.error(400, message);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③ @Valid 表单/query 参数校验失败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@ExceptionHandler(BindException.class)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Result&lt;Void&gt; handleBindException(BindException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FieldError fieldError = e.getBindingResult().getFieldError();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message = fieldError != null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? fieldError.getField() + " " + fieldError.getDefaultMessage()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: "参数绑定失败";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log.warn("[参数绑定失败] {}", message);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Result.error(400, message);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④ 兜底：所有未捕获的异常（NPE/DB 超时等）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@ExceptionHandler(Exception.class)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Result&lt;Void&gt; handleException(Exception e, HttpServletRequest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log.error("[系统异常] 请求路径={}", request.getRequestURI(), 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Result.error(500, "系统繁忙，请稍后再试");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6F1706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8.3 MethodArgumentNotValidException vs BindException 区别</w:t>
      </w:r>
    </w:p>
    <w:p w14:paraId="42F3488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触发 MethodArgumentNotValidException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@PostMapping("/login")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 login(@Valid @RequestBody UserLoginDTO dto) { 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触发 BindException（没有 @RequestBody）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@GetMapping("/list")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 list(@Valid PageDTO dto) { ... }</w:t>
      </w:r>
    </w:p>
    <w:p w14:paraId="3E409BFC">
      <w:r>
        <w:rPr>
          <w:rFonts w:ascii="微软雅黑" w:hAnsi="微软雅黑" w:eastAsia="微软雅黑"/>
          <w:b w:val="0"/>
          <w:sz w:val="22"/>
        </w:rPr>
        <w:t>Spring 设计的坑：JSON 入参和表单入参校验失败抛不同异常，两个都得 handle。</w:t>
      </w:r>
    </w:p>
    <w:p w14:paraId="67215278"/>
    <w:p w14:paraId="1F6EED6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九、用户上下文 SecurityContextHolder</w:t>
      </w:r>
    </w:p>
    <w:p w14:paraId="3E16780E">
      <w:r>
        <w:rPr>
          <w:rFonts w:ascii="微软雅黑" w:hAnsi="微软雅黑" w:eastAsia="微软雅黑"/>
          <w:b w:val="0"/>
          <w:sz w:val="22"/>
        </w:rPr>
        <w:t>作用：在【当前线程】里随时拿到当前登录用户信息。</w:t>
      </w:r>
    </w:p>
    <w:p w14:paraId="3DA9FAE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9.1 单体 vs 微服务实现对比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2454"/>
        <w:gridCol w:w="4967"/>
      </w:tblGrid>
      <w:tr w14:paraId="69A971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262A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3414DB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UserContext</w:t>
            </w:r>
          </w:p>
        </w:tc>
        <w:tc>
          <w:tcPr>
            <w:tcW w:w="2880" w:type="dxa"/>
          </w:tcPr>
          <w:p w14:paraId="32C1E2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SecurityContextHolder</w:t>
            </w:r>
          </w:p>
        </w:tc>
      </w:tr>
      <w:tr w14:paraId="2536C6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6616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容器</w:t>
            </w:r>
          </w:p>
        </w:tc>
        <w:tc>
          <w:tcPr>
            <w:tcW w:w="2880" w:type="dxa"/>
          </w:tcPr>
          <w:p w14:paraId="0252C5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ThreadLocal&lt;Long&gt;</w:t>
            </w:r>
          </w:p>
        </w:tc>
        <w:tc>
          <w:tcPr>
            <w:tcW w:w="2880" w:type="dxa"/>
          </w:tcPr>
          <w:p w14:paraId="30C683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TransmittableThreadLocal&lt;Map&lt;String,Object&gt;&gt;</w:t>
            </w:r>
          </w:p>
        </w:tc>
      </w:tr>
      <w:tr w14:paraId="7C8DEA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9F3B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装的字段</w:t>
            </w:r>
          </w:p>
        </w:tc>
        <w:tc>
          <w:tcPr>
            <w:tcW w:w="2880" w:type="dxa"/>
          </w:tcPr>
          <w:p w14:paraId="154D05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只装 userId</w:t>
            </w:r>
          </w:p>
        </w:tc>
        <w:tc>
          <w:tcPr>
            <w:tcW w:w="2880" w:type="dxa"/>
          </w:tcPr>
          <w:p w14:paraId="53192B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userId / userName / from-source / tenantId 等</w:t>
            </w:r>
          </w:p>
        </w:tc>
      </w:tr>
      <w:tr w14:paraId="236943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D05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w="2880" w:type="dxa"/>
          </w:tcPr>
          <w:p w14:paraId="2C3CD2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拦截器自己解 JWT</w:t>
            </w:r>
          </w:p>
        </w:tc>
        <w:tc>
          <w:tcPr>
            <w:tcW w:w="2880" w:type="dxa"/>
          </w:tcPr>
          <w:p w14:paraId="24D40B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拦截器从 HTTP Header 读（网关已解过）</w:t>
            </w:r>
          </w:p>
        </w:tc>
      </w:tr>
      <w:tr w14:paraId="240B8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8B63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线程池透传</w:t>
            </w:r>
          </w:p>
        </w:tc>
        <w:tc>
          <w:tcPr>
            <w:tcW w:w="2880" w:type="dxa"/>
          </w:tcPr>
          <w:p w14:paraId="0815C6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✗（单体没用线程池所以没事）</w:t>
            </w:r>
          </w:p>
        </w:tc>
        <w:tc>
          <w:tcPr>
            <w:tcW w:w="2880" w:type="dxa"/>
          </w:tcPr>
          <w:p w14:paraId="4155A2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 TTL 自动透传</w:t>
            </w:r>
          </w:p>
        </w:tc>
      </w:tr>
      <w:tr w14:paraId="6DA3C4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32F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清理时机</w:t>
            </w:r>
          </w:p>
        </w:tc>
        <w:tc>
          <w:tcPr>
            <w:tcW w:w="2880" w:type="dxa"/>
          </w:tcPr>
          <w:p w14:paraId="7C4B8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afterCompletion 调 clear()</w:t>
            </w:r>
          </w:p>
        </w:tc>
        <w:tc>
          <w:tcPr>
            <w:tcW w:w="2880" w:type="dxa"/>
          </w:tcPr>
          <w:p w14:paraId="45FD5D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afterCompletion 调 remove()</w:t>
            </w:r>
          </w:p>
        </w:tc>
      </w:tr>
    </w:tbl>
    <w:p w14:paraId="313A6BD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9.2 TransmittableThreadLocal（TTL）</w:t>
      </w:r>
    </w:p>
    <w:p w14:paraId="42BBAB27">
      <w:r>
        <w:rPr>
          <w:rFonts w:ascii="微软雅黑" w:hAnsi="微软雅黑" w:eastAsia="微软雅黑"/>
          <w:b w:val="0"/>
          <w:sz w:val="22"/>
        </w:rPr>
        <w:t>阿里开源（com.alibaba:transmittable-thread-local），专治线程池透传问题。</w:t>
      </w:r>
    </w:p>
    <w:p w14:paraId="0969C06C">
      <w:r>
        <w:rPr>
          <w:rFonts w:ascii="微软雅黑" w:hAnsi="微软雅黑" w:eastAsia="微软雅黑"/>
          <w:b/>
          <w:sz w:val="21"/>
        </w:rPr>
        <w:t>普通 ThreadLocal 痛点：</w:t>
      </w:r>
    </w:p>
    <w:p w14:paraId="23D550E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↓ 提交任务到 ForkJoinPool / @Async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子线程 getUserId() → null ❌  ← 线程切换就丢</w:t>
      </w:r>
    </w:p>
    <w:p w14:paraId="6246819D">
      <w:r>
        <w:rPr>
          <w:rFonts w:ascii="微软雅黑" w:hAnsi="微软雅黑" w:eastAsia="微软雅黑"/>
          <w:b/>
          <w:sz w:val="21"/>
        </w:rPr>
        <w:t>TTL 工作原理：</w:t>
      </w:r>
    </w:p>
    <w:p w14:paraId="4E62857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↓ TtlExecutors.getTtlExecutorService 包装的线程池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子线程 getUserId() → 42 ✓  ← TTL 自动把父线程的值拷贝过来</w:t>
      </w:r>
    </w:p>
    <w:p w14:paraId="6E912039">
      <w:r>
        <w:rPr>
          <w:rFonts w:ascii="微软雅黑" w:hAnsi="微软雅黑" w:eastAsia="微软雅黑"/>
          <w:b w:val="0"/>
          <w:sz w:val="22"/>
        </w:rPr>
        <w:t>微服务里【一定会】用到线程池的场景：</w:t>
      </w:r>
    </w:p>
    <w:p w14:paraId="264C6DDA">
      <w:r>
        <w:rPr>
          <w:rFonts w:ascii="微软雅黑" w:hAnsi="微软雅黑" w:eastAsia="微软雅黑"/>
          <w:b w:val="0"/>
          <w:sz w:val="22"/>
        </w:rPr>
        <w:t>• Feign 远程调用（默认走线程池）</w:t>
      </w:r>
    </w:p>
    <w:p w14:paraId="5B7E7A39">
      <w:r>
        <w:rPr>
          <w:rFonts w:ascii="微软雅黑" w:hAnsi="微软雅黑" w:eastAsia="微软雅黑"/>
          <w:b w:val="0"/>
          <w:sz w:val="22"/>
        </w:rPr>
        <w:t>• MQ 消费线程</w:t>
      </w:r>
    </w:p>
    <w:p w14:paraId="2B365CF8">
      <w:r>
        <w:rPr>
          <w:rFonts w:ascii="微软雅黑" w:hAnsi="微软雅黑" w:eastAsia="微软雅黑"/>
          <w:b w:val="0"/>
          <w:sz w:val="22"/>
        </w:rPr>
        <w:t>• @Async 任务</w:t>
      </w:r>
    </w:p>
    <w:p w14:paraId="34B073F7">
      <w:r>
        <w:rPr>
          <w:rFonts w:ascii="微软雅黑" w:hAnsi="微软雅黑" w:eastAsia="微软雅黑"/>
          <w:b w:val="0"/>
          <w:sz w:val="22"/>
        </w:rPr>
        <w:t>• Sentinel/Hystrix 熔断隔离池</w:t>
      </w:r>
    </w:p>
    <w:p w14:paraId="099D74FC"/>
    <w:p w14:paraId="690780B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9.3 用 Map&lt;String,Object&gt; 不用单字段</w:t>
      </w:r>
    </w:p>
    <w:p w14:paraId="23EF186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方案 A：每字段一个 ThreadLocal —— 乱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ThreadLocal&lt;Long&gt;   USER_ID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ThreadLocal&lt;String&gt; USER_NAME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ThreadLocal&lt;Long&gt;   TENANT_ID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加字段要改 N 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方案 B：一个 Map —— 统一（RuoYi 选）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TransmittableThreadLocal&lt;Map&lt;String,Object&gt;&gt; CONTEXT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加字段只加 key</w:t>
      </w:r>
    </w:p>
    <w:p w14:paraId="53C27A28"/>
    <w:p w14:paraId="6F13680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9.4 必须 remove() 防泄漏</w:t>
      </w:r>
    </w:p>
    <w:p w14:paraId="7F13FEF1">
      <w:r>
        <w:rPr>
          <w:rFonts w:ascii="微软雅黑" w:hAnsi="微软雅黑" w:eastAsia="微软雅黑"/>
          <w:b w:val="0"/>
          <w:color w:val="C00000"/>
          <w:sz w:val="22"/>
        </w:rPr>
        <w:t>Tomcat 是线程池模型，线程会复用。如果不 remove()，下次同线程拿到上一个用户的信息（数据串号 + 内存泄漏）。</w:t>
      </w:r>
    </w:p>
    <w:p w14:paraId="25FFAB1D">
      <w:r>
        <w:rPr>
          <w:rFonts w:ascii="微软雅黑" w:hAnsi="微软雅黑" w:eastAsia="微软雅黑"/>
          <w:b w:val="0"/>
          <w:sz w:val="22"/>
        </w:rPr>
        <w:t>拦截器的 afterCompletion 钩子里必须调 SecurityContextHolder.remove()。</w:t>
      </w:r>
    </w:p>
    <w:p w14:paraId="214BB9C7"/>
    <w:p w14:paraId="741126E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9.5 项目里 SecurityContextHolder 完整代码</w:t>
      </w:r>
    </w:p>
    <w:p w14:paraId="2E468B05"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文件：mini-mall-common-core/src/main/java/com/minimall/common/core/context/SecurityContextHolder.java</w:t>
      </w:r>
    </w:p>
    <w:p w14:paraId="3C30A7D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com.minimall.common.core.context;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com.alibaba.ttl.TransmittableThreadLocal;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java.util.HashMap;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SecurityContextHolder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─── TTL 容器：每个线程一份独立的 Map 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TransmittableThreadLocal&lt;Map&lt;String, Object&gt;&gt; CONTEXT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= new TransmittableThreadLocal&lt;&gt;()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protected Map&lt;String, Object&gt; initialValue()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new HashMap&lt;&gt;();           // 首次 get() 自动给空 Map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─── Key 常量 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final String USER_ID_KEY = "user_id";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final String USER_NAME_KEY = "user_name";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─── 通用 set/get（操作 Map） 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set(String key, Object value)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CONTEXT.get().put(key, value);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String get(String key)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value = CONTEXT.get().get(key);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value == null ? "" : value.toString();   // null 返回 "" 防 NPE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─── 业务便捷方法 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Long getUserId()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userIdStr = get(USER_ID_KEY);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userIdStr.isEmpty() ? 0L : Long.parseLong(userIdStr);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setUserId(String userId)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set(USER_ID_KEY, 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String getUserName()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get(USER_NAME_KEY);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setUserName(String userName)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set(USER_NAME_KEY, userName);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─── ⭐⭐⭐ 防内存泄漏，afterCompletion 必调 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remove()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CONTEXT.remove();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5AA4469"/>
    <w:p w14:paraId="7B46150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9.6 对照单体 mini-mall 的 UserContext 看差距</w:t>
      </w:r>
    </w:p>
    <w:p w14:paraId="16FB6A76"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单体文件：mini-mall/src/main/java/com/minimall/minimall/common/util/UserContext.java</w:t>
      </w:r>
    </w:p>
    <w:p w14:paraId="00AD822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com.minimall.minimall.common.util;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UserContext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只存 Long userId，一个普通 ThreadLocal 搞定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ThreadLocal&lt;Long&gt; CURRENT_USER_ID = new ThreadLocal&lt;&gt;();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setUserId(Long userId)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CURRENT_USER_ID.set(userId);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Long getUserId()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CURRENT_USER_ID.get();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clear()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CURRENT_USER_ID.remove();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E951984">
      <w:r>
        <w:rPr>
          <w:rFonts w:ascii="微软雅黑" w:hAnsi="微软雅黑" w:eastAsia="微软雅黑"/>
          <w:b/>
          <w:color w:val="C00000"/>
          <w:sz w:val="21"/>
        </w:rPr>
        <w:t>⭐ 单体 UserContext = 4 行核心；微服务 SecurityContextHolder = 50 行。</w:t>
      </w:r>
    </w:p>
    <w:p w14:paraId="7B59E42F">
      <w:r>
        <w:rPr>
          <w:rFonts w:ascii="微软雅黑" w:hAnsi="微软雅黑" w:eastAsia="微软雅黑"/>
          <w:b w:val="0"/>
          <w:sz w:val="22"/>
        </w:rPr>
        <w:t>多出来的部分都是为了解决：①线程池透传 ②多字段 ③字符串值兼容。</w:t>
      </w:r>
    </w:p>
    <w:p w14:paraId="54E25570"/>
    <w:p w14:paraId="5696A653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十、Filter vs Interceptor（容易混）</w:t>
      </w:r>
    </w:p>
    <w:p w14:paraId="767C3D8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 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[Filter]            ← Servlet 规范，最早。Spring Security 在这层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[DispatcherServlet]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[Interceptor]       ← Spring MVC 自己的，晚一点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[Controller]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44F6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DCED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36901B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w="2880" w:type="dxa"/>
          </w:tcPr>
          <w:p w14:paraId="105661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Interceptor</w:t>
            </w:r>
          </w:p>
        </w:tc>
      </w:tr>
      <w:tr w14:paraId="22D1B3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0D86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规范</w:t>
            </w:r>
          </w:p>
        </w:tc>
        <w:tc>
          <w:tcPr>
            <w:tcW w:w="2880" w:type="dxa"/>
          </w:tcPr>
          <w:p w14:paraId="551A41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w="2880" w:type="dxa"/>
          </w:tcPr>
          <w:p w14:paraId="395DE9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MVC 私有</w:t>
            </w:r>
          </w:p>
        </w:tc>
      </w:tr>
      <w:tr w14:paraId="1AF336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90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w="2880" w:type="dxa"/>
          </w:tcPr>
          <w:p w14:paraId="06AF52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w="2880" w:type="dxa"/>
          </w:tcPr>
          <w:p w14:paraId="00CA62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DispatcherServlet 之后</w:t>
            </w:r>
          </w:p>
        </w:tc>
      </w:tr>
      <w:tr w14:paraId="2DC7E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A22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w="2880" w:type="dxa"/>
          </w:tcPr>
          <w:p w14:paraId="6065C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  <w:tc>
          <w:tcPr>
            <w:tcW w:w="2880" w:type="dxa"/>
          </w:tcPr>
          <w:p w14:paraId="40FD2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</w:tr>
      <w:tr w14:paraId="6863EE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4CDB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w="2880" w:type="dxa"/>
          </w:tcPr>
          <w:p w14:paraId="69476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ServletRequest</w:t>
            </w:r>
          </w:p>
        </w:tc>
        <w:tc>
          <w:tcPr>
            <w:tcW w:w="2880" w:type="dxa"/>
          </w:tcPr>
          <w:p w14:paraId="0CDA50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 w14:paraId="07726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3981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w="2880" w:type="dxa"/>
          </w:tcPr>
          <w:p w14:paraId="29E170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CORS / 编码 / Spring Security</w:t>
            </w:r>
          </w:p>
        </w:tc>
        <w:tc>
          <w:tcPr>
            <w:tcW w:w="2880" w:type="dxa"/>
          </w:tcPr>
          <w:p w14:paraId="64DEF3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鉴权 / 上下文塞值 / 日志</w:t>
            </w:r>
          </w:p>
        </w:tc>
      </w:tr>
    </w:tbl>
    <w:p w14:paraId="40481D64">
      <w:r>
        <w:rPr>
          <w:rFonts w:ascii="微软雅黑" w:hAnsi="微软雅黑" w:eastAsia="微软雅黑"/>
          <w:b w:val="0"/>
          <w:color w:val="C00000"/>
          <w:sz w:val="22"/>
        </w:rPr>
        <w:t>Gateway 用的是 Filter（WebFlux 的 GlobalFilter），不是 Interceptor</w:t>
      </w:r>
    </w:p>
    <w:p w14:paraId="69434A36">
      <w:r>
        <w:rPr>
          <w:rFonts w:ascii="微软雅黑" w:hAnsi="微软雅黑" w:eastAsia="微软雅黑"/>
          <w:b w:val="0"/>
          <w:sz w:val="22"/>
        </w:rPr>
        <w:t>因为 Gateway 基于 WebFlux（响应式），不是 Spring MVC，没有 Interceptor 这套。</w:t>
      </w:r>
    </w:p>
    <w:p w14:paraId="52D18DD9"/>
    <w:p w14:paraId="032221F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10.1 单体里 Interceptor 怎么注册（WebMvcConfig）</w:t>
      </w:r>
    </w:p>
    <w:p w14:paraId="705345BB">
      <w:r>
        <w:rPr>
          <w:rFonts w:ascii="微软雅黑" w:hAnsi="微软雅黑" w:eastAsia="微软雅黑"/>
          <w:b w:val="0"/>
          <w:sz w:val="22"/>
        </w:rPr>
        <w:t>Interceptor 不会自动生效，必须在 WebMvcConfigurer 里调 addInterceptor 注册。</w:t>
      </w:r>
    </w:p>
    <w:p w14:paraId="72B4769C"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单体文件：mini-mall/src/main/java/com/minimall/minimall/config/WebMvcConfig.java</w:t>
      </w:r>
    </w:p>
    <w:p w14:paraId="7D705DA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WebMvcConfig implements WebMvcConfigurer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JwtInterceptor jwtInterceptor;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addInterceptors(InterceptorRegistry registry)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registry.addInterceptor(jwtInterceptor)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.addPathPatterns("/**")                       // 拦截所有请求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.excludePathPatterns(                          // 但这些不拦截（白名单）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"/api/users/register",                 // 注册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"/api/users/login",                    // 登录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"/doc.html",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"/swagger-ui/**",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"/v3/api-docs/**",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"/webjars/**",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"/hello/**"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48C2C5B">
      <w:r>
        <w:rPr>
          <w:rFonts w:ascii="微软雅黑" w:hAnsi="微软雅黑" w:eastAsia="微软雅黑"/>
          <w:b w:val="0"/>
          <w:sz w:val="22"/>
        </w:rPr>
        <w:t>⭐ 微服务的 HeaderInterceptor 注册方式一样，只是白名单换成由网关统一管。</w:t>
      </w:r>
    </w:p>
    <w:p w14:paraId="479242F1">
      <w:r>
        <w:rPr>
          <w:rFonts w:ascii="微软雅黑" w:hAnsi="微软雅黑" w:eastAsia="微软雅黑"/>
          <w:b w:val="0"/>
          <w:sz w:val="22"/>
        </w:rPr>
        <w:t>（业务服务自己的 excludePathPatterns 一般只排除健康检查、Knife4j 接口文档。）</w:t>
      </w:r>
    </w:p>
    <w:p w14:paraId="498DAAA9"/>
    <w:p w14:paraId="326EE7F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十一、JwtInterceptor 与 Gateway AuthGlobalFilter</w:t>
      </w:r>
    </w:p>
    <w:p w14:paraId="40ADEAA6">
      <w:r>
        <w:rPr>
          <w:rFonts w:ascii="微软雅黑" w:hAnsi="微软雅黑" w:eastAsia="微软雅黑"/>
          <w:b w:val="0"/>
          <w:sz w:val="22"/>
        </w:rPr>
        <w:t>职责相同（入口鉴权），但技术栈不同。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4D15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FD6C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38C7FF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JwtInterceptor</w:t>
            </w:r>
          </w:p>
        </w:tc>
        <w:tc>
          <w:tcPr>
            <w:tcW w:w="2880" w:type="dxa"/>
          </w:tcPr>
          <w:p w14:paraId="47A53A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Gateway AuthGlobalFilter</w:t>
            </w:r>
          </w:p>
        </w:tc>
      </w:tr>
      <w:tr w14:paraId="6477CD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B2F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依赖框架</w:t>
            </w:r>
          </w:p>
        </w:tc>
        <w:tc>
          <w:tcPr>
            <w:tcW w:w="2880" w:type="dxa"/>
          </w:tcPr>
          <w:p w14:paraId="225625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w="2880" w:type="dxa"/>
          </w:tcPr>
          <w:p w14:paraId="18D057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WebFlux</w:t>
            </w:r>
          </w:p>
        </w:tc>
      </w:tr>
      <w:tr w14:paraId="6FA01F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89F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w="2880" w:type="dxa"/>
          </w:tcPr>
          <w:p w14:paraId="10036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  <w:tc>
          <w:tcPr>
            <w:tcW w:w="2880" w:type="dxa"/>
          </w:tcPr>
          <w:p w14:paraId="6EB3B2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GlobalFilter</w:t>
            </w:r>
          </w:p>
        </w:tc>
      </w:tr>
      <w:tr w14:paraId="2BA38E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A651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拿请求</w:t>
            </w:r>
          </w:p>
        </w:tc>
        <w:tc>
          <w:tcPr>
            <w:tcW w:w="2880" w:type="dxa"/>
          </w:tcPr>
          <w:p w14:paraId="06015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HttpServletRequest（同步）</w:t>
            </w:r>
          </w:p>
        </w:tc>
        <w:tc>
          <w:tcPr>
            <w:tcW w:w="2880" w:type="dxa"/>
          </w:tcPr>
          <w:p w14:paraId="44FF3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ServerWebExchange（响应式）</w:t>
            </w:r>
          </w:p>
        </w:tc>
      </w:tr>
      <w:tr w14:paraId="32B263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5368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w="2880" w:type="dxa"/>
          </w:tcPr>
          <w:p w14:paraId="1CB4EC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2880" w:type="dxa"/>
          </w:tcPr>
          <w:p w14:paraId="1F514C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Mono&lt;Void&gt;</w:t>
            </w:r>
          </w:p>
        </w:tc>
      </w:tr>
      <w:tr w14:paraId="0430E0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403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运行容器</w:t>
            </w:r>
          </w:p>
        </w:tc>
        <w:tc>
          <w:tcPr>
            <w:tcW w:w="2880" w:type="dxa"/>
          </w:tcPr>
          <w:p w14:paraId="3C9B0D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w="2880" w:type="dxa"/>
          </w:tcPr>
          <w:p w14:paraId="074F3F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 w14:paraId="78292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9CB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IO 模型</w:t>
            </w:r>
          </w:p>
        </w:tc>
        <w:tc>
          <w:tcPr>
            <w:tcW w:w="2880" w:type="dxa"/>
          </w:tcPr>
          <w:p w14:paraId="7CFB49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BIO / NIO 阻塞</w:t>
            </w:r>
          </w:p>
        </w:tc>
        <w:tc>
          <w:tcPr>
            <w:tcW w:w="2880" w:type="dxa"/>
          </w:tcPr>
          <w:p w14:paraId="765255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异步非阻塞</w:t>
            </w:r>
          </w:p>
        </w:tc>
      </w:tr>
    </w:tbl>
    <w:p w14:paraId="5F58DD0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11.1 微服务里的【职责拆分】</w:t>
      </w:r>
    </w:p>
    <w:p w14:paraId="46D0BA3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单体：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请求 → JwtInterceptor 解 Token → 塞 ThreadLocal → 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微服务：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请求 → Gateway AuthGlobalFilter 解 Token → 写 user_id 到 Header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业务服务 HeaderInterceptor 从 Header 读 → 塞 SecurityContextHolder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Controller</w:t>
      </w:r>
    </w:p>
    <w:p w14:paraId="25B06766">
      <w:r>
        <w:rPr>
          <w:rFonts w:ascii="微软雅黑" w:hAnsi="微软雅黑" w:eastAsia="微软雅黑"/>
          <w:b/>
          <w:sz w:val="21"/>
        </w:rPr>
        <w:t>为什么拆？</w:t>
      </w:r>
    </w:p>
    <w:p w14:paraId="323462FE">
      <w:r>
        <w:rPr>
          <w:rFonts w:ascii="微软雅黑" w:hAnsi="微软雅黑" w:eastAsia="微软雅黑"/>
          <w:b w:val="0"/>
          <w:sz w:val="22"/>
        </w:rPr>
        <w:t>• Token 解密+验签是 CPU 开销，让网关统一做一次，业务服务直接读 Header 即可。</w:t>
      </w:r>
    </w:p>
    <w:p w14:paraId="7F2BF587">
      <w:r>
        <w:rPr>
          <w:rFonts w:ascii="微软雅黑" w:hAnsi="微软雅黑" w:eastAsia="微软雅黑"/>
          <w:b w:val="0"/>
          <w:sz w:val="22"/>
        </w:rPr>
        <w:t>• 业务服务「信任内部网络」——只要请求来自网关，Header 里的 user_id 就可信。</w:t>
      </w:r>
    </w:p>
    <w:p w14:paraId="62241304"/>
    <w:p w14:paraId="1447EDD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11.2 单体 JwtInterceptor 代码（mini-mall 项目实际代码）</w:t>
      </w:r>
    </w:p>
    <w:p w14:paraId="40AFE86A">
      <w:r>
        <w:rPr>
          <w:rFonts w:ascii="微软雅黑" w:hAnsi="微软雅黑" w:eastAsia="微软雅黑"/>
          <w:b w:val="0"/>
          <w:sz w:val="22"/>
        </w:rPr>
        <w:t>继承 HandlerInterceptor，重写 preHandle 验证 Token，afterCompletion 清理 ThreadLocal。</w:t>
      </w:r>
    </w:p>
    <w:p w14:paraId="03844D8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JwtInterceptor implements HandlerInterceptor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Controller 执行前调用 —— 验证 token，返回 true 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boolean preHandle(HttpServletRequest request,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HttpServletResponse response,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Object handler) throws 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从请求头取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token = request.getHeader("Authorization");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(token == null || token.isEmpty())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response.setStatus(401);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去掉 Bearer 前缀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(token.startsWith("Bearer 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token = token.substring(7);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解析 token 拿 userId（CPU 开销在这一步！）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Long userId = jwtUtil.getUserIdFromToken(token);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UserContext.setUserId(userId);   // ④ 塞 ThreadLocal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response.setStatus(401);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Controller 执行完调用 —— 清理 ThreadLocal 防内存泄漏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afterCompletion(HttpServletRequest request,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HttpServletResponse response,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Object handler, Exception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UserContext.clear();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46A1BE9">
      <w:r>
        <w:rPr>
          <w:rFonts w:ascii="微软雅黑" w:hAnsi="微软雅黑" w:eastAsia="微软雅黑"/>
          <w:b w:val="0"/>
          <w:sz w:val="22"/>
        </w:rPr>
        <w:t>注册位置：WebMvcConfig.addInterceptors() 配置拦截路径和白名单。</w:t>
      </w:r>
    </w:p>
    <w:p w14:paraId="21783FCA"/>
    <w:p w14:paraId="5F4563D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11.3 微服务 Gateway AuthGlobalFilter 代码（典型写法）</w:t>
      </w:r>
    </w:p>
    <w:p w14:paraId="7A1E2D17">
      <w:r>
        <w:rPr>
          <w:rFonts w:ascii="微软雅黑" w:hAnsi="微软雅黑" w:eastAsia="微软雅黑"/>
          <w:b w:val="0"/>
          <w:sz w:val="22"/>
        </w:rPr>
        <w:t>基于 WebFlux，实现 GlobalFilter 接口。响应式风格，返回 Mono&lt;Void&gt;。</w:t>
      </w:r>
    </w:p>
    <w:p w14:paraId="468BE08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@Slf4j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AuthGlobalFilter implements GlobalFilter, Ordered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白名单（登录/注册等不验 Token 的路径）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List&lt;String&gt; WHITE_LIST = List.of(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"/api/user/login",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"/api/user/register"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Mono&lt;Void&gt; filter(ServerWebExchange exchange, GatewayFilterChain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ServerHttpRequest request = exchange.getRequest();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path = request.getURI().getPath();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白名单直接放行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(WHITE_LIST.stream().anyMatch(path::startsWith))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chain.filter(exchange);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拿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token = request.getHeaders().getFirst("Authorization");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(token == null || !token.startsWith("Bearer 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token = token.substring(7);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解 token（整个微服务集群唯一一次解 Token 的地方）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Long userId;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userId = jwtUtil.getUserIdFromToken(token);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④ 把 userId 写进 Header，往下游服务转发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ServerHttpRequest mutated = request.mutate()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.header("user_id", String.valueOf(userId))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.header("from-source", "outer")   // 标记外部来源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chain.filter(exchange.mutate().request(mutated).build());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Mono&lt;Void&gt; unauthorized(ServerWebExchange exchange)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exchange.getResponse().setStatusCode(HttpStatus.UNAUTHORIZED);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int getOrder()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-100;   // 越小越先执行，鉴权要最早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BD9555D">
      <w:r>
        <w:rPr>
          <w:rFonts w:ascii="微软雅黑" w:hAnsi="微软雅黑" w:eastAsia="微软雅黑"/>
          <w:b/>
          <w:color w:val="C00000"/>
          <w:sz w:val="21"/>
        </w:rPr>
        <w:t>⭐ 关键差异：</w:t>
      </w:r>
    </w:p>
    <w:p w14:paraId="47EE14B0">
      <w:r>
        <w:rPr>
          <w:rFonts w:ascii="微软雅黑" w:hAnsi="微软雅黑" w:eastAsia="微软雅黑"/>
          <w:b w:val="0"/>
          <w:sz w:val="22"/>
        </w:rPr>
        <w:t>• HttpServletRequest → ServerHttpRequest（WebFlux 版本）</w:t>
      </w:r>
    </w:p>
    <w:p w14:paraId="786307FD">
      <w:r>
        <w:rPr>
          <w:rFonts w:ascii="微软雅黑" w:hAnsi="微软雅黑" w:eastAsia="微软雅黑"/>
          <w:b w:val="0"/>
          <w:sz w:val="22"/>
        </w:rPr>
        <w:t>• boolean preHandle() → Mono&lt;Void&gt; filter()（响应式，异步非阻塞）</w:t>
      </w:r>
    </w:p>
    <w:p w14:paraId="4625836B">
      <w:r>
        <w:rPr>
          <w:rFonts w:ascii="微软雅黑" w:hAnsi="微软雅黑" w:eastAsia="微软雅黑"/>
          <w:b w:val="0"/>
          <w:sz w:val="22"/>
        </w:rPr>
        <w:t>• request.mutate() 不可变模式：原对象不变，返回新对象</w:t>
      </w:r>
    </w:p>
    <w:p w14:paraId="02C45C38"/>
    <w:p w14:paraId="026602D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11.4 业务服务 HeaderInterceptor 代码（典型写法）</w:t>
      </w:r>
    </w:p>
    <w:p w14:paraId="73AB8665">
      <w:r>
        <w:rPr>
          <w:rFonts w:ascii="微软雅黑" w:hAnsi="微软雅黑" w:eastAsia="微软雅黑"/>
          <w:b w:val="0"/>
          <w:sz w:val="22"/>
        </w:rPr>
        <w:t>Spring MVC 拦截器，从 Header 读 user_id 塞进 SecurityContextHolder。</w:t>
      </w:r>
    </w:p>
    <w:p w14:paraId="10D8C2F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@Slf4j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HeaderInterceptor implements HandlerInterceptor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boolean preHandle(HttpServletRequest request,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HttpServletResponse response,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Object handler)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直接读 Header（不解 Token，Gateway 已经解过了）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userId = request.getHeader("user_id");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userName = request.getHeader("user_name");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塞进 SecurityContextHolder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(userId != null &amp;&amp; !userId.isEmpty())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SecurityContextHolder.setUserId(userId);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(userName != null &amp;&amp; !userName.isEmpty())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SecurityContextHolder.setUserName(userName);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afterCompletion(HttpServletRequest request,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HttpServletResponse response,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Object handler, Exception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清理上下文（防线程池复用串号 + 内存泄漏）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SecurityContextHolder.remove();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5A6BFF8">
      <w:r>
        <w:rPr>
          <w:rFonts w:ascii="微软雅黑" w:hAnsi="微软雅黑" w:eastAsia="微软雅黑"/>
          <w:b/>
          <w:color w:val="C00000"/>
          <w:sz w:val="21"/>
        </w:rPr>
        <w:t>⭐ 对比单体 JwtInterceptor 少了什么？</w:t>
      </w:r>
    </w:p>
    <w:p w14:paraId="547B8E5A">
      <w:r>
        <w:rPr>
          <w:rFonts w:ascii="微软雅黑" w:hAnsi="微软雅黑" w:eastAsia="微软雅黑"/>
          <w:b w:val="0"/>
          <w:sz w:val="22"/>
        </w:rPr>
        <w:t>• 没有 jwtUtil.getUserIdFromToken() —— 不解 Token</w:t>
      </w:r>
    </w:p>
    <w:p w14:paraId="66A7C175">
      <w:r>
        <w:rPr>
          <w:rFonts w:ascii="微软雅黑" w:hAnsi="微软雅黑" w:eastAsia="微软雅黑"/>
          <w:b w:val="0"/>
          <w:sz w:val="22"/>
        </w:rPr>
        <w:t>• 没有 Bearer 前缀处理 —— Header 里直接是 user_id</w:t>
      </w:r>
    </w:p>
    <w:p w14:paraId="4A220BD9">
      <w:r>
        <w:rPr>
          <w:rFonts w:ascii="微软雅黑" w:hAnsi="微软雅黑" w:eastAsia="微软雅黑"/>
          <w:b w:val="0"/>
          <w:sz w:val="22"/>
        </w:rPr>
        <w:t>• 没有 401 返回 —— 鉴权失败 Gateway 已经拦了，到这层默认可信</w:t>
      </w:r>
    </w:p>
    <w:p w14:paraId="2BC76F50"/>
    <w:p w14:paraId="3EAD777D">
      <w:r>
        <w:rPr>
          <w:rFonts w:ascii="微软雅黑" w:hAnsi="微软雅黑" w:eastAsia="微软雅黑"/>
          <w:b w:val="0"/>
          <w:sz w:val="22"/>
        </w:rPr>
        <w:t>把单体的 JwtInterceptor 拆成网关 AuthGlobalFilter + 业务服务 HeaderInterceptor 后，</w:t>
      </w:r>
    </w:p>
    <w:p w14:paraId="1AF3BFF6">
      <w:r>
        <w:rPr>
          <w:rFonts w:ascii="微软雅黑" w:hAnsi="微软雅黑" w:eastAsia="微软雅黑"/>
          <w:b w:val="0"/>
          <w:sz w:val="22"/>
        </w:rPr>
        <w:t>业务服务的拦截器变得超简单 —— 这就是网关的价值。</w:t>
      </w:r>
    </w:p>
    <w:p w14:paraId="0492AD8E"/>
    <w:p w14:paraId="0FDE181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十二、微服务用户透传 3 件套</w:t>
      </w:r>
    </w:p>
    <w:p w14:paraId="413807AB">
      <w:r>
        <w:rPr>
          <w:rFonts w:ascii="微软雅黑" w:hAnsi="微软雅黑" w:eastAsia="微软雅黑"/>
          <w:b w:val="0"/>
          <w:color w:val="2E74B5"/>
          <w:sz w:val="21"/>
        </w:rPr>
        <w:t>📁 当前项目进度：3 件套都还没建，目前只有第①件套要用到的 SecurityContextHolder。</w:t>
      </w:r>
    </w:p>
    <w:p w14:paraId="52222B3B">
      <w:r>
        <w:rPr>
          <w:rFonts w:ascii="微软雅黑" w:hAnsi="微软雅黑" w:eastAsia="微软雅黑"/>
          <w:b w:val="0"/>
          <w:sz w:val="22"/>
        </w:rPr>
        <w:t>微服务里用户身份从外部一路传到内部，需要 3 个组件配合：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2"/>
        <w:gridCol w:w="2066"/>
        <w:gridCol w:w="2095"/>
        <w:gridCol w:w="2113"/>
      </w:tblGrid>
      <w:tr w14:paraId="24CCFB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080D1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w="2160" w:type="dxa"/>
          </w:tcPr>
          <w:p w14:paraId="25E62E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2160" w:type="dxa"/>
          </w:tcPr>
          <w:p w14:paraId="6DA786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2160" w:type="dxa"/>
          </w:tcPr>
          <w:p w14:paraId="6A28B9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对应单体的什么</w:t>
            </w:r>
          </w:p>
        </w:tc>
      </w:tr>
      <w:tr w14:paraId="509B1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5BEC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AuthGlobalFilter</w:t>
            </w:r>
          </w:p>
        </w:tc>
        <w:tc>
          <w:tcPr>
            <w:tcW w:w="2160" w:type="dxa"/>
          </w:tcPr>
          <w:p w14:paraId="59F82F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Gateway</w:t>
            </w:r>
          </w:p>
        </w:tc>
        <w:tc>
          <w:tcPr>
            <w:tcW w:w="2160" w:type="dxa"/>
          </w:tcPr>
          <w:p w14:paraId="767A8D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解 Token → 写 Header</w:t>
            </w:r>
          </w:p>
        </w:tc>
        <w:tc>
          <w:tcPr>
            <w:tcW w:w="2160" w:type="dxa"/>
          </w:tcPr>
          <w:p w14:paraId="06F3EC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JwtInterceptor 的「鉴权」部分</w:t>
            </w:r>
          </w:p>
        </w:tc>
      </w:tr>
      <w:tr w14:paraId="6660B4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D468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HeaderInterceptor</w:t>
            </w:r>
          </w:p>
        </w:tc>
        <w:tc>
          <w:tcPr>
            <w:tcW w:w="2160" w:type="dxa"/>
          </w:tcPr>
          <w:p w14:paraId="73DF6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w="2160" w:type="dxa"/>
          </w:tcPr>
          <w:p w14:paraId="319B99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读 Header → 塞 ThreadLocal</w:t>
            </w:r>
          </w:p>
        </w:tc>
        <w:tc>
          <w:tcPr>
            <w:tcW w:w="2160" w:type="dxa"/>
          </w:tcPr>
          <w:p w14:paraId="7BEA49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JwtInterceptor 的「塞 ThreadLocal」部分</w:t>
            </w:r>
          </w:p>
        </w:tc>
      </w:tr>
      <w:tr w14:paraId="07D462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4070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FeignRequestInterceptor</w:t>
            </w:r>
          </w:p>
        </w:tc>
        <w:tc>
          <w:tcPr>
            <w:tcW w:w="2160" w:type="dxa"/>
          </w:tcPr>
          <w:p w14:paraId="2C2763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w="2160" w:type="dxa"/>
          </w:tcPr>
          <w:p w14:paraId="78D4AD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Feign 出站时把 ThreadLocal 写回 Header</w:t>
            </w:r>
          </w:p>
        </w:tc>
        <w:tc>
          <w:tcPr>
            <w:tcW w:w="2160" w:type="dxa"/>
          </w:tcPr>
          <w:p w14:paraId="217AB4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单体没有（单体不调 Feign）</w:t>
            </w:r>
          </w:p>
        </w:tc>
      </w:tr>
    </w:tbl>
    <w:p w14:paraId="4869FD03">
      <w:r>
        <w:rPr>
          <w:rFonts w:ascii="微软雅黑" w:hAnsi="微软雅黑" w:eastAsia="微软雅黑"/>
          <w:b/>
          <w:sz w:val="21"/>
        </w:rPr>
        <w:t>完整链路图：</w:t>
      </w:r>
    </w:p>
    <w:p w14:paraId="37907CA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Authorization: Bearer 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[Gateway]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AuthGlobalFilter: 解 JWT → 写 Header user_id=42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转发请求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[order-service]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HeaderInterceptor: 读 Header user_id → SecurityContextHolder.set(USER_ID, "42")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OrderController.create()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orderService.create()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productFeignClient.checkStock(productId)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↓ FeignRequestInterceptor: 读 SecurityContextHolder → 写 Header user_id=42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HTTP 调用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[product-service]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HeaderInterceptor: 读 Header → SecurityContextHolder.set(USER_ID, "42")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ProductController.checkStock()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Long uid = SecurityContextHolder.getUserId()  ← 跨服务也能拿到</w:t>
      </w:r>
    </w:p>
    <w:p w14:paraId="5927C813"/>
    <w:p w14:paraId="644C74E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十三、关键命令速查</w:t>
      </w:r>
    </w:p>
    <w:p w14:paraId="5A22C26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编译整个项目（不跑测试）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mvn clean install -DskipTests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只编译当前模块及其依赖（增量）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mvn install -pl mini-mall-common/mini-mall-common-core -am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只看依赖树（排查版本冲突）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mvn dependency:tree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跑指定服务（dev 环境）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mvn spring-boot:run -pl mini-mall-user -Dspring-boot.run.profiles=dev</w:t>
      </w:r>
    </w:p>
    <w:p w14:paraId="495FC25D">
      <w:r>
        <w:rPr>
          <w:rFonts w:ascii="微软雅黑" w:hAnsi="微软雅黑" w:eastAsia="微软雅黑"/>
          <w:b/>
          <w:sz w:val="21"/>
        </w:rPr>
        <w:t>命令拆解：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E12A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B3ED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命令片段</w:t>
            </w:r>
          </w:p>
        </w:tc>
        <w:tc>
          <w:tcPr>
            <w:tcW w:w="4320" w:type="dxa"/>
          </w:tcPr>
          <w:p w14:paraId="439DA2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10D0D4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A774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clean</w:t>
            </w:r>
          </w:p>
        </w:tc>
        <w:tc>
          <w:tcPr>
            <w:tcW w:w="4320" w:type="dxa"/>
          </w:tcPr>
          <w:p w14:paraId="209B5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 target/ 目录，保证全新构建</w:t>
            </w:r>
          </w:p>
        </w:tc>
      </w:tr>
      <w:tr w14:paraId="0A6C66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97CF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install</w:t>
            </w:r>
          </w:p>
        </w:tc>
        <w:tc>
          <w:tcPr>
            <w:tcW w:w="4320" w:type="dxa"/>
          </w:tcPr>
          <w:p w14:paraId="3C65F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编译 + 打包 + 装进本地仓库 ~/.m2/</w:t>
            </w:r>
          </w:p>
        </w:tc>
      </w:tr>
      <w:tr w14:paraId="2B4F1A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6A59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-DskipTests</w:t>
            </w:r>
          </w:p>
        </w:tc>
        <w:tc>
          <w:tcPr>
            <w:tcW w:w="4320" w:type="dxa"/>
          </w:tcPr>
          <w:p w14:paraId="09298E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跳过单元测试（节省时间）</w:t>
            </w:r>
          </w:p>
        </w:tc>
      </w:tr>
      <w:tr w14:paraId="191886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5FAC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-pl</w:t>
            </w:r>
          </w:p>
        </w:tc>
        <w:tc>
          <w:tcPr>
            <w:tcW w:w="4320" w:type="dxa"/>
          </w:tcPr>
          <w:p w14:paraId="2FCBE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project list，只构建指定模块</w:t>
            </w:r>
          </w:p>
        </w:tc>
      </w:tr>
      <w:tr w14:paraId="57414C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C33E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-am</w:t>
            </w:r>
          </w:p>
        </w:tc>
        <w:tc>
          <w:tcPr>
            <w:tcW w:w="4320" w:type="dxa"/>
          </w:tcPr>
          <w:p w14:paraId="12CE9F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also make，连同依赖的模块一起构建</w:t>
            </w:r>
          </w:p>
        </w:tc>
      </w:tr>
    </w:tbl>
    <w:p w14:paraId="01A9B373"/>
    <w:p w14:paraId="277F917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十四、教学顺序：先具体后抽象</w:t>
      </w:r>
    </w:p>
    <w:p w14:paraId="1227A1B8">
      <w:r>
        <w:rPr>
          <w:rFonts w:ascii="微软雅黑" w:hAnsi="微软雅黑" w:eastAsia="微软雅黑"/>
          <w:b/>
          <w:color w:val="C00000"/>
          <w:sz w:val="21"/>
        </w:rPr>
        <w:t>⭐ 个人学习准则（feedback-concrete-first）</w:t>
      </w:r>
    </w:p>
    <w:p w14:paraId="372DEA80">
      <w:r>
        <w:rPr>
          <w:rFonts w:ascii="微软雅黑" w:hAnsi="微软雅黑" w:eastAsia="微软雅黑"/>
          <w:b w:val="0"/>
          <w:sz w:val="22"/>
        </w:rPr>
        <w:t>写代码顺序：能跑的具体类优先（Entity/Service/Controller），常量/工具/AOP/异常基类靠后。</w:t>
      </w:r>
    </w:p>
    <w:p w14:paraId="64C15910">
      <w:r>
        <w:rPr>
          <w:rFonts w:ascii="微软雅黑" w:hAnsi="微软雅黑" w:eastAsia="微软雅黑"/>
          <w:b w:val="0"/>
          <w:sz w:val="22"/>
        </w:rPr>
        <w:t>等「同一段字符串散落 4 处」的痛点真出现，再抽象成常量类——这时候你能看懂为什么必须集中。</w:t>
      </w:r>
    </w:p>
    <w:p w14:paraId="117BE0D2"/>
    <w:p w14:paraId="35D15B33">
      <w:r>
        <w:rPr>
          <w:rFonts w:ascii="微软雅黑" w:hAnsi="微软雅黑" w:eastAsia="微软雅黑"/>
          <w:b/>
          <w:sz w:val="21"/>
        </w:rPr>
        <w:t>反例（错误顺序）：</w:t>
      </w:r>
    </w:p>
    <w:p w14:paraId="53618A3F">
      <w:r>
        <w:rPr>
          <w:rFonts w:ascii="微软雅黑" w:hAnsi="微软雅黑" w:eastAsia="微软雅黑"/>
          <w:b w:val="0"/>
          <w:sz w:val="22"/>
        </w:rPr>
        <w:t>先建 9 个 common 子模块、几十个常量类——RuoYi 的工程组织方式适合参考，但不适合教学。</w:t>
      </w:r>
    </w:p>
    <w:p w14:paraId="46766088">
      <w:r>
        <w:rPr>
          <w:rFonts w:ascii="微软雅黑" w:hAnsi="微软雅黑" w:eastAsia="微软雅黑"/>
          <w:b w:val="0"/>
          <w:sz w:val="22"/>
        </w:rPr>
        <w:t>脱离用例时，常量类就是死字符串，看不出「为什么需要它」。</w:t>
      </w:r>
    </w:p>
    <w:p w14:paraId="5350978D"/>
    <w:p w14:paraId="51C33468">
      <w:r>
        <w:rPr>
          <w:rFonts w:ascii="微软雅黑" w:hAnsi="微软雅黑" w:eastAsia="微软雅黑"/>
          <w:b/>
          <w:sz w:val="21"/>
        </w:rPr>
        <w:t>正例（正确顺序）：</w:t>
      </w:r>
    </w:p>
    <w:p w14:paraId="75A3BF6C">
      <w:r>
        <w:rPr>
          <w:rFonts w:ascii="微软雅黑" w:hAnsi="微软雅黑" w:eastAsia="微软雅黑"/>
          <w:b w:val="0"/>
          <w:sz w:val="22"/>
        </w:rPr>
        <w:t>Result → BusinessException → GlobalExceptionHandler → SecurityContextHolder → 真业务服务 →</w:t>
      </w:r>
    </w:p>
    <w:p w14:paraId="49D45D6C">
      <w:r>
        <w:rPr>
          <w:rFonts w:ascii="微软雅黑" w:hAnsi="微软雅黑" w:eastAsia="微软雅黑"/>
          <w:b w:val="0"/>
          <w:sz w:val="22"/>
        </w:rPr>
        <w:t>Feign 出现 → 才抽 ServiceException → MinIO 接入 → 才抽 FileException → 多个 header 字符串重复 → 才抽 SecurityConstants</w:t>
      </w:r>
    </w:p>
    <w:p w14:paraId="1B7C0370"/>
    <w:p w14:paraId="6D591C9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十五、项目当前状态与代码地图</w:t>
      </w:r>
    </w:p>
    <w:p w14:paraId="58854B4F">
      <w:r>
        <w:rPr>
          <w:rFonts w:ascii="微软雅黑" w:hAnsi="微软雅黑" w:eastAsia="微软雅黑"/>
          <w:b w:val="0"/>
          <w:sz w:val="22"/>
        </w:rPr>
        <w:t>文档对应的代码完成进度，方便随时回头对照实际文件位置。</w:t>
      </w:r>
    </w:p>
    <w:p w14:paraId="6720B88C"/>
    <w:p w14:paraId="4BCB20D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15.1 当前目录树</w:t>
      </w:r>
    </w:p>
    <w:p w14:paraId="2715A97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                              ← 根 pom（已建✓）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pom.xml                                   ← packaging=pom 列子模块/锁版本/阿里云镜像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微服务基础知识点.docx                       ← 本文档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 mini-mall-common/                         ← 聚合层 pom（已建✓）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├── pom.xml                               ← packaging=pom 列子模块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└── mini-mall-common-core/                ← 实际代码模块（已建✓）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├── pom.xml                           ← packaging=jar 写依赖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 src/main/java/com/minimall/common/core/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├── domain/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│   └── Result.java               ← ✓ 统一响应封装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├── exception/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│   ├── BusinessException.java    ← ✓ 业务异常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│   └── GlobalExceptionHandler.java ← ✓ 4 个 @ExceptionHandler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└── context/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└── SecurityContextHolder.java ← ✓ TTL + Map 用户上下文</w:t>
      </w:r>
    </w:p>
    <w:p w14:paraId="2DBDD397"/>
    <w:p w14:paraId="27EE21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15.2 已完成的检查点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3A8E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610B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880" w:type="dxa"/>
          </w:tcPr>
          <w:p w14:paraId="688F41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完成项</w:t>
            </w:r>
          </w:p>
        </w:tc>
        <w:tc>
          <w:tcPr>
            <w:tcW w:w="2880" w:type="dxa"/>
          </w:tcPr>
          <w:p w14:paraId="4FAA69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对应章节</w:t>
            </w:r>
          </w:p>
        </w:tc>
      </w:tr>
      <w:tr w14:paraId="73EE4F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02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w="2880" w:type="dxa"/>
          </w:tcPr>
          <w:p w14:paraId="2ACF86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父子 4 层 pom 结构搭好</w:t>
            </w:r>
          </w:p>
        </w:tc>
        <w:tc>
          <w:tcPr>
            <w:tcW w:w="2880" w:type="dxa"/>
          </w:tcPr>
          <w:p w14:paraId="1AD9E5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二、三章</w:t>
            </w:r>
          </w:p>
        </w:tc>
      </w:tr>
      <w:tr w14:paraId="3D8917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F9A2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w="2880" w:type="dxa"/>
          </w:tcPr>
          <w:p w14:paraId="4FB260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Boot 3 + SC 2023 + SCA 2023 版本锁定</w:t>
            </w:r>
          </w:p>
        </w:tc>
        <w:tc>
          <w:tcPr>
            <w:tcW w:w="2880" w:type="dxa"/>
          </w:tcPr>
          <w:p w14:paraId="1AEE8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一、三章</w:t>
            </w:r>
          </w:p>
        </w:tc>
      </w:tr>
      <w:tr w14:paraId="299D98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23E5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w="2880" w:type="dxa"/>
          </w:tcPr>
          <w:p w14:paraId="17269D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common-core 4 个核心类</w:t>
            </w:r>
          </w:p>
        </w:tc>
        <w:tc>
          <w:tcPr>
            <w:tcW w:w="2880" w:type="dxa"/>
          </w:tcPr>
          <w:p w14:paraId="515835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七、八、九章</w:t>
            </w:r>
          </w:p>
        </w:tc>
      </w:tr>
      <w:tr w14:paraId="52A0D3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A7B3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w="2880" w:type="dxa"/>
          </w:tcPr>
          <w:p w14:paraId="4EA66D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mvn clean install BUILD SUCCESS</w:t>
            </w:r>
          </w:p>
        </w:tc>
        <w:tc>
          <w:tcPr>
            <w:tcW w:w="2880" w:type="dxa"/>
          </w:tcPr>
          <w:p w14:paraId="71FF0B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十三章</w:t>
            </w:r>
          </w:p>
        </w:tc>
      </w:tr>
    </w:tbl>
    <w:p w14:paraId="180E46E2"/>
    <w:p w14:paraId="67BF904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15.3 待办（下一步要做的）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0BAF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59BF5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2880" w:type="dxa"/>
          </w:tcPr>
          <w:p w14:paraId="038E16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为什么不立刻做</w:t>
            </w:r>
          </w:p>
        </w:tc>
        <w:tc>
          <w:tcPr>
            <w:tcW w:w="2880" w:type="dxa"/>
          </w:tcPr>
          <w:p w14:paraId="433E79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什么时候做</w:t>
            </w:r>
          </w:p>
        </w:tc>
      </w:tr>
      <w:tr w14:paraId="13B45A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062D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mini-mall-user 业务服务</w:t>
            </w:r>
          </w:p>
        </w:tc>
        <w:tc>
          <w:tcPr>
            <w:tcW w:w="2880" w:type="dxa"/>
          </w:tcPr>
          <w:p w14:paraId="5D9308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  <w:tc>
          <w:tcPr>
            <w:tcW w:w="2880" w:type="dxa"/>
          </w:tcPr>
          <w:p w14:paraId="26C48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立刻</w:t>
            </w:r>
          </w:p>
        </w:tc>
      </w:tr>
      <w:tr w14:paraId="36E26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4039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JwtUtils 工具类</w:t>
            </w:r>
          </w:p>
        </w:tc>
        <w:tc>
          <w:tcPr>
            <w:tcW w:w="2880" w:type="dxa"/>
          </w:tcPr>
          <w:p w14:paraId="2437B4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user-service login 接口要用时</w:t>
            </w:r>
          </w:p>
        </w:tc>
        <w:tc>
          <w:tcPr>
            <w:tcW w:w="2880" w:type="dxa"/>
          </w:tcPr>
          <w:p w14:paraId="75C4E5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user-service 加 login 时</w:t>
            </w:r>
          </w:p>
        </w:tc>
      </w:tr>
      <w:tr w14:paraId="45E5BA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09E0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SecurityConstants 常量类</w:t>
            </w:r>
          </w:p>
        </w:tc>
        <w:tc>
          <w:tcPr>
            <w:tcW w:w="2880" w:type="dxa"/>
          </w:tcPr>
          <w:p w14:paraId="21A3C1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 字符串散落 4 处时</w:t>
            </w:r>
          </w:p>
        </w:tc>
        <w:tc>
          <w:tcPr>
            <w:tcW w:w="2880" w:type="dxa"/>
          </w:tcPr>
          <w:p w14:paraId="12FB0B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Gateway 建好时</w:t>
            </w:r>
          </w:p>
        </w:tc>
      </w:tr>
      <w:tr w14:paraId="7D46D1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C65D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mini-mall-common-security</w:t>
            </w:r>
          </w:p>
        </w:tc>
        <w:tc>
          <w:tcPr>
            <w:tcW w:w="2880" w:type="dxa"/>
          </w:tcPr>
          <w:p w14:paraId="67A35E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HeaderInterceptor 真要用时</w:t>
            </w:r>
          </w:p>
        </w:tc>
        <w:tc>
          <w:tcPr>
            <w:tcW w:w="2880" w:type="dxa"/>
          </w:tcPr>
          <w:p w14:paraId="12D6FB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Gateway+第二个服务后</w:t>
            </w:r>
          </w:p>
        </w:tc>
      </w:tr>
      <w:tr w14:paraId="3564C1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77E9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mini-mall-common-redis</w:t>
            </w:r>
          </w:p>
        </w:tc>
        <w:tc>
          <w:tcPr>
            <w:tcW w:w="2880" w:type="dxa"/>
          </w:tcPr>
          <w:p w14:paraId="2B0170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Redis 真要用时</w:t>
            </w:r>
          </w:p>
        </w:tc>
        <w:tc>
          <w:tcPr>
            <w:tcW w:w="2880" w:type="dxa"/>
          </w:tcPr>
          <w:p w14:paraId="4B602D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user-service 加 token 缓存时</w:t>
            </w:r>
          </w:p>
        </w:tc>
      </w:tr>
      <w:tr w14:paraId="114017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21ED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mini-mall-gateway</w:t>
            </w:r>
          </w:p>
        </w:tc>
        <w:tc>
          <w:tcPr>
            <w:tcW w:w="2880" w:type="dxa"/>
          </w:tcPr>
          <w:p w14:paraId="748E70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 2 个以上服务要统一入口时</w:t>
            </w:r>
          </w:p>
        </w:tc>
        <w:tc>
          <w:tcPr>
            <w:tcW w:w="2880" w:type="dxa"/>
          </w:tcPr>
          <w:p w14:paraId="2A0615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 + product 都建好后</w:t>
            </w:r>
          </w:p>
        </w:tc>
      </w:tr>
    </w:tbl>
    <w:p w14:paraId="379F5092">
      <w:r>
        <w:rPr>
          <w:rFonts w:ascii="微软雅黑" w:hAnsi="微软雅黑" w:eastAsia="微软雅黑"/>
          <w:b/>
          <w:color w:val="C00000"/>
          <w:sz w:val="21"/>
        </w:rPr>
        <w:t>⭐ 学习原则：先具体后抽象（feedback-concrete-first）。</w:t>
      </w:r>
    </w:p>
    <w:p w14:paraId="6E0B7952">
      <w:r>
        <w:rPr>
          <w:rFonts w:ascii="微软雅黑" w:hAnsi="微软雅黑" w:eastAsia="微软雅黑"/>
          <w:b w:val="0"/>
          <w:sz w:val="22"/>
        </w:rPr>
        <w:t>每个抽象层（common-*、Constants、工具类）都等真痛点出现再加，不预先准备。</w:t>
      </w:r>
    </w:p>
    <w:p w14:paraId="103F90F6"/>
    <w:p w14:paraId="10F5768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十六、Java 异常体系（写 BusinessException 必懂）</w:t>
      </w:r>
    </w:p>
    <w:p w14:paraId="0F7F3E19">
      <w:r>
        <w:rPr>
          <w:rFonts w:ascii="微软雅黑" w:hAnsi="微软雅黑" w:eastAsia="微软雅黑"/>
          <w:b w:val="0"/>
          <w:sz w:val="22"/>
        </w:rPr>
        <w:t>写自定义异常前，先搞清楚 Java 异常的家族关系。</w:t>
      </w:r>
    </w:p>
    <w:p w14:paraId="2015E20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Throwable（祖宗）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├── Error            ← 严重错误（OOM、StackOverflow），不要 catch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└── 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├── 受检异常     ← IOException、SQLException、ClassNotFoundException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           必须 throws 声明或 try-catch，否则编译报错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 RuntimeException ← 非受检异常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├── NullPointerException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├── IllegalArgumentException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├── BusinessException ⭐ 我们自定义的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└── ...</w:t>
      </w:r>
    </w:p>
    <w:p w14:paraId="17FC446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16.1 受检异常 vs 非受检异常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19D3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D41592">
            <w:pPr>
              <w:spacing w:after="0" w:line="240" w:lineRule="auto"/>
            </w:pPr>
          </w:p>
        </w:tc>
        <w:tc>
          <w:tcPr>
            <w:tcW w:w="2880" w:type="dxa"/>
          </w:tcPr>
          <w:p w14:paraId="20234B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受检（Checked）</w:t>
            </w:r>
          </w:p>
        </w:tc>
        <w:tc>
          <w:tcPr>
            <w:tcW w:w="2880" w:type="dxa"/>
          </w:tcPr>
          <w:p w14:paraId="17052D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非受检（Unchecked / Runtime）</w:t>
            </w:r>
          </w:p>
        </w:tc>
      </w:tr>
      <w:tr w14:paraId="71292C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EC1A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父类</w:t>
            </w:r>
          </w:p>
        </w:tc>
        <w:tc>
          <w:tcPr>
            <w:tcW w:w="2880" w:type="dxa"/>
          </w:tcPr>
          <w:p w14:paraId="0E01A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Exception（直接子类）</w:t>
            </w:r>
          </w:p>
        </w:tc>
        <w:tc>
          <w:tcPr>
            <w:tcW w:w="2880" w:type="dxa"/>
          </w:tcPr>
          <w:p w14:paraId="5B8668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RuntimeException</w:t>
            </w:r>
          </w:p>
        </w:tc>
      </w:tr>
      <w:tr w14:paraId="47FA46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D467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必须声明 throws 吗</w:t>
            </w:r>
          </w:p>
        </w:tc>
        <w:tc>
          <w:tcPr>
            <w:tcW w:w="2880" w:type="dxa"/>
          </w:tcPr>
          <w:p w14:paraId="25AE90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是（编译期强制）</w:t>
            </w:r>
          </w:p>
        </w:tc>
        <w:tc>
          <w:tcPr>
            <w:tcW w:w="2880" w:type="dxa"/>
          </w:tcPr>
          <w:p w14:paraId="323C12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 w14:paraId="45121C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9BC4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每层方法都要 throws 吗</w:t>
            </w:r>
          </w:p>
        </w:tc>
        <w:tc>
          <w:tcPr>
            <w:tcW w:w="2880" w:type="dxa"/>
          </w:tcPr>
          <w:p w14:paraId="5527B9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2880" w:type="dxa"/>
          </w:tcPr>
          <w:p w14:paraId="202E7F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  <w:tr w14:paraId="7878CB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411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典型例子</w:t>
            </w:r>
          </w:p>
        </w:tc>
        <w:tc>
          <w:tcPr>
            <w:tcW w:w="2880" w:type="dxa"/>
          </w:tcPr>
          <w:p w14:paraId="66EA2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IOException / SQLException</w:t>
            </w:r>
          </w:p>
        </w:tc>
        <w:tc>
          <w:tcPr>
            <w:tcW w:w="2880" w:type="dxa"/>
          </w:tcPr>
          <w:p w14:paraId="7504AE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NPE / IllegalArgument</w:t>
            </w:r>
          </w:p>
        </w:tc>
      </w:tr>
      <w:tr w14:paraId="7DBC8F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9B1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业务异常该选哪个</w:t>
            </w:r>
          </w:p>
        </w:tc>
        <w:tc>
          <w:tcPr>
            <w:tcW w:w="2880" w:type="dxa"/>
          </w:tcPr>
          <w:p w14:paraId="740380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w="2880" w:type="dxa"/>
          </w:tcPr>
          <w:p w14:paraId="5D56F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</w:tr>
    </w:tbl>
    <w:p w14:paraId="1A8A1DD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16.2 为什么 BusinessException 继承 RuntimeException</w:t>
      </w:r>
    </w:p>
    <w:p w14:paraId="49F33DD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如果继承 Exception（受检）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 login() throws BusinessException {  // Service 要声明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throw new BusinessException("密码错");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Controller 也得 throws，每层都得 throws，污染整个调用链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✅ 继承 RuntimeException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 login() {                  // 无需声明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throw new BusinessException("密码错"); // 自由 throw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85B02E4">
      <w:r>
        <w:rPr>
          <w:rFonts w:ascii="微软雅黑" w:hAnsi="微软雅黑" w:eastAsia="微软雅黑"/>
          <w:b w:val="0"/>
          <w:color w:val="C00000"/>
          <w:sz w:val="22"/>
        </w:rPr>
        <w:t>业务异常 99% 都该继承 RuntimeException，避免污染方法签名。</w:t>
      </w:r>
    </w:p>
    <w:p w14:paraId="18F3DE2A">
      <w:r>
        <w:rPr>
          <w:rFonts w:ascii="微软雅黑" w:hAnsi="微软雅黑" w:eastAsia="微软雅黑"/>
          <w:b w:val="0"/>
          <w:color w:val="2E74B5"/>
          <w:sz w:val="21"/>
        </w:rPr>
        <w:t>📁 项目里 BusinessException 已经这么写了，见第八章。</w:t>
      </w:r>
    </w:p>
    <w:p w14:paraId="30880965"/>
    <w:p w14:paraId="462E6F1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16.3 throw 之后不能写 return（Unreachable statement）</w:t>
      </w:r>
    </w:p>
    <w:p w14:paraId="28B06B1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❌ 编译报错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Result&lt;Void&gt; boom()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throw new BusinessException(401, "你没登录别瞎点");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Result.success();   // Unreachable statement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✅ 正确（删掉死代码 return）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Result&lt;Void&gt; boom()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throw new BusinessException(401, "你没登录别瞎点");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B858DBF">
      <w:r>
        <w:rPr>
          <w:rFonts w:ascii="微软雅黑" w:hAnsi="微软雅黑" w:eastAsia="微软雅黑"/>
          <w:b w:val="0"/>
          <w:sz w:val="22"/>
        </w:rPr>
        <w:t>Java 编译器做静态分析：throw 后【一定结束】，后面的代码永远不会执行 → 强制报错。</w:t>
      </w:r>
    </w:p>
    <w:p w14:paraId="5809172A">
      <w:r>
        <w:rPr>
          <w:rFonts w:ascii="微软雅黑" w:hAnsi="微软雅黑" w:eastAsia="微软雅黑"/>
          <w:b w:val="0"/>
          <w:sz w:val="22"/>
        </w:rPr>
        <w:t>方法签名仍然写 Result&lt;Void&gt;（表示正常路径返回什么），编译器能识别「方法一定 throw」接受这种情况。</w:t>
      </w:r>
    </w:p>
    <w:p w14:paraId="6D035692">
      <w:r>
        <w:rPr>
          <w:rFonts w:ascii="微软雅黑" w:hAnsi="微软雅黑" w:eastAsia="微软雅黑"/>
          <w:b w:val="0"/>
          <w:color w:val="2E74B5"/>
          <w:sz w:val="21"/>
        </w:rPr>
        <w:t>📁 项目里 HelloController.boom() 就是这种写法。</w:t>
      </w:r>
    </w:p>
    <w:p w14:paraId="73ABFB77"/>
    <w:p w14:paraId="151423E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16.4 @ExceptionHandler 匹配优先级</w:t>
      </w:r>
    </w:p>
    <w:p w14:paraId="49FD32B7">
      <w:r>
        <w:rPr>
          <w:rFonts w:ascii="微软雅黑" w:hAnsi="微软雅黑" w:eastAsia="微软雅黑"/>
          <w:b w:val="0"/>
          <w:color w:val="C00000"/>
          <w:sz w:val="22"/>
        </w:rPr>
        <w:t>规则：异常类越具体，优先级越高（子类优先于父类）。</w:t>
      </w:r>
    </w:p>
    <w:p w14:paraId="0E1DC70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@RestControllerAdvice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GlobalExceptionHandler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@ExceptionHandler(Exception.class)         // 父类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 handle1(Exception e) { 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@ExceptionHandler(BusinessException.class) // 子类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 handle2(BusinessException e) { 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4C6B42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异常匹配链：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抛 BusinessException → 找最具体的 → BusinessException handler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抛 NullPointerException → 没有 NPE handler → 找父类 → Exception handler 兜底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抛 SQLException → 没有 SQL handler → 找父类 → Exception handler 兜底</w:t>
      </w:r>
    </w:p>
    <w:p w14:paraId="360F68DB">
      <w:r>
        <w:rPr>
          <w:rFonts w:ascii="微软雅黑" w:hAnsi="微软雅黑" w:eastAsia="微软雅黑"/>
          <w:b/>
          <w:sz w:val="21"/>
        </w:rPr>
        <w:t>设计原则：</w:t>
      </w:r>
    </w:p>
    <w:p w14:paraId="0F6AD4B1">
      <w:r>
        <w:rPr>
          <w:rFonts w:ascii="微软雅黑" w:hAnsi="微软雅黑" w:eastAsia="微软雅黑"/>
          <w:b w:val="0"/>
          <w:sz w:val="22"/>
        </w:rPr>
        <w:t>• 给【可预期】的业务异常专门写 handler（BusinessException）</w:t>
      </w:r>
    </w:p>
    <w:p w14:paraId="3DF83199">
      <w:r>
        <w:rPr>
          <w:rFonts w:ascii="微软雅黑" w:hAnsi="微软雅黑" w:eastAsia="微软雅黑"/>
          <w:b w:val="0"/>
          <w:sz w:val="22"/>
        </w:rPr>
        <w:t>• 给【可预期】的校验异常专门写 handler（MethodArgumentNotValid、Bind）</w:t>
      </w:r>
    </w:p>
    <w:p w14:paraId="14EC6754">
      <w:r>
        <w:rPr>
          <w:rFonts w:ascii="微软雅黑" w:hAnsi="微软雅黑" w:eastAsia="微软雅黑"/>
          <w:b w:val="0"/>
          <w:sz w:val="22"/>
        </w:rPr>
        <w:t>• 留一个 Exception.class 兜底 handler 抓所有意外</w:t>
      </w:r>
    </w:p>
    <w:p w14:paraId="5D7690F5"/>
    <w:p w14:paraId="17B9AD5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16.5 参数校验异常：MethodArgumentNotValid vs Bind</w:t>
      </w:r>
    </w:p>
    <w:p w14:paraId="4FE6597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@Valid + @RequestBody（JSON 入参）→ MethodArgumentNotValidException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@PostMapping("/login")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 login(@Valid @RequestBody UserLoginDTO dto) { 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@Valid 无 @RequestBody（表单/query 参数）→ BindException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@GetMapping("/list")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 list(@Valid PageDTO dto) { ... }</w:t>
      </w:r>
    </w:p>
    <w:p w14:paraId="41858F15">
      <w:r>
        <w:rPr>
          <w:rFonts w:ascii="微软雅黑" w:hAnsi="微软雅黑" w:eastAsia="微软雅黑"/>
          <w:b w:val="0"/>
          <w:color w:val="C00000"/>
          <w:sz w:val="22"/>
        </w:rPr>
        <w:t>Spring 设计的坑：两种入参形式校验失败抛【不同的异常】，但拿错误信息 API 一样。</w:t>
      </w:r>
    </w:p>
    <w:p w14:paraId="4AF27A84">
      <w:r>
        <w:rPr>
          <w:rFonts w:ascii="微软雅黑" w:hAnsi="微软雅黑" w:eastAsia="微软雅黑"/>
          <w:b w:val="0"/>
          <w:color w:val="2E74B5"/>
          <w:sz w:val="21"/>
        </w:rPr>
        <w:t>📁 项目里 GlobalExceptionHandler 第 53~81 行同时 handle 了这两种。</w:t>
      </w:r>
    </w:p>
    <w:p w14:paraId="6A33DE0A"/>
    <w:p w14:paraId="2575A8C3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十七、第一个真业务服务 mini-mall-user</w:t>
      </w:r>
    </w:p>
    <w:p w14:paraId="4AF2251A">
      <w:r>
        <w:rPr>
          <w:rFonts w:ascii="微软雅黑" w:hAnsi="微软雅黑" w:eastAsia="微软雅黑"/>
          <w:b w:val="0"/>
          <w:sz w:val="22"/>
        </w:rPr>
        <w:t>有了 common-core 后，建第一个业务服务来验证它真的可用。</w:t>
      </w:r>
    </w:p>
    <w:p w14:paraId="6D0EF05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17.1 目录结构</w:t>
      </w:r>
    </w:p>
    <w:p w14:paraId="01C4846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mini-mall-cloud/mini-mall-user/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pom.xml                  ← 继承根 pom + 引 common-core + MP + MySQL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 src/main/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├── java/com/minimall/user/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│   ├── MiniMallUserApplication.java   ← 启动类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│   ├── controller/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│   │   ├── HelloController.java       ← 验证 Result/异常生效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│   │   └── UserController.java        ← 验证 DB 接通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│   ├── entity/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│   │   └── User.java                  ← 拷自单体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│   └── mapper/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│       └── UserMapper.java            ← 拷自单体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└── resources/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 application.yml                ← 端口 + DB + MP 配置</w:t>
      </w:r>
    </w:p>
    <w:p w14:paraId="01BB454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17.2 子模块 pom 关键点</w:t>
      </w:r>
    </w:p>
    <w:p w14:paraId="3FA66C7D">
      <w:r>
        <w:rPr>
          <w:rFonts w:ascii="微软雅黑" w:hAnsi="微软雅黑" w:eastAsia="微软雅黑"/>
          <w:b w:val="0"/>
          <w:color w:val="2E74B5"/>
          <w:sz w:val="21"/>
        </w:rPr>
        <w:t>📁 文件：mini-mall-user/pom.xml</w:t>
      </w:r>
    </w:p>
    <w:p w14:paraId="58A1485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pom，自动继承所有版本锁定 + 阿里云镜像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&lt;artifactId&gt;mini-mall-cloud&lt;/artifactId&gt;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&lt;version&gt;0.0.1-SNAPSHOT&lt;/version&gt;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&lt;artifactId&gt;mini-mall-user&lt;/artifactId&gt;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packaging 不写默认 jar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② 引 common-core，一行依赖拿到 Result/异常/SecurityContextHolder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&lt;artifactId&gt;mini-mall-common-core&lt;/artifactId&gt;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不写 version，根 pom 锁好了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③ Spring Web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&lt;artifactId&gt;spring-boot-starter-web&lt;/artifactId&gt;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④ MyBatis-Plus（接 DB）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&lt;groupId&gt;com.baomidou&lt;/groupId&gt;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&lt;artifactId&gt;mybatis-plus-spring-boot3-starter&lt;/artifactId&gt;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⑤ MySQL 驱动，runtime 即可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&lt;groupId&gt;com.mysql&lt;/groupId&gt;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&lt;artifactId&gt;mysql-connector-j&lt;/artifactId&gt;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&lt;scope&gt;runtime&lt;/scope&gt;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⑥ ⭐ 业务服务【必须】显式声明 spring-boot-maven-plugin 才能打 fat jar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&lt;build&gt;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&lt;artifactId&gt;spring-boot-maven-plugin&lt;/artifactId&gt;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&lt;/build&gt;</w:t>
      </w:r>
    </w:p>
    <w:p w14:paraId="0F0A48E9">
      <w:r>
        <w:rPr>
          <w:rFonts w:ascii="微软雅黑" w:hAnsi="微软雅黑" w:eastAsia="微软雅黑"/>
          <w:b w:val="0"/>
          <w:color w:val="C00000"/>
          <w:sz w:val="22"/>
        </w:rPr>
        <w:t>⭐ 关键点：父 pom 的 pluginManagement 锁了 boot 插件版本，但子 pom 必须再写一遍才生效。</w:t>
      </w:r>
    </w:p>
    <w:p w14:paraId="0A433B17">
      <w:r>
        <w:rPr>
          <w:rFonts w:ascii="微软雅黑" w:hAnsi="微软雅黑" w:eastAsia="微软雅黑"/>
          <w:b w:val="0"/>
          <w:sz w:val="22"/>
        </w:rPr>
        <w:t>（不写就跑 java -jar 报「no main manifest attribute」）</w:t>
      </w:r>
    </w:p>
    <w:p w14:paraId="7B81C3EF"/>
    <w:p w14:paraId="3760FB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17.3 启动类关键注解</w:t>
      </w:r>
    </w:p>
    <w:p w14:paraId="563ADC2F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 w14:paraId="4A0278A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@ComponentScan("com.minimall")                  // ① 扫描扩到上层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@MapperScan("com.minimall.user.mapper")          // ② 扫描 Mapper 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MiniMallUserApplication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main(String[] args)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SpringApplication.run(MiniMallUserApplication.class, args);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System.out.println("=========== mini-mall-user 启动成功 ===========");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769AA90">
      <w:r>
        <w:rPr>
          <w:rFonts w:ascii="微软雅黑" w:hAnsi="微软雅黑" w:eastAsia="微软雅黑"/>
          <w:b/>
          <w:color w:val="C00000"/>
          <w:sz w:val="21"/>
        </w:rPr>
        <w:t>⭐ @ComponentScan(「com.minimall」) 的必要性</w:t>
      </w:r>
    </w:p>
    <w:p w14:paraId="625D9DD1">
      <w:r>
        <w:rPr>
          <w:rFonts w:ascii="微软雅黑" w:hAnsi="微软雅黑" w:eastAsia="微软雅黑"/>
          <w:b w:val="0"/>
          <w:sz w:val="22"/>
        </w:rPr>
        <w:t>默认 @SpringBootApplication 只扫【启动类所在包及子包】，即 com.minimall.user。</w:t>
      </w:r>
    </w:p>
    <w:p w14:paraId="17AE3F26">
      <w:r>
        <w:rPr>
          <w:rFonts w:ascii="微软雅黑" w:hAnsi="微软雅黑" w:eastAsia="微软雅黑"/>
          <w:b w:val="0"/>
          <w:sz w:val="22"/>
        </w:rPr>
        <w:t>但 common-core 的 GlobalExceptionHandler 在 com.minimall.common.core 包，默认扫不到。</w:t>
      </w:r>
    </w:p>
    <w:p w14:paraId="02F1801C">
      <w:r>
        <w:rPr>
          <w:rFonts w:ascii="微软雅黑" w:hAnsi="微软雅黑" w:eastAsia="微软雅黑"/>
          <w:b w:val="0"/>
          <w:sz w:val="22"/>
        </w:rPr>
        <w:t>扩到 com.minimall 上层，common-core 的类才会被装配。</w:t>
      </w:r>
    </w:p>
    <w:p w14:paraId="4092F80E"/>
    <w:p w14:paraId="0A1BEB36">
      <w:r>
        <w:rPr>
          <w:rFonts w:ascii="微软雅黑" w:hAnsi="微软雅黑" w:eastAsia="微软雅黑"/>
          <w:b/>
          <w:color w:val="C00000"/>
          <w:sz w:val="21"/>
        </w:rPr>
        <w:t>⭐ @MapperScan 的作用</w:t>
      </w:r>
    </w:p>
    <w:p w14:paraId="23C20416">
      <w:r>
        <w:rPr>
          <w:rFonts w:ascii="微软雅黑" w:hAnsi="微软雅黑" w:eastAsia="微软雅黑"/>
          <w:b w:val="0"/>
          <w:sz w:val="22"/>
        </w:rPr>
        <w:t>告诉 MyBatis 去哪扫 Mapper 接口，扫到后给每个接口动态生成代理类放进容器。</w:t>
      </w:r>
    </w:p>
    <w:p w14:paraId="073942E1">
      <w:r>
        <w:rPr>
          <w:rFonts w:ascii="微软雅黑" w:hAnsi="微软雅黑" w:eastAsia="微软雅黑"/>
          <w:b w:val="0"/>
          <w:sz w:val="22"/>
        </w:rPr>
        <w:t>（也可以在每个 Mapper 上加 @Mapper，二选一，统一在启动类配置更清爽。）</w:t>
      </w:r>
    </w:p>
    <w:p w14:paraId="35BDCDD3"/>
    <w:p w14:paraId="3A245D7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17.4 application.yml 配置</w:t>
      </w:r>
    </w:p>
    <w:p w14:paraId="450CBAF9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文件：mini-mall-user/src/main/resources/application.yml</w:t>
      </w:r>
    </w:p>
    <w:p w14:paraId="3A29120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port: 9001                  # 端口规划：网关 9000 / user 9001 / product 9002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mini-mall-user      # 服务名（Nacos/Feign 用它识别）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datasource: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driver-class-name: com.mysql.cj.jdbc.Driver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url: jdbc:mysql://localhost:3306/mini_mall?useUnicode=true&amp;characterEncoding=utf-8&amp;useSSL=false&amp;serverTimezone=Asia/Shanghai&amp;allowPublicKeyRetrieval=true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username: root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password: 123456          # ⚠️ 生产环境用环境变量，别明文写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mybatis-plus: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configuration: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log-impl: org.apache.ibatis.logging.stdout.StdOutImpl  # 控制台打 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map-underscore-to-camel-case: true                     # 下划线转驼峰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global-config: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db-config: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logic-delete-field: isDeleted     # 逻辑删除字段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logic-delete-value: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logic-not-delete-value: 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logging: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level: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com.minimall: debug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root: info</w:t>
      </w:r>
    </w:p>
    <w:p w14:paraId="777BA865"/>
    <w:p w14:paraId="145E344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17.5 HelloController：验证 Result + 异常处理</w:t>
      </w:r>
    </w:p>
    <w:p w14:paraId="645DE482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文件：mini-mall-user/src/main/java/com/minimall/user/controller/HelloController.java</w:t>
      </w:r>
    </w:p>
    <w:p w14:paraId="3BB9BB8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@RequestMapping("/hello")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HelloController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① 基础接口：验证 Result 跨模块可用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Result&lt;String&gt; hello()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Result.success("hi mini-mall-user");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② 业务异常：验证 BusinessException + GlobalExceptionHandler 跨模块生效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@GetMapping("/boom")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Result&lt;Void&gt; boom()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throw 抛异常 = 方法立刻结束，后面不能写 return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new BusinessException(401, "你没登录别瞎点");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③ 系统异常：验证兜底 handler 抓 NPE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@GetMapping("/bug")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Result&lt;Integer&gt; bug()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s =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Result.success(s.length());   // NPE，被兜底 handler 接住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04B42B0">
      <w:r>
        <w:rPr>
          <w:rFonts w:ascii="微软雅黑" w:hAnsi="微软雅黑" w:eastAsia="微软雅黑"/>
          <w:b/>
          <w:sz w:val="21"/>
        </w:rPr>
        <w:t>实测响应：</w:t>
      </w:r>
    </w:p>
    <w:p w14:paraId="6708BFC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GET /hello       → {"code":200,"message":"操作成功","data":"hi mini-mall-user"}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GET /hello/boom  → {"code":401,"message":"你没登录别瞎点","data":null}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GET /hello/bug   → {"code":500,"message":"系统繁忙，请稍后再试","data":null}</w:t>
      </w:r>
    </w:p>
    <w:p w14:paraId="5AB84EA5">
      <w:r>
        <w:rPr>
          <w:rFonts w:ascii="微软雅黑" w:hAnsi="微软雅黑" w:eastAsia="微软雅黑"/>
          <w:b/>
          <w:sz w:val="21"/>
        </w:rPr>
        <w:t>控制台日志：</w:t>
      </w:r>
    </w:p>
    <w:p w14:paraId="3768C5E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WARN  c.m.c.c.e.GlobalExceptionHandler : [业务异常] 请求路径=/hello/boom, 错误码=401, 消息=你没登录别瞎点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ERROR c.m.c.c.e.GlobalExceptionHandler : [系统异常] 请求路径=/hello/bug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java.lang.NullPointerException: ... (完整堆栈)</w:t>
      </w:r>
    </w:p>
    <w:p w14:paraId="0EE877BC">
      <w:r>
        <w:rPr>
          <w:rFonts w:ascii="微软雅黑" w:hAnsi="微软雅黑" w:eastAsia="微软雅黑"/>
          <w:b w:val="0"/>
          <w:sz w:val="22"/>
        </w:rPr>
        <w:t>⭐ 业务异常用 warn 级别（正常情况），系统异常用 error 级别（要排查）。</w:t>
      </w:r>
    </w:p>
    <w:p w14:paraId="122FC10B"/>
    <w:p w14:paraId="1290D5A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十八、MyBatis-Plus 接 DB 详解</w:t>
      </w:r>
    </w:p>
    <w:p w14:paraId="5608266B">
      <w:r>
        <w:rPr>
          <w:rFonts w:ascii="微软雅黑" w:hAnsi="微软雅黑" w:eastAsia="微软雅黑"/>
          <w:b w:val="0"/>
          <w:sz w:val="22"/>
        </w:rPr>
        <w:t>user-service 接 MySQL 是把单体的 User entity + Mapper 拷过来，几乎不用改。</w:t>
      </w:r>
    </w:p>
    <w:p w14:paraId="697CE05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18.1 User entity 关键注解</w:t>
      </w:r>
    </w:p>
    <w:p w14:paraId="4D7A1ECF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文件：mini-mall-user/src/main/java/com/minimall/user/entity/User.java</w:t>
      </w:r>
    </w:p>
    <w:p w14:paraId="1320203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@Getter @Setter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 implements Serializable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long serialVersionUID = 1L;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@TableId(value = "id", type = IdType.AUTO)   // ① 主键自增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Long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username;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@JsonIgnore                                   // ② 序列化跳过密码字段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password;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nickname;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phone;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email;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avatar;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Byte role;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Byte status;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LocalDateTime createTime;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LocalDateTime updateTime;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@TableLogic                                   // ③ 逻辑删除标记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Byte isDeleted;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98AB19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18.2 三个核心注解作用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2879"/>
        <w:gridCol w:w="2880"/>
      </w:tblGrid>
      <w:tr w14:paraId="761E40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33BB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w="2880" w:type="dxa"/>
          </w:tcPr>
          <w:p w14:paraId="70C6C0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w="2880" w:type="dxa"/>
          </w:tcPr>
          <w:p w14:paraId="1519B2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踩坑</w:t>
            </w:r>
          </w:p>
        </w:tc>
      </w:tr>
      <w:tr w14:paraId="0DB527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5C2F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@TableId(type=IdType.AUTO)</w:t>
            </w:r>
          </w:p>
        </w:tc>
        <w:tc>
          <w:tcPr>
            <w:tcW w:w="2880" w:type="dxa"/>
          </w:tcPr>
          <w:p w14:paraId="58BF53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标记主键 + 数据库自增</w:t>
            </w:r>
          </w:p>
        </w:tc>
        <w:tc>
          <w:tcPr>
            <w:tcW w:w="2880" w:type="dxa"/>
          </w:tcPr>
          <w:p w14:paraId="5F00BE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不写默认雪花算法 Long，会跟自增冲突</w:t>
            </w:r>
          </w:p>
        </w:tc>
      </w:tr>
      <w:tr w14:paraId="03F838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42EA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@JsonIgnore</w:t>
            </w:r>
          </w:p>
        </w:tc>
        <w:tc>
          <w:tcPr>
            <w:tcW w:w="2880" w:type="dxa"/>
          </w:tcPr>
          <w:p w14:paraId="1D06CA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Jackson 序列化时跳过这个字段</w:t>
            </w:r>
          </w:p>
        </w:tc>
        <w:tc>
          <w:tcPr>
            <w:tcW w:w="2880" w:type="dxa"/>
          </w:tcPr>
          <w:p w14:paraId="0CF8B6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保密字段（password）必加</w:t>
            </w:r>
          </w:p>
        </w:tc>
      </w:tr>
      <w:tr w14:paraId="72F840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0713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@TableLogic</w:t>
            </w:r>
          </w:p>
        </w:tc>
        <w:tc>
          <w:tcPr>
            <w:tcW w:w="2880" w:type="dxa"/>
          </w:tcPr>
          <w:p w14:paraId="4F3DF7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逻辑删除字段标记</w:t>
            </w:r>
          </w:p>
        </w:tc>
        <w:tc>
          <w:tcPr>
            <w:tcW w:w="2880" w:type="dxa"/>
          </w:tcPr>
          <w:p w14:paraId="4AE0DB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配合 application.yml 的 logic-delete-* 配置才生效</w:t>
            </w:r>
          </w:p>
        </w:tc>
      </w:tr>
    </w:tbl>
    <w:p w14:paraId="50B7275A">
      <w:r>
        <w:rPr>
          <w:rFonts w:ascii="微软雅黑" w:hAnsi="微软雅黑" w:eastAsia="微软雅黑"/>
          <w:b/>
          <w:color w:val="C00000"/>
          <w:sz w:val="21"/>
        </w:rPr>
        <w:t>⭐ implements Serializable 必加</w:t>
      </w:r>
    </w:p>
    <w:p w14:paraId="228F305D">
      <w:r>
        <w:rPr>
          <w:rFonts w:ascii="微软雅黑" w:hAnsi="微软雅黑" w:eastAsia="微软雅黑"/>
          <w:b w:val="0"/>
          <w:sz w:val="22"/>
        </w:rPr>
        <w:t>微服务里 Feign 远程调用、Redis 缓存、消息队列都要求 POJO 实现 Serializable。</w:t>
      </w:r>
    </w:p>
    <w:p w14:paraId="0C9F8790"/>
    <w:p w14:paraId="76234E1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18.3 UserMapper：为什么没有实现类却能用</w:t>
      </w:r>
    </w:p>
    <w:p w14:paraId="57FA2BA5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文件：mini-mall-user/src/main/java/com/minimall/user/mapper/UserMapper.java</w:t>
      </w:r>
    </w:p>
    <w:p w14:paraId="45D1F71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@Mapper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UserMapper extends BaseMapper&lt;User&gt;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空的，啥都不写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09052EC">
      <w:r>
        <w:rPr>
          <w:rFonts w:ascii="微软雅黑" w:hAnsi="微软雅黑" w:eastAsia="微软雅黑"/>
          <w:b/>
          <w:sz w:val="21"/>
        </w:rPr>
        <w:t>这一个接口就能用 17 个方法（selectById / selectList / insert / updateById...），没写实现类，为什么？</w:t>
      </w:r>
    </w:p>
    <w:p w14:paraId="5C8FD9B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启动时 MyBatis 看到 @MapperScan / @Mapper 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扫描所有 Mapper 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用 JDK 动态代理给每个接口【生成代理类】（你看不到这个类）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代理类的实例放进 Spring 容器（作为 Bean）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你 @Autowired UserMapper → 容器把代理对象注进来</w:t>
      </w:r>
    </w:p>
    <w:p w14:paraId="1A89390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18.4 selectById 内部流程</w:t>
      </w:r>
    </w:p>
    <w:p w14:paraId="010C26F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userMapper.selectById(1L)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代理对象拦截这次调用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代理根据继承关系，去 BaseMapper 找 selectById 方法的元信息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拼出 SQL：SELECT * FROM user WHERE id=?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（如果配了逻辑删除）自动加 AND is_deleted=0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执行 SQL，把结果集映射成 User 对象返回</w:t>
      </w:r>
    </w:p>
    <w:p w14:paraId="3ABE6988">
      <w:r>
        <w:rPr>
          <w:rFonts w:ascii="微软雅黑" w:hAnsi="微软雅黑" w:eastAsia="微软雅黑"/>
          <w:b/>
          <w:color w:val="C00000"/>
          <w:sz w:val="21"/>
        </w:rPr>
        <w:t>⭐ 重要区分：</w:t>
      </w:r>
    </w:p>
    <w:p w14:paraId="0D2CD681">
      <w:r>
        <w:rPr>
          <w:rFonts w:ascii="微软雅黑" w:hAnsi="微软雅黑" w:eastAsia="微软雅黑"/>
          <w:b w:val="0"/>
          <w:sz w:val="22"/>
        </w:rPr>
        <w:t>• 「代码能力」（selectById 等方法）来自【继承】（BaseMapper）</w:t>
      </w:r>
    </w:p>
    <w:p w14:paraId="516CFD74">
      <w:r>
        <w:rPr>
          <w:rFonts w:ascii="微软雅黑" w:hAnsi="微软雅黑" w:eastAsia="微软雅黑"/>
          <w:b w:val="0"/>
          <w:sz w:val="22"/>
        </w:rPr>
        <w:t>• 「对象本身」（userMapper 这个变量）来自【依赖注入】（Spring 容器给的代理）</w:t>
      </w:r>
    </w:p>
    <w:p w14:paraId="232D8DFE">
      <w:r>
        <w:rPr>
          <w:rFonts w:ascii="微软雅黑" w:hAnsi="微软雅黑" w:eastAsia="微软雅黑"/>
          <w:b w:val="0"/>
          <w:sz w:val="22"/>
        </w:rPr>
        <w:t>继承解释「长啥样」，依赖注入解释「你存在」。</w:t>
      </w:r>
    </w:p>
    <w:p w14:paraId="14DE1DF5"/>
    <w:p w14:paraId="53414F4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18.5 逻辑删除：MP 自动重写 SQL</w:t>
      </w:r>
    </w:p>
    <w:p w14:paraId="7E332470">
      <w:r>
        <w:rPr>
          <w:rFonts w:ascii="微软雅黑" w:hAnsi="微软雅黑" w:eastAsia="微软雅黑"/>
          <w:b w:val="0"/>
          <w:sz w:val="22"/>
        </w:rPr>
        <w:t>application.yml 里这段配置一旦生效：</w:t>
      </w:r>
    </w:p>
    <w:p w14:paraId="3652E05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mybatis-plus: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global-config: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db-config: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logic-delete-field: isDeleted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logic-delete-value: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logic-not-delete-value: 0</w:t>
      </w:r>
    </w:p>
    <w:p w14:paraId="0C533E05">
      <w:r>
        <w:rPr>
          <w:rFonts w:ascii="微软雅黑" w:hAnsi="微软雅黑" w:eastAsia="微软雅黑"/>
          <w:b/>
          <w:sz w:val="21"/>
        </w:rPr>
        <w:t>所有查询/删除被 MP 自动改写：</w:t>
      </w:r>
    </w:p>
    <w:p w14:paraId="1EDCC41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你写：userMapper.selectById(1)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实际：SELECT * FROM user WHERE id=1 AND is_deleted=0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↑ MP 自动加的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你写：userMapper.deleteById(1)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 实际：UPDATE user SET is_deleted=1 WHERE id=1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↑ DELETE 变 UPDATE</w:t>
      </w:r>
    </w:p>
    <w:p w14:paraId="47B055A9">
      <w:r>
        <w:rPr>
          <w:rFonts w:ascii="微软雅黑" w:hAnsi="微软雅黑" w:eastAsia="微软雅黑"/>
          <w:b w:val="0"/>
          <w:color w:val="C00000"/>
          <w:sz w:val="22"/>
        </w:rPr>
        <w:t>⭐ 已经被逻辑删除的数据查不到了——下次想「恢复」只需 UPDATE is_deleted=0。</w:t>
      </w:r>
    </w:p>
    <w:p w14:paraId="428DBDBE">
      <w:r>
        <w:rPr>
          <w:rFonts w:ascii="微软雅黑" w:hAnsi="微软雅黑" w:eastAsia="微软雅黑"/>
          <w:b/>
          <w:sz w:val="21"/>
        </w:rPr>
        <w:t>为什么用逻辑删除？</w:t>
      </w:r>
    </w:p>
    <w:p w14:paraId="77C703FE">
      <w:r>
        <w:rPr>
          <w:rFonts w:ascii="微软雅黑" w:hAnsi="微软雅黑" w:eastAsia="微软雅黑"/>
          <w:b w:val="0"/>
          <w:sz w:val="22"/>
        </w:rPr>
        <w:t>• 用户/订单数据真删了，审计、客服查、数据分析就完了</w:t>
      </w:r>
    </w:p>
    <w:p w14:paraId="7DD96E18">
      <w:r>
        <w:rPr>
          <w:rFonts w:ascii="微软雅黑" w:hAnsi="微软雅黑" w:eastAsia="微软雅黑"/>
          <w:b w:val="0"/>
          <w:sz w:val="22"/>
        </w:rPr>
        <w:t>• 误删可恢复（is_deleted=0）</w:t>
      </w:r>
    </w:p>
    <w:p w14:paraId="1FC7FABB">
      <w:r>
        <w:rPr>
          <w:rFonts w:ascii="微软雅黑" w:hAnsi="微软雅黑" w:eastAsia="微软雅黑"/>
          <w:b w:val="0"/>
          <w:sz w:val="22"/>
        </w:rPr>
        <w:t>• 数据归档前留软删除窗口</w:t>
      </w:r>
    </w:p>
    <w:p w14:paraId="5290685B"/>
    <w:p w14:paraId="6E2626C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18.6 UserController 简单查询接口</w:t>
      </w:r>
    </w:p>
    <w:p w14:paraId="0A270801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 w14:paraId="294EB28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@RequestMapping("/user")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UserMapper userMapper;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Result&lt;User&gt; getById(@PathVariable("id") 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userMapper.selectById(id);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BusinessException("用户不存在");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Result.success(user);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E19384F">
      <w:r>
        <w:rPr>
          <w:rFonts w:ascii="微软雅黑" w:hAnsi="微软雅黑" w:eastAsia="微软雅黑"/>
          <w:b/>
          <w:sz w:val="21"/>
        </w:rPr>
        <w:t>访问 GET /user/1 时实际执行的 SQL（控制台能看到）：</w:t>
      </w:r>
    </w:p>
    <w:p w14:paraId="51B2ED3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==&gt;  Preparing: SELECT id,username,password,nickname,phone,email,avatar,role,status,create_time,update_time,is_deleted FROM user WHERE id=? AND is_deleted=0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==&gt; Parameters: 1(Long)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&lt;==      Total: 1</w:t>
      </w:r>
    </w:p>
    <w:p w14:paraId="08FA1B3B">
      <w:r>
        <w:rPr>
          <w:rFonts w:ascii="微软雅黑" w:hAnsi="微软雅黑" w:eastAsia="微软雅黑"/>
          <w:b w:val="0"/>
          <w:sz w:val="22"/>
        </w:rPr>
        <w:t>⭐ password 字段虽然 SELECT 出来了，但响应 JSON 里没有——因为 @JsonIgnore。</w:t>
      </w:r>
    </w:p>
    <w:p w14:paraId="4B624263"/>
    <w:p w14:paraId="3DD1C38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18.7 Mapper 依赖注入易错点速查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6629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3698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4320" w:type="dxa"/>
          </w:tcPr>
          <w:p w14:paraId="5EE9FC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</w:t>
            </w:r>
          </w:p>
        </w:tc>
      </w:tr>
      <w:tr w14:paraId="387453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D61B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userMapper 这个变量从哪来的</w:t>
            </w:r>
          </w:p>
        </w:tc>
        <w:tc>
          <w:tcPr>
            <w:tcW w:w="4320" w:type="dxa"/>
          </w:tcPr>
          <w:p w14:paraId="29C607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容器注入（MyBatis 生成的动态代理实例）</w:t>
            </w:r>
          </w:p>
        </w:tc>
      </w:tr>
      <w:tr w14:paraId="30C27D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3D5C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selectById 这方法是哪里来的</w:t>
            </w:r>
          </w:p>
        </w:tc>
        <w:tc>
          <w:tcPr>
            <w:tcW w:w="4320" w:type="dxa"/>
          </w:tcPr>
          <w:p w14:paraId="57A1A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继承自 BaseMapper（17 个方法都是继承的）</w:t>
            </w:r>
          </w:p>
        </w:tc>
      </w:tr>
      <w:tr w14:paraId="7D88BC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CEEE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UserMapper 是接口，能 new 吗</w:t>
            </w:r>
          </w:p>
        </w:tc>
        <w:tc>
          <w:tcPr>
            <w:tcW w:w="4320" w:type="dxa"/>
          </w:tcPr>
          <w:p w14:paraId="1BF09B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不能，Spring/MyBatis 帮你生成代理类的实例</w:t>
            </w:r>
          </w:p>
        </w:tc>
      </w:tr>
      <w:tr w14:paraId="2DB2F2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6B9F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@MapperScan 和 @Mapper 必须二选一吗</w:t>
            </w:r>
          </w:p>
        </w:tc>
        <w:tc>
          <w:tcPr>
            <w:tcW w:w="4320" w:type="dxa"/>
          </w:tcPr>
          <w:p w14:paraId="594C11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一个就行，加 @MapperScan 更清爽</w:t>
            </w:r>
          </w:p>
        </w:tc>
      </w:tr>
      <w:tr w14:paraId="34BC2E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E041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逻辑删除后能用 selectById 查到吗</w:t>
            </w:r>
          </w:p>
        </w:tc>
        <w:tc>
          <w:tcPr>
            <w:tcW w:w="4320" w:type="dxa"/>
          </w:tcPr>
          <w:p w14:paraId="3C183B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查不到（MP 自动加 AND is_deleted=0 过滤）</w:t>
            </w:r>
          </w:p>
        </w:tc>
      </w:tr>
      <w:tr w14:paraId="3373D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D57A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@JsonIgnore 影响 SELECT 吗</w:t>
            </w:r>
          </w:p>
        </w:tc>
        <w:tc>
          <w:tcPr>
            <w:tcW w:w="4320" w:type="dxa"/>
          </w:tcPr>
          <w:p w14:paraId="31245A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不影响（SQL 查出来了，序列化时跳过）</w:t>
            </w:r>
          </w:p>
        </w:tc>
      </w:tr>
    </w:tbl>
    <w:p w14:paraId="2D1D47B5"/>
    <w:p w14:paraId="51B56EC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十九、登录注册与 JWT 鉴权</w:t>
      </w:r>
    </w:p>
    <w:p w14:paraId="3A192CB6">
      <w:r>
        <w:rPr>
          <w:rFonts w:ascii="微软雅黑" w:hAnsi="微软雅黑" w:eastAsia="微软雅黑"/>
          <w:b w:val="0"/>
          <w:sz w:val="22"/>
        </w:rPr>
        <w:t>user-service 接通 DB 后，加 login/register 接口。这是【自然引出 JwtUtils】的时刻。</w:t>
      </w:r>
    </w:p>
    <w:p w14:paraId="093A007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19.0 B 阶段文件清单（新建 / 修改）</w:t>
      </w:r>
    </w:p>
    <w:p w14:paraId="6FC11250">
      <w:r>
        <w:rPr>
          <w:rFonts w:ascii="微软雅黑" w:hAnsi="微软雅黑" w:eastAsia="微软雅黑"/>
          <w:b w:val="0"/>
          <w:color w:val="2E74B5"/>
          <w:sz w:val="21"/>
        </w:rPr>
        <w:t>📁 在 mini-mall-user 模块下，共 +6 新文件 / +1 修改 / +1 yml 更新：</w:t>
      </w:r>
    </w:p>
    <w:p w14:paraId="091C891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mini-mall-user/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pom.xml                                ← ✏️ 改：加 jjwt 三件套 + bcrypt + validation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src/main/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├── java/com/minimall/user/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├── MiniMallUserApplication.java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├── controller/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│   └── UserController.java        ← ✏️ 改：加 /register /login 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├── service/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│   ├── IUserService.java          ← ➕ 新建（继承 IService）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│   └── impl/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│       └── UserServiceImpl.java   ← ➕ 新建（继承 ServiceImpl + BCrypt + JwtUtil）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├── mapper/UserMapper.java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├── entity/User.java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├── dto/                           ← ➕ 整个包新建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│   ├── UserLoginDTO.java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│   └── UserRegisterDTO.java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└── util/                          ← ➕ 整个包新建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│       └── JwtUtil.java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└── resources/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└── application.yml                ← ✏️ 改：加 jwt.secret + jwt.expiration</w:t>
      </w:r>
    </w:p>
    <w:p w14:paraId="15D4B6B0"/>
    <w:p w14:paraId="18CB5E0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19.1 这一节做了哪 8 件事</w:t>
      </w:r>
    </w:p>
    <w:p w14:paraId="1EE9D98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pom 加 4 个依赖（JWT 三件套 + BCrypt + validation）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建 DTO（UserLoginDTO / UserRegisterDTO，带 @NotBlank @Size 校验）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建 JwtUtil（签发/解析 token）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建 IUserService 接口（继承 IService&lt;User&gt;）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⑤ 建 UserServiceImpl（继承 ServiceImpl + 注入 JwtUtil + BCrypt 加密）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⑥ UserController 加 /register /login 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⑦ application.yml 加 jwt.secret + jwt.expiration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⑧ curl 测 6 个场景全部跑通</w:t>
      </w:r>
    </w:p>
    <w:p w14:paraId="569B2BBA"/>
    <w:p w14:paraId="2BB413B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19.2 新增依赖详解</w:t>
      </w:r>
    </w:p>
    <w:p w14:paraId="7EEDBAAD">
      <w:r>
        <w:rPr>
          <w:rFonts w:ascii="微软雅黑" w:hAnsi="微软雅黑" w:eastAsia="微软雅黑"/>
          <w:b w:val="0"/>
          <w:color w:val="2E74B5"/>
          <w:sz w:val="21"/>
        </w:rPr>
        <w:t>📁 文件：mini-mall-user/pom.xml 第 51~84 行</w:t>
      </w:r>
    </w:p>
    <w:p w14:paraId="6C9EF47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⑥ JWT 三件套：版本根 pom 锁了 0.12.6 --&gt;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&lt;groupId&gt;io.jsonwebtoken&lt;/groupId&gt;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&lt;artifactId&gt;jjwt-api&lt;/artifactId&gt;           ← 编译要用的接口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&lt;groupId&gt;io.jsonwebtoken&lt;/groupId&gt;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&lt;artifactId&gt;jjwt-impl&lt;/artifactId&gt;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&lt;scope&gt;runtime&lt;/scope&gt;                       ← 运行时实现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&lt;groupId&gt;io.jsonwebtoken&lt;/groupId&gt;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&lt;artifactId&gt;jjwt-jackson&lt;/artifactId&gt;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&lt;scope&gt;runtime&lt;/scope&gt;                       ← JSON 序列化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⑦ BCrypt 密码加密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只引 spring-security-crypto，不引入完整 Spring Security（轻量）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&lt;groupId&gt;org.springframework.security&lt;/groupId&gt;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&lt;artifactId&gt;spring-security-crypto&lt;/artifactId&gt;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⑧ 参数校验：@NotBlank @Size 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&lt;artifactId&gt;spring-boot-starter-validation&lt;/artifactId&gt;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</w:p>
    <w:p w14:paraId="2000CF7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19.2.1 为什么 jjwt 拆 3 个包？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71A3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4116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子包</w:t>
            </w:r>
          </w:p>
        </w:tc>
        <w:tc>
          <w:tcPr>
            <w:tcW w:w="2880" w:type="dxa"/>
          </w:tcPr>
          <w:p w14:paraId="02AB86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w="2880" w:type="dxa"/>
          </w:tcPr>
          <w:p w14:paraId="2B9D8A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</w:tr>
      <w:tr w14:paraId="55F3B9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214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jjwt-api</w:t>
            </w:r>
          </w:p>
        </w:tc>
        <w:tc>
          <w:tcPr>
            <w:tcW w:w="2880" w:type="dxa"/>
          </w:tcPr>
          <w:p w14:paraId="22253F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Jwts/Claims/JwtBuilder 等接口</w:t>
            </w:r>
          </w:p>
        </w:tc>
        <w:tc>
          <w:tcPr>
            <w:tcW w:w="2880" w:type="dxa"/>
          </w:tcPr>
          <w:p w14:paraId="3424C7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</w:tr>
      <w:tr w14:paraId="05A6D1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15F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jjwt-impl</w:t>
            </w:r>
          </w:p>
        </w:tc>
        <w:tc>
          <w:tcPr>
            <w:tcW w:w="2880" w:type="dxa"/>
          </w:tcPr>
          <w:p w14:paraId="49B0AB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上面接口的实现类</w:t>
            </w:r>
          </w:p>
        </w:tc>
        <w:tc>
          <w:tcPr>
            <w:tcW w:w="2880" w:type="dxa"/>
          </w:tcPr>
          <w:p w14:paraId="57E1F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runtime（编译期不依赖）</w:t>
            </w:r>
          </w:p>
        </w:tc>
      </w:tr>
      <w:tr w14:paraId="6D16DE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EBC9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jjwt-jackson</w:t>
            </w:r>
          </w:p>
        </w:tc>
        <w:tc>
          <w:tcPr>
            <w:tcW w:w="2880" w:type="dxa"/>
          </w:tcPr>
          <w:p w14:paraId="67BAC4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Jackson 序列化 payload JSON</w:t>
            </w:r>
          </w:p>
        </w:tc>
        <w:tc>
          <w:tcPr>
            <w:tcW w:w="2880" w:type="dxa"/>
          </w:tcPr>
          <w:p w14:paraId="377BD1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</w:tr>
    </w:tbl>
    <w:p w14:paraId="16CBACAB">
      <w:r>
        <w:rPr>
          <w:rFonts w:ascii="微软雅黑" w:hAnsi="微软雅黑" w:eastAsia="微软雅黑"/>
          <w:b w:val="0"/>
          <w:sz w:val="22"/>
        </w:rPr>
        <w:t>⭐ 这种【接口/实现/序列化】三包拆分是 JJWT 0.12+ 的设计：业务代码只依赖 api 接口，</w:t>
      </w:r>
    </w:p>
    <w:p w14:paraId="22A30983">
      <w:r>
        <w:rPr>
          <w:rFonts w:ascii="微软雅黑" w:hAnsi="微软雅黑" w:eastAsia="微软雅黑"/>
          <w:b w:val="0"/>
          <w:sz w:val="22"/>
        </w:rPr>
        <w:t>实现可以随时换（impl 改成别的实现也行，jackson 改成 gson 也行）。</w:t>
      </w:r>
    </w:p>
    <w:p w14:paraId="2168C284"/>
    <w:p w14:paraId="1465818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19.3 BCrypt 密码加密原理</w:t>
      </w:r>
    </w:p>
    <w:p w14:paraId="450A689F">
      <w:r>
        <w:rPr>
          <w:rFonts w:ascii="微软雅黑" w:hAnsi="微软雅黑" w:eastAsia="微软雅黑"/>
          <w:b w:val="0"/>
          <w:sz w:val="22"/>
        </w:rPr>
        <w:t>BCrypt = 加盐慢哈希算法，专门用来存密码。</w:t>
      </w:r>
    </w:p>
    <w:p w14:paraId="43E631F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加密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hash1 = ENCODER.encode("123456");  // 输出：$2a$10$N9qo8uLOickgx2ZMRZoMyeIjZAgcfl7p92ldGxad68LJZdL17lhWy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hash2 = ENCODER.encode("123456");  // 输出：$2a$10$abc...（跟 hash1 完全不一样！）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验证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ENCODER.matches("123456", hash1);  //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ENCODER.matches("123456", hash2);  //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ENCODER.matches("wrong",  hash1);  // false</w:t>
      </w:r>
    </w:p>
    <w:p w14:paraId="51C92A66">
      <w:r>
        <w:rPr>
          <w:rFonts w:ascii="微软雅黑" w:hAnsi="微软雅黑" w:eastAsia="微软雅黑"/>
          <w:b/>
          <w:color w:val="C00000"/>
          <w:sz w:val="21"/>
        </w:rPr>
        <w:t>⭐ 同一个明文每次加密结果都不一样，因为 BCrypt 每次生成不同的【随机 salt】并混进哈希。</w:t>
      </w:r>
    </w:p>
    <w:p w14:paraId="37EE9122">
      <w:r>
        <w:rPr>
          <w:rFonts w:ascii="微软雅黑" w:hAnsi="微软雅黑" w:eastAsia="微软雅黑"/>
          <w:b w:val="0"/>
          <w:sz w:val="22"/>
        </w:rPr>
        <w:t>结构 $2a$10$&lt;22位 salt&gt;&lt;31位 hash&gt;：</w:t>
      </w:r>
    </w:p>
    <w:p w14:paraId="3C7CF69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$2a$10$N9qo8uLOickgx2ZMRZoMye IjZAgcfl7p92ldGxad68LJZdL17lhWy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│   │   └─ 22 位 salt ───┘ └────── 31 位 hash 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│   └─ cost factor（10 = 2^10 次迭代，越大越慢）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└─ 版本标识</w:t>
      </w:r>
    </w:p>
    <w:p w14:paraId="184B35B9">
      <w:r>
        <w:rPr>
          <w:rFonts w:ascii="微软雅黑" w:hAnsi="微软雅黑" w:eastAsia="微软雅黑"/>
          <w:b w:val="0"/>
          <w:sz w:val="22"/>
        </w:rPr>
        <w:t>BCrypt 的 matches() 验证：从存储的 hash 里取出 salt，把原文密码用同样的 salt 重新哈希一遍比较。</w:t>
      </w:r>
    </w:p>
    <w:p w14:paraId="539A4D00">
      <w:r>
        <w:rPr>
          <w:rFonts w:ascii="微软雅黑" w:hAnsi="微软雅黑" w:eastAsia="微软雅黑"/>
          <w:b w:val="0"/>
          <w:sz w:val="22"/>
        </w:rPr>
        <w:t>彩虹表破不了它——每个用户的 salt 不同，得为每个用户独立建表。</w:t>
      </w:r>
    </w:p>
    <w:p w14:paraId="3777FE9C"/>
    <w:p w14:paraId="3BDD422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19.4 JwtUtil 完整代码</w:t>
      </w:r>
    </w:p>
    <w:p w14:paraId="7FE23A1B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文件：mini-mall-user/src/main/java/com/minimall/user/util/JwtUtil.java</w:t>
      </w:r>
    </w:p>
    <w:p w14:paraId="7E928CB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JwtUtil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@Value("${jwt.secret}")    // ← 从 yml 读密钥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secret;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@Value("${jwt.expiration}") // ← 从 yml 读过期时间毫秒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Long expiration;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生成 token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generateToken(Long userId, String username)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Map&lt;String, Object&gt; claims = new 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claims.put("userId", 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claims.put("username", username);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Jwts.builder()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.claims(claims)                                                  // payload 业务数据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.issuedAt(new Date())                                            // 签发时间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.expiration(new Date(System.currentTimeMillis() + expiration))   // 过期时间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.signWith(getSigningKey())                                       // 签名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.compact();                                                       // 输出 xxx.yyy.zzz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解析 token，验签 + 返回 Claims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Claims parseToken(String token)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Jwts.parser()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.verifyWith(getSigningKey())     // 验签：密钥不对会抛 SignatureException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.build()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.parseSignedClaims(token)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.getPayload();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从 token 提取 userId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Long getUserIdFromToken(String token)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parseToken(token).get("userId", Long.class);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生成 SecretKey（HMAC 算法对称密钥），库的固定写法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SecretKey getSigningKey()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Keys.hmacShaKeyFor(secret.getBytes(StandardCharsets.UTF_8));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E2587CC">
      <w:r>
        <w:rPr>
          <w:rFonts w:ascii="微软雅黑" w:hAnsi="微软雅黑" w:eastAsia="微软雅黑"/>
          <w:b/>
          <w:color w:val="C00000"/>
          <w:sz w:val="21"/>
        </w:rPr>
        <w:t>⭐ 注意 javax.crypto.SecretKey 不需要改成 jakarta</w:t>
      </w:r>
    </w:p>
    <w:p w14:paraId="79187B42">
      <w:r>
        <w:rPr>
          <w:rFonts w:ascii="微软雅黑" w:hAnsi="微软雅黑" w:eastAsia="微软雅黑"/>
          <w:b w:val="0"/>
          <w:sz w:val="22"/>
        </w:rPr>
        <w:t>这是 JCE（Java Cryptography Extension）标准包，跟 Servlet/EE 改名无关。</w:t>
      </w:r>
    </w:p>
    <w:p w14:paraId="26C2146B">
      <w:r>
        <w:rPr>
          <w:rFonts w:ascii="微软雅黑" w:hAnsi="微软雅黑" w:eastAsia="微软雅黑"/>
          <w:b w:val="0"/>
          <w:sz w:val="22"/>
        </w:rPr>
        <w:t>Boot 3 只改了 javax.servlet/javax.persistence 这些包，javax.crypto 保留。</w:t>
      </w:r>
    </w:p>
    <w:p w14:paraId="1AC57B5E"/>
    <w:p w14:paraId="23D3B56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19.5 JWT 长啥样（base64 解码后）</w:t>
      </w:r>
    </w:p>
    <w:p w14:paraId="6F38697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eyJhbGciOiJIUzI1NiJ9.eyJ1c2VySWQiOjEsInVzZXJuYW1lIjoiYWxpY2UiLCJpYXQiOjE3ODE3OTYwNjcsImV4cCI6MTc4MjQwMDg2N30.Vuqf0-p4MUx7WGPswqSgVEvOxgw5TZ0IiAEQPh3WQGQ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 header ───┘ └────────────────── payload ──────────────────────┘ └─── signature 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[base64 解码 header]                    [base64 解码 payload]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 "alg": "HS256" }                       { "userId": 1,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"username": "alice",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"iat": 1781796067,    ← 签发时间(epoch)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"exp": 1782400867 }   ← 过期时间(7天后)</w:t>
      </w:r>
    </w:p>
    <w:p w14:paraId="0820CC62">
      <w:r>
        <w:rPr>
          <w:rFonts w:ascii="微软雅黑" w:hAnsi="微软雅黑" w:eastAsia="微软雅黑"/>
          <w:b w:val="0"/>
          <w:color w:val="C00000"/>
          <w:sz w:val="22"/>
        </w:rPr>
        <w:t>⚠️ payload 是 base64 编码，任何人都能解！别把密码塞进去。</w:t>
      </w:r>
    </w:p>
    <w:p w14:paraId="502E1142">
      <w:r>
        <w:rPr>
          <w:rFonts w:ascii="微软雅黑" w:hAnsi="微软雅黑" w:eastAsia="微软雅黑"/>
          <w:b w:val="0"/>
          <w:sz w:val="22"/>
        </w:rPr>
        <w:t>签名才是防篡改的关键：改了 payload，签名就对不上，verifyWith() 会抛异常。</w:t>
      </w:r>
    </w:p>
    <w:p w14:paraId="55E38CA9"/>
    <w:p w14:paraId="32D7A8E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19.6 DTO 加参数校验</w:t>
      </w:r>
    </w:p>
    <w:p w14:paraId="21B36388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文件：mini-mall-user/src/main/java/com/minimall/user/dto/UserRegisterDTO.java</w:t>
      </w:r>
    </w:p>
    <w:p w14:paraId="022CEFD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@Data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UserRegisterDTO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@NotBlank(message = "用户名不能为空")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@Size(min = 3, max = 20, message = "用户名长度 3~20")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username;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@NotBlank(message = "密码不能为空")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@Size(min = 6, max = 50, message = "密码长度 6~50")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password;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0A17CD3">
      <w:r>
        <w:rPr>
          <w:rFonts w:ascii="微软雅黑" w:hAnsi="微软雅黑" w:eastAsia="微软雅黑"/>
          <w:b w:val="0"/>
          <w:sz w:val="22"/>
        </w:rPr>
        <w:t>配合 Controller 里的 @Valid 才生效：</w:t>
      </w:r>
    </w:p>
    <w:p w14:paraId="2C529E9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@PostMapping("/register")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Result&lt;User&gt; register(@Valid @RequestBody UserRegisterDTO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Result.success(userService.register(dto));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34AE340">
      <w:r>
        <w:rPr>
          <w:rFonts w:ascii="微软雅黑" w:hAnsi="微软雅黑" w:eastAsia="微软雅黑"/>
          <w:b w:val="0"/>
          <w:sz w:val="22"/>
        </w:rPr>
        <w:t>失败时抛 MethodArgumentNotValidException → GlobalExceptionHandler 接住 → 返 400 + 字段名+原因。</w:t>
      </w:r>
    </w:p>
    <w:p w14:paraId="1271EF4F"/>
    <w:p w14:paraId="2EBC4E2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19.6.1 UserLoginDTO 完整代码</w:t>
      </w:r>
    </w:p>
    <w:p w14:paraId="6918E8DD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文件：mini-mall-user/src/main/java/com/minimall/user/dto/UserLoginDTO.java</w:t>
      </w:r>
    </w:p>
    <w:p w14:paraId="663E438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com.minimall.user.dto;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jakarta.validation.constraints.NotBlank;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lombok.Data;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 登录入参 DTO（@NotBlank 空串/null/全空格都会被拒）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@Data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UserLoginDTO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@NotBlank(message = "用户名不能为空")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username;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@NotBlank(message = "密码不能为空")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password;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C85850F"/>
    <w:p w14:paraId="7D44251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19.6.2 IUserService 完整代码</w:t>
      </w:r>
    </w:p>
    <w:p w14:paraId="623176A2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文件：mini-mall-user/src/main/java/com/minimall/user/service/IUserService.java</w:t>
      </w:r>
    </w:p>
    <w:p w14:paraId="639D556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com.minimall.user.service;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com.baomidou.mybatisplus.extension.service.IService;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com.minimall.user.dto.UserLoginDTO;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com.minimall.user.dto.UserRegisterDTO;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com.minimall.user.entity.User;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User Service 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继承 IService&lt;User&gt; 白嫖 save/getById/list/page/updateById/removeById 等 30+ 通用方法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只需声明【业务专有方法】（register/login）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IUserService extends IService&lt;User&gt;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注册 → 返回新创建的 User（id 已回填）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 register(UserRegisterDTO dto);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登录 → 返回 JWT token 字符串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login(UserLoginDTO dto);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F11851B"/>
    <w:p w14:paraId="2971060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19.7 UserServiceImpl 完整代码</w:t>
      </w:r>
    </w:p>
    <w:p w14:paraId="4E610450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文件：mini-mall-user/src/main/java/com/minimall/user/service/impl/UserServiceImpl.java</w:t>
      </w:r>
    </w:p>
    <w:p w14:paraId="0842FA4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UserServiceImpl extends ServiceImpl&lt;UserMapper, User&gt;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implements IUserService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⭐ 静态加密器：无状态、线程安全，全类共享一份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BCryptPasswordEncoder ENCODER = new BCryptPasswordEncoder();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User register(UserRegisterDTO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用 Wrapper 查用户名是否已存在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boolean exists = this.baseMapper.exists(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QueryWrapper&lt;User&gt;().eq("username", dto.getUsername())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(exists) throw new BusinessException("用户名已存在");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BCrypt 加密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encryptedPwd = ENCODER.encode(dto.getPassword());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组装 User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new User();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user.setUsername(dto.getUsername());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user.setPassword(encryptedPwd);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④ 入库（save 从 ServiceImpl 白嫖来的）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this.save(user);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user;   // id 已自动回填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login(UserLoginDTO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按 username 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this.baseMapper.selectOne(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QueryWrapper&lt;User&gt;().eq("username", dto.getUsername())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安全：不告诉前端是"用户不存在"还是"密码错"，防爆破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 == null) throw new BusinessException("用户名或密码错误");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BCrypt 验证（内部解 salt 重哈希比较）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boolean matches = ENCODER.matches(dto.getPassword(), user.getPassword());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(!matches) throw new BusinessException("用户名或密码错误");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④ 签发 JWT 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jwtUtil.generateToken(user.getId(), user.getUsername());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41EA04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19.7.1 三大白嫖父类回顾</w:t>
      </w:r>
    </w:p>
    <w:p w14:paraId="52BE9154">
      <w:r>
        <w:rPr>
          <w:rFonts w:ascii="微软雅黑" w:hAnsi="微软雅黑" w:eastAsia="微软雅黑"/>
          <w:b w:val="0"/>
          <w:sz w:val="22"/>
        </w:rPr>
        <w:t>这段代码完美演示了 MyBatis-Plus 的【三大白嫖父类】：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5"/>
        <w:gridCol w:w="2689"/>
        <w:gridCol w:w="3412"/>
      </w:tblGrid>
      <w:tr w14:paraId="1F918F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5229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父类</w:t>
            </w:r>
          </w:p>
        </w:tc>
        <w:tc>
          <w:tcPr>
            <w:tcW w:w="2880" w:type="dxa"/>
          </w:tcPr>
          <w:p w14:paraId="7F654C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用在哪</w:t>
            </w:r>
          </w:p>
        </w:tc>
        <w:tc>
          <w:tcPr>
            <w:tcW w:w="2880" w:type="dxa"/>
          </w:tcPr>
          <w:p w14:paraId="054E81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白嫖了啥</w:t>
            </w:r>
          </w:p>
        </w:tc>
      </w:tr>
      <w:tr w14:paraId="5A9917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1FB1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BaseMapper&lt;User&gt;</w:t>
            </w:r>
          </w:p>
        </w:tc>
        <w:tc>
          <w:tcPr>
            <w:tcW w:w="2880" w:type="dxa"/>
          </w:tcPr>
          <w:p w14:paraId="3ACA5A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UserMapper extends BaseMapper</w:t>
            </w:r>
          </w:p>
        </w:tc>
        <w:tc>
          <w:tcPr>
            <w:tcW w:w="2880" w:type="dxa"/>
          </w:tcPr>
          <w:p w14:paraId="3F86C8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this.baseMapper.exists/selectOne 等方法</w:t>
            </w:r>
          </w:p>
        </w:tc>
      </w:tr>
      <w:tr w14:paraId="6A148A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9DA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IService&lt;User&gt;</w:t>
            </w:r>
          </w:p>
        </w:tc>
        <w:tc>
          <w:tcPr>
            <w:tcW w:w="2880" w:type="dxa"/>
          </w:tcPr>
          <w:p w14:paraId="57DF86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IUserService extends IService</w:t>
            </w:r>
          </w:p>
        </w:tc>
        <w:tc>
          <w:tcPr>
            <w:tcW w:w="2880" w:type="dxa"/>
          </w:tcPr>
          <w:p w14:paraId="41EE2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save/getById/list/page 等方法签名</w:t>
            </w:r>
          </w:p>
        </w:tc>
      </w:tr>
      <w:tr w14:paraId="0601D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65AD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ServiceImpl&lt;M,T&gt;</w:t>
            </w:r>
          </w:p>
        </w:tc>
        <w:tc>
          <w:tcPr>
            <w:tcW w:w="2880" w:type="dxa"/>
          </w:tcPr>
          <w:p w14:paraId="7D3FCD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UserServiceImpl extends ServiceImpl</w:t>
            </w:r>
          </w:p>
        </w:tc>
        <w:tc>
          <w:tcPr>
            <w:tcW w:w="2880" w:type="dxa"/>
          </w:tcPr>
          <w:p w14:paraId="02D4D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this.save(user) 等实现</w:t>
            </w:r>
          </w:p>
        </w:tc>
      </w:tr>
    </w:tbl>
    <w:p w14:paraId="12D23539"/>
    <w:p w14:paraId="560EC96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19.7.2 UserController 完整代码（B 阶段后）</w:t>
      </w:r>
    </w:p>
    <w:p w14:paraId="7E3E945B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 w14:paraId="2909D61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@RequestMapping("/user")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UserMapper userMapper;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IUserService userService;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① 按 id 查（直接走 Mapper）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Result&lt;User&gt; getById(@PathVariable("id") 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userMapper.selectById(id);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 == null) throw new BusinessException("用户不存在");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Result.success(user);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② 注册：POST /user/register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Body: { "username": "bob", "password": "123456"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@PostMapping("/register")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Result&lt;User&gt; register(@Valid @RequestBody UserRegisterDTO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Result.success(userService.register(dto));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③ 登录返 JWT：POST /user/login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Body: { "username": "alice", "password": "123456"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返回 data 直接是 token 字符串（前端 localStorage 保存）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@PostMapping("/login")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Result&lt;String&gt; login(@Valid @RequestBody UserLoginDTO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Result.success(userService.login(dto));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27FD4C3"/>
    <w:p w14:paraId="305CCA9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19.8 application.yml JWT 配置</w:t>
      </w:r>
    </w:p>
    <w:p w14:paraId="6F2629F3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文件：mini-mall-user/src/main/resources/application.yml</w:t>
      </w:r>
    </w:p>
    <w:p w14:paraId="2E01543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jwt: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secret: my-mini-mall-super-secret-key-1234567890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expiration: 604800000</w:t>
      </w:r>
    </w:p>
    <w:p w14:paraId="1C4B3264">
      <w:r>
        <w:rPr>
          <w:rFonts w:ascii="微软雅黑" w:hAnsi="微软雅黑" w:eastAsia="微软雅黑"/>
          <w:b/>
          <w:sz w:val="21"/>
        </w:rPr>
        <w:t>⭐ 关键约束：</w:t>
      </w:r>
    </w:p>
    <w:p w14:paraId="3672681F">
      <w:r>
        <w:rPr>
          <w:rFonts w:ascii="微软雅黑" w:hAnsi="微软雅黑" w:eastAsia="微软雅黑"/>
          <w:b w:val="0"/>
          <w:sz w:val="22"/>
        </w:rPr>
        <w:t>• secret 至少 32 字节（HMAC-SHA256 要求），少了 Keys.hmacShaKeyFor 抛 WeakKeyException</w:t>
      </w:r>
    </w:p>
    <w:p w14:paraId="78EBE5D6">
      <w:r>
        <w:rPr>
          <w:rFonts w:ascii="微软雅黑" w:hAnsi="微软雅黑" w:eastAsia="微软雅黑"/>
          <w:b w:val="0"/>
          <w:sz w:val="22"/>
        </w:rPr>
        <w:t>• expiration 单位毫秒：604800000 = 7 天</w:t>
      </w:r>
    </w:p>
    <w:p w14:paraId="3E41A210">
      <w:r>
        <w:rPr>
          <w:rFonts w:ascii="微软雅黑" w:hAnsi="微软雅黑" w:eastAsia="微软雅黑"/>
          <w:b w:val="0"/>
          <w:color w:val="C00000"/>
          <w:sz w:val="22"/>
        </w:rPr>
        <w:t>• ⚠️ 生产环境用环境变量注入，不要明文写在 yml（会被 GitHub 扫到）</w:t>
      </w:r>
    </w:p>
    <w:p w14:paraId="1E34D900"/>
    <w:p w14:paraId="2D8D829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19.9 实测：6 个场景全部跑通</w:t>
      </w:r>
    </w:p>
    <w:p w14:paraId="7D1278C1">
      <w:r>
        <w:rPr>
          <w:rFonts w:ascii="微软雅黑" w:hAnsi="微软雅黑" w:eastAsia="微软雅黑"/>
          <w:b/>
          <w:sz w:val="21"/>
        </w:rPr>
        <w:t>登录三种情况：</w:t>
      </w:r>
    </w:p>
    <w:p w14:paraId="00B5492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① 正确登录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POST /user/login {"username":"alice","password":"123456"}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{"code":200,"message":"操作成功","data":"eyJhbGciOi..."}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② 密码错误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POST /user/login {"username":"alice","password":"wrong"}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{"code":500,"message":"用户名或密码错误","data":null}      ← BusinessException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③ 字段为空（触发 @NotBlank）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POST /user/login {"username":"","password":""}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{"code":400,"message":"username 用户名不能为空","data":null}  ← MethodArgumentNotValidException</w:t>
      </w:r>
    </w:p>
    <w:p w14:paraId="0C78A4A1">
      <w:r>
        <w:rPr>
          <w:rFonts w:ascii="微软雅黑" w:hAnsi="微软雅黑" w:eastAsia="微软雅黑"/>
          <w:b/>
          <w:sz w:val="21"/>
        </w:rPr>
        <w:t>注册三种情况：</w:t>
      </w:r>
    </w:p>
    <w:p w14:paraId="53551AF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④ 新用户注册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POST /user/register {"username":"bob","password":"123456"}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{"code":200,"message":"操作成功","data":{"id":3,"username":"bob",...}}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⑤ 用户名已存在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POST /user/register {"username":"bob","password":"123456"}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{"code":500,"message":"用户名已存在","data":null}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⑥ 用户名太短（触发 @Size）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POST /user/register {"username":"ab","password":"123456"}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{"code":400,"message":"username 用户名长度 3~20","data":null}</w:t>
      </w:r>
    </w:p>
    <w:p w14:paraId="7413F4BA"/>
    <w:p w14:paraId="3F0A7B1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19.10 整体链路图：登录流程</w:t>
      </w:r>
    </w:p>
    <w:p w14:paraId="1F89CEA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POST /user/login {"username":"alice","password":"123456"}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[Tomcat 接到 HTTP 请求]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[DispatcherServlet 路由]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UserController.login(dto)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 @Valid 触发校验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├─ 失败 → MethodArgumentNotValidException → GlobalExceptionHandler 接住 → 400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└─ 通过 → 继续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userService.login(dto)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this.baseMapper.selectOne(wrapper)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 MyBatis 代理拦截 → SQL → DB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└─ user 对象（含 BCrypt 密文 password）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ENCODER.matches(明文, 密文)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├─ false → throw BusinessException → GlobalExceptionHandler → 500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└─ true → 继续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jwtUtil.generateToken(userId, username)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├─ 拼 claims Map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├─ Jwts.builder().signWith(...).compact()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└─ 返回 "eyJhbGc..." 字符串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Result.success(token)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 Jackson 序列化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 200 + JSON 给前端</w:t>
      </w:r>
    </w:p>
    <w:p w14:paraId="6A319ADE"/>
    <w:p w14:paraId="314627F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19.11 一句话总结</w:t>
      </w:r>
    </w:p>
    <w:p w14:paraId="62345124">
      <w:r>
        <w:rPr>
          <w:rFonts w:ascii="微软雅黑" w:hAnsi="微软雅黑" w:eastAsia="微软雅黑"/>
          <w:b/>
          <w:color w:val="C00000"/>
          <w:sz w:val="22"/>
        </w:rPr>
        <w:t>登录 = BCrypt 验密码 + JwtUtil 签发 token</w:t>
      </w:r>
    </w:p>
    <w:p w14:paraId="05CC37C5">
      <w:r>
        <w:rPr>
          <w:rFonts w:ascii="微软雅黑" w:hAnsi="微软雅黑" w:eastAsia="微软雅黑"/>
          <w:b/>
          <w:color w:val="C00000"/>
          <w:sz w:val="22"/>
        </w:rPr>
        <w:t>注册 = 查重 + BCrypt 加密 + this.save 入库</w:t>
      </w:r>
    </w:p>
    <w:p w14:paraId="0DA25B0E">
      <w:r>
        <w:rPr>
          <w:rFonts w:ascii="微软雅黑" w:hAnsi="微软雅黑" w:eastAsia="微软雅黑"/>
          <w:b w:val="0"/>
          <w:sz w:val="22"/>
        </w:rPr>
        <w:t>@Valid 触发校验，校验失败抛 MethodArgumentNotValidException → 400</w:t>
      </w:r>
    </w:p>
    <w:p w14:paraId="7978085F">
      <w:r>
        <w:rPr>
          <w:rFonts w:ascii="微软雅黑" w:hAnsi="微软雅黑" w:eastAsia="微软雅黑"/>
          <w:b w:val="0"/>
          <w:sz w:val="22"/>
        </w:rPr>
        <w:t>业务失败抛 BusinessException → 500（用 BCrypt 时不暴露『用户存在但密码错』）</w:t>
      </w:r>
    </w:p>
    <w:p w14:paraId="7BB781FF"/>
    <w:p w14:paraId="286F5FC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二十、跨服务调用与 OpenFeign</w:t>
      </w:r>
    </w:p>
    <w:p w14:paraId="484DBD3F">
      <w:r>
        <w:rPr>
          <w:rFonts w:ascii="微软雅黑" w:hAnsi="微软雅黑" w:eastAsia="微软雅黑"/>
          <w:b w:val="0"/>
          <w:sz w:val="22"/>
        </w:rPr>
        <w:t>上一节 user-service 已经能独立跑了。现在加第二个服务 product-service，重点：user 怎么拿到 product 的数据？</w:t>
      </w:r>
    </w:p>
    <w:p w14:paraId="7B02D67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20.0 C 阶段文件清单（整个新模块 + user 改动）</w:t>
      </w:r>
    </w:p>
    <w:p w14:paraId="6FB86432">
      <w:r>
        <w:rPr>
          <w:rFonts w:ascii="微软雅黑" w:hAnsi="微软雅黑" w:eastAsia="微软雅黑"/>
          <w:b w:val="0"/>
          <w:color w:val="2E74B5"/>
          <w:sz w:val="21"/>
        </w:rPr>
        <w:t>📁 工程结构变化：</w:t>
      </w:r>
    </w:p>
    <w:p w14:paraId="308072F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pom.xml                                ← ✏️ 改：modules 加 mini-mall-product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mini-mall-user/                        ⭐ 已有，只改少量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├── MiniMallUserApplication.java       ← ✏️ 改：加 @EnableFeignClients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├── controller/UserController.java     ← ✏️ 改：加 /with-product/ 演示接口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└── client/                            ← ➕ 整个包新建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└── ProductFeignClient.java        ← ➕ Feign 客户端接口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 mini-mall-product/                     ⭐⭐⭐ 整个模块新建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├── pom.xml                            ← 跟 user pom 几乎一模一样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└── src/main/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├── java/com/minimall/product/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├── MiniMallProductApplication.java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├── controller/ProductController.java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├── service/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│   ├── IProductService.java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│   └── impl/ProductServiceImpl.java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├── mapper/ProductMapper.java   ← 含 deductStock 注解 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└── entity/Product.java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 resources/application.yml       ← 端口 9002</w:t>
      </w:r>
    </w:p>
    <w:p w14:paraId="3CBA8077"/>
    <w:p w14:paraId="397A73E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19.1 问题起源：单体 vs 微服务的根本差别</w:t>
      </w:r>
    </w:p>
    <w:p w14:paraId="6374476D">
      <w:r>
        <w:rPr>
          <w:rFonts w:ascii="微软雅黑" w:hAnsi="微软雅黑" w:eastAsia="微软雅黑"/>
          <w:b w:val="0"/>
          <w:sz w:val="22"/>
        </w:rPr>
        <w:t>单体里跨「模块」拿数据：直接 @Autowired 注入对方 Bean 调用方法。</w:t>
      </w:r>
    </w:p>
    <w:p w14:paraId="319CE07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单体里（一个 jar 里）：user 调 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class UserService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ProductService productService;  // ✅ 直接拿到同一个 Spring 容器里的 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Object getDetail()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productService.getById(1L);   // 同进程内方法调用，纳秒级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127231B">
      <w:r>
        <w:rPr>
          <w:rFonts w:ascii="微软雅黑" w:hAnsi="微软雅黑" w:eastAsia="微软雅黑"/>
          <w:b w:val="0"/>
          <w:color w:val="C00000"/>
          <w:sz w:val="22"/>
        </w:rPr>
        <w:t>微服务里跨「服务」拿数据：两个独立的 JVM 进程，没法 @Autowired 对方的 Bean。</w:t>
      </w:r>
    </w:p>
    <w:p w14:paraId="47E1BC7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微服务里（两个独立的 jar）：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[user-service JVM]                    [product-service JVM]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端口 9001                              端口 9002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内存里有 UserService                   内存里有 ProductService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内存里【没有】ProductService            内存里【没有】UserService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ProductService → ❌ Spring 容器里没这个 Bean，启动报错</w:t>
      </w:r>
    </w:p>
    <w:p w14:paraId="717239B6">
      <w:r>
        <w:rPr>
          <w:rFonts w:ascii="微软雅黑" w:hAnsi="微软雅黑" w:eastAsia="微软雅黑"/>
          <w:b/>
          <w:sz w:val="21"/>
        </w:rPr>
        <w:t>两个进程要通信，只能走【进程间通信】，最常见的就是 HTTP。</w:t>
      </w:r>
    </w:p>
    <w:p w14:paraId="37DEFB4D"/>
    <w:p w14:paraId="73E589A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19.2 三种跨服务调用方案对比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019E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EB14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160" w:type="dxa"/>
          </w:tcPr>
          <w:p w14:paraId="2CA851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w="2160" w:type="dxa"/>
          </w:tcPr>
          <w:p w14:paraId="57FCE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w="2160" w:type="dxa"/>
          </w:tcPr>
          <w:p w14:paraId="45A940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 w14:paraId="7E2982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F294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 直连对方 DB</w:t>
            </w:r>
          </w:p>
        </w:tc>
        <w:tc>
          <w:tcPr>
            <w:tcW w:w="2160" w:type="dxa"/>
          </w:tcPr>
          <w:p w14:paraId="3E7228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user-service 也连 product 数据库</w:t>
            </w:r>
          </w:p>
        </w:tc>
        <w:tc>
          <w:tcPr>
            <w:tcW w:w="2160" w:type="dxa"/>
          </w:tcPr>
          <w:p w14:paraId="2119C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服务边界破了，强耦合，DB 改字段所有服务都受影响</w:t>
            </w:r>
          </w:p>
        </w:tc>
        <w:tc>
          <w:tcPr>
            <w:tcW w:w="2160" w:type="dxa"/>
          </w:tcPr>
          <w:p w14:paraId="28A275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反模式</w:t>
            </w:r>
          </w:p>
        </w:tc>
      </w:tr>
      <w:tr w14:paraId="612E5E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F378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② RestTemplate / HttpClient</w:t>
            </w:r>
          </w:p>
        </w:tc>
        <w:tc>
          <w:tcPr>
            <w:tcW w:w="2160" w:type="dxa"/>
          </w:tcPr>
          <w:p w14:paraId="2B5949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手写 HTTP 调用，自己解 JSON</w:t>
            </w:r>
          </w:p>
        </w:tc>
        <w:tc>
          <w:tcPr>
            <w:tcW w:w="2160" w:type="dxa"/>
          </w:tcPr>
          <w:p w14:paraId="491E08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代码重复多、易错、没类型安全</w:t>
            </w:r>
          </w:p>
        </w:tc>
        <w:tc>
          <w:tcPr>
            <w:tcW w:w="2160" w:type="dxa"/>
          </w:tcPr>
          <w:p w14:paraId="25D5FA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学习用 / 简单脚本</w:t>
            </w:r>
          </w:p>
        </w:tc>
      </w:tr>
      <w:tr w14:paraId="7143B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AE0B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③ OpenFeign</w:t>
            </w:r>
          </w:p>
        </w:tc>
        <w:tc>
          <w:tcPr>
            <w:tcW w:w="2160" w:type="dxa"/>
          </w:tcPr>
          <w:p w14:paraId="365DD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声明式：接口 + 注解 = 自动远程调用</w:t>
            </w:r>
          </w:p>
        </w:tc>
        <w:tc>
          <w:tcPr>
            <w:tcW w:w="2160" w:type="dxa"/>
          </w:tcPr>
          <w:p w14:paraId="146D27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需要双方契约保持一致</w:t>
            </w:r>
          </w:p>
        </w:tc>
        <w:tc>
          <w:tcPr>
            <w:tcW w:w="2160" w:type="dxa"/>
          </w:tcPr>
          <w:p w14:paraId="058252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微服务标配</w:t>
            </w:r>
          </w:p>
        </w:tc>
      </w:tr>
    </w:tbl>
    <w:p w14:paraId="412EEAD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19.2.1 手写 RestTemplate 版本（反面教材）</w:t>
      </w:r>
    </w:p>
    <w:p w14:paraId="04059B0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RestTemplate restTemplate;   // 需要 @Bean 配置注入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Result&lt;Product&gt; getProductDetail(Long productId)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自己拼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url = "http://localhost:9002/product/" + productId;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自己处理类型擦除（List/Generic 这种泛型要写 ParameterizedTypeReference）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ResponseEntity&lt;Result&gt; resp = restTemplate.getForEntity(url, Result.class);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自己判 HTTP 状态码、读 body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(resp.getStatusCode() != HttpStatus.OK)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BusinessException("调 product 失败");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resp.getBody();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A2C307">
      <w:r>
        <w:rPr>
          <w:rFonts w:ascii="微软雅黑" w:hAnsi="微软雅黑" w:eastAsia="微软雅黑"/>
          <w:b w:val="0"/>
          <w:color w:val="C00000"/>
          <w:sz w:val="22"/>
        </w:rPr>
        <w:t>缺点：路径硬编码、泛型痛苦、错误处理啰嗦、没类型安全。</w:t>
      </w:r>
    </w:p>
    <w:p w14:paraId="008F7818"/>
    <w:p w14:paraId="03105D1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19.2.2 OpenFeign 版本（专业方案）</w:t>
      </w:r>
    </w:p>
    <w:p w14:paraId="3C14456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接口（不写实现，启动时 Spring 用动态代理给生成代理类）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@FeignClient(name = "mini-mall-product", url = "http://localhost:9002")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ProductFeignClient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@GetMapping("/product/{id}")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Result&lt;Map&lt;String, Object&gt;&gt; getById(@PathVariable("id") Long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业务代码用起来跟本地方法没区别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ProductFeignClient productFeignClient;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Result&lt;?&gt; getProductDetail(Long productId)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productFeignClient.getById(productId);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B5F9874">
      <w:r>
        <w:rPr>
          <w:rFonts w:ascii="微软雅黑" w:hAnsi="微软雅黑" w:eastAsia="微软雅黑"/>
          <w:b/>
          <w:sz w:val="21"/>
        </w:rPr>
        <w:t>Feign 帮你做的事：</w:t>
      </w:r>
    </w:p>
    <w:p w14:paraId="1E2FBA53">
      <w:r>
        <w:rPr>
          <w:rFonts w:ascii="微软雅黑" w:hAnsi="微软雅黑" w:eastAsia="微软雅黑"/>
          <w:b w:val="0"/>
          <w:sz w:val="22"/>
        </w:rPr>
        <w:t>• 自动拼 URL（看 @FeignClient 的 url + @GetMapping 的 path）</w:t>
      </w:r>
    </w:p>
    <w:p w14:paraId="2A50E749">
      <w:r>
        <w:rPr>
          <w:rFonts w:ascii="微软雅黑" w:hAnsi="微软雅黑" w:eastAsia="微软雅黑"/>
          <w:b w:val="0"/>
          <w:sz w:val="22"/>
        </w:rPr>
        <w:t>• 自动序列化/反序列化 JSON（用 Jackson）</w:t>
      </w:r>
    </w:p>
    <w:p w14:paraId="1D856E83">
      <w:r>
        <w:rPr>
          <w:rFonts w:ascii="微软雅黑" w:hAnsi="微软雅黑" w:eastAsia="微软雅黑"/>
          <w:b w:val="0"/>
          <w:sz w:val="22"/>
        </w:rPr>
        <w:t>• 自动 HTTP 调用（底层用 OkHttp / HttpClient）</w:t>
      </w:r>
    </w:p>
    <w:p w14:paraId="753A5295">
      <w:r>
        <w:rPr>
          <w:rFonts w:ascii="微软雅黑" w:hAnsi="微软雅黑" w:eastAsia="微软雅黑"/>
          <w:b w:val="0"/>
          <w:sz w:val="22"/>
        </w:rPr>
        <w:t>• 自动返回类型映射（你说 Result&lt;Map&gt;，它就给你 Result&lt;Map&gt;）</w:t>
      </w:r>
    </w:p>
    <w:p w14:paraId="54397874"/>
    <w:p w14:paraId="2AE84D1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19.3 Feign 的核心：动态代理</w:t>
      </w:r>
    </w:p>
    <w:p w14:paraId="67C840F2">
      <w:r>
        <w:rPr>
          <w:rFonts w:ascii="微软雅黑" w:hAnsi="微软雅黑" w:eastAsia="微软雅黑"/>
          <w:b/>
          <w:color w:val="C00000"/>
          <w:sz w:val="21"/>
        </w:rPr>
        <w:t>⭐ 关键认知：Feign 跟 MyBatis Mapper 是【同一种魔法】——动态代理。</w:t>
      </w:r>
    </w:p>
    <w:p w14:paraId="61C64920">
      <w:r>
        <w:rPr>
          <w:rFonts w:ascii="微软雅黑" w:hAnsi="微软雅黑" w:eastAsia="微软雅黑"/>
          <w:b w:val="0"/>
          <w:sz w:val="22"/>
        </w:rPr>
        <w:t>对照学习：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A21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D1EC3F">
            <w:pPr>
              <w:spacing w:after="0" w:line="240" w:lineRule="auto"/>
            </w:pPr>
          </w:p>
        </w:tc>
        <w:tc>
          <w:tcPr>
            <w:tcW w:w="2880" w:type="dxa"/>
          </w:tcPr>
          <w:p w14:paraId="2B1235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MyBatis Mapper</w:t>
            </w:r>
          </w:p>
        </w:tc>
        <w:tc>
          <w:tcPr>
            <w:tcW w:w="2880" w:type="dxa"/>
          </w:tcPr>
          <w:p w14:paraId="1382B2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Feign Client</w:t>
            </w:r>
          </w:p>
        </w:tc>
      </w:tr>
      <w:tr w14:paraId="780259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9728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接口长啥样</w:t>
            </w:r>
          </w:p>
        </w:tc>
        <w:tc>
          <w:tcPr>
            <w:tcW w:w="2880" w:type="dxa"/>
          </w:tcPr>
          <w:p w14:paraId="509BA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extends BaseMapper&lt;T&gt;</w:t>
            </w:r>
          </w:p>
        </w:tc>
        <w:tc>
          <w:tcPr>
            <w:tcW w:w="2880" w:type="dxa"/>
          </w:tcPr>
          <w:p w14:paraId="22C6D6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@FeignClient + 方法注解</w:t>
            </w:r>
          </w:p>
        </w:tc>
      </w:tr>
      <w:tr w14:paraId="064F7E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A62D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有实现类吗</w:t>
            </w:r>
          </w:p>
        </w:tc>
        <w:tc>
          <w:tcPr>
            <w:tcW w:w="2880" w:type="dxa"/>
          </w:tcPr>
          <w:p w14:paraId="63C738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  <w:tc>
          <w:tcPr>
            <w:tcW w:w="2880" w:type="dxa"/>
          </w:tcPr>
          <w:p w14:paraId="60916C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没有</w:t>
            </w:r>
          </w:p>
        </w:tc>
      </w:tr>
      <w:tr w14:paraId="403E5C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444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谁给生成代理实例</w:t>
            </w:r>
          </w:p>
        </w:tc>
        <w:tc>
          <w:tcPr>
            <w:tcW w:w="2880" w:type="dxa"/>
          </w:tcPr>
          <w:p w14:paraId="47A619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MyBatis 启动时</w:t>
            </w:r>
          </w:p>
        </w:tc>
        <w:tc>
          <w:tcPr>
            <w:tcW w:w="2880" w:type="dxa"/>
          </w:tcPr>
          <w:p w14:paraId="72DE46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启动时（@EnableFeignClients）</w:t>
            </w:r>
          </w:p>
        </w:tc>
      </w:tr>
      <w:tr w14:paraId="23A394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83C3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代理拦截后干啥</w:t>
            </w:r>
          </w:p>
        </w:tc>
        <w:tc>
          <w:tcPr>
            <w:tcW w:w="2880" w:type="dxa"/>
          </w:tcPr>
          <w:p w14:paraId="5D0B67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拼 SQL → 查 DB → 映射对象</w:t>
            </w:r>
          </w:p>
        </w:tc>
        <w:tc>
          <w:tcPr>
            <w:tcW w:w="2880" w:type="dxa"/>
          </w:tcPr>
          <w:p w14:paraId="52532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拼 HTTP → 调远程 → 反序列化</w:t>
            </w:r>
          </w:p>
        </w:tc>
      </w:tr>
      <w:tr w14:paraId="4F7E4A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35AD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业务怎么用</w:t>
            </w:r>
          </w:p>
        </w:tc>
        <w:tc>
          <w:tcPr>
            <w:tcW w:w="2880" w:type="dxa"/>
          </w:tcPr>
          <w:p w14:paraId="66ECE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@Autowired UserMapper</w:t>
            </w:r>
          </w:p>
        </w:tc>
        <w:tc>
          <w:tcPr>
            <w:tcW w:w="2880" w:type="dxa"/>
          </w:tcPr>
          <w:p w14:paraId="0244D4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@Autowired ProductFeignClient</w:t>
            </w:r>
          </w:p>
        </w:tc>
      </w:tr>
    </w:tbl>
    <w:p w14:paraId="65F481DE">
      <w:r>
        <w:rPr>
          <w:rFonts w:ascii="微软雅黑" w:hAnsi="微软雅黑" w:eastAsia="微软雅黑"/>
          <w:b w:val="0"/>
          <w:sz w:val="22"/>
        </w:rPr>
        <w:t>学一次理解一类技术 —— Feign / MyBatis / Spring Data JPA 全是这套。</w:t>
      </w:r>
    </w:p>
    <w:p w14:paraId="65379ECA"/>
    <w:p w14:paraId="46664A6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19.4 @EnableFeignClients 启动类开关</w:t>
      </w:r>
    </w:p>
    <w:p w14:paraId="73CEA4F7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 w14:paraId="18B054E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@ComponentScan("com.minimall")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@MapperScan("com.minimall.user.mapper")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@EnableFeignClients(basePackages = "com.minimall.user.client")   // ⭐ 新增这个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MiniMallUserApplication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main(String[] args)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SpringApplication.run(MiniMallUserApplication.class, args);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AF94E16">
      <w:r>
        <w:rPr>
          <w:rFonts w:ascii="微软雅黑" w:hAnsi="微软雅黑" w:eastAsia="微软雅黑"/>
          <w:b w:val="0"/>
          <w:sz w:val="22"/>
        </w:rPr>
        <w:t>作用：启动时扫描 basePackages 下所有 @FeignClient 标记的接口，给每个接口生成代理放进容器。</w:t>
      </w:r>
    </w:p>
    <w:p w14:paraId="2A02F5CE">
      <w:r>
        <w:rPr>
          <w:rFonts w:ascii="微软雅黑" w:hAnsi="微软雅黑" w:eastAsia="微软雅黑"/>
          <w:b w:val="0"/>
          <w:sz w:val="22"/>
        </w:rPr>
        <w:t>⚠️ 不写 basePackages 默认扫【启动类同级及子包】，跟 @ComponentScan 类似。</w:t>
      </w:r>
    </w:p>
    <w:p w14:paraId="49FC8EC3"/>
    <w:p w14:paraId="4EDABA7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19.5 @FeignClient 注解参数详解</w:t>
      </w:r>
    </w:p>
    <w:p w14:paraId="3B03268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@FeignClient(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 = "mini-mall-product",           // ① 客户端标识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url = "http://localhost:9002"          // ② 远程服务地址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ProductFeignClient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@GetMapping("/product/{id}")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Result&lt;Map&lt;String, Object&gt;&gt; getById(@PathVariable("id") Long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2CABAB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19.5.1 name 参数（现阶段 vs 接 Nacos 后）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CE26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83D2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</w:tcPr>
          <w:p w14:paraId="2FF343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name 的含义</w:t>
            </w:r>
          </w:p>
        </w:tc>
        <w:tc>
          <w:tcPr>
            <w:tcW w:w="2880" w:type="dxa"/>
          </w:tcPr>
          <w:p w14:paraId="7A187F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url 还要不要</w:t>
            </w:r>
          </w:p>
        </w:tc>
      </w:tr>
      <w:tr w14:paraId="61C47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B724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现在（没 Nacos）</w:t>
            </w:r>
          </w:p>
        </w:tc>
        <w:tc>
          <w:tcPr>
            <w:tcW w:w="2880" w:type="dxa"/>
          </w:tcPr>
          <w:p w14:paraId="73C1A5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只是【客户端标识】，区分多个 Feign 客户端 + 配置隔离</w:t>
            </w:r>
          </w:p>
        </w:tc>
        <w:tc>
          <w:tcPr>
            <w:tcW w:w="2880" w:type="dxa"/>
          </w:tcPr>
          <w:p w14:paraId="298854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要（硬编码服务地址）</w:t>
            </w:r>
          </w:p>
        </w:tc>
      </w:tr>
      <w:tr w14:paraId="4CE6F0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A356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 Nacos 后</w:t>
            </w:r>
          </w:p>
        </w:tc>
        <w:tc>
          <w:tcPr>
            <w:tcW w:w="2880" w:type="dxa"/>
          </w:tcPr>
          <w:p w14:paraId="17162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【服务发现的服务名】，自动找注册中心查实例 IP</w:t>
            </w:r>
          </w:p>
        </w:tc>
        <w:tc>
          <w:tcPr>
            <w:tcW w:w="2880" w:type="dxa"/>
          </w:tcPr>
          <w:p w14:paraId="5E68EF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不要了（自动）</w:t>
            </w:r>
          </w:p>
        </w:tc>
      </w:tr>
    </w:tbl>
    <w:p w14:paraId="0A5B16C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19.5.2 接口方法的注解必须跟对方 Controller【镜像】</w:t>
      </w:r>
    </w:p>
    <w:p w14:paraId="79A7C77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product-service 的 Controller（被调方）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@RequestMapping("/product")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ProductController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Result&lt;Product&gt; getById(@PathVariable("id") Long id) { ...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user-service 的 Feign Client（调用方）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@FeignClient(name = "mini-mall-product", url = "http://localhost:9002")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ProductFeignClient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@GetMapping("/product/{id}")           // ⭐ 完整路径要跟对方 RequestMapping + GetMapping 拼起来一致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Result&lt;Map&lt;String, Object&gt;&gt; getById(@PathVariable("id") Long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6052368">
      <w:r>
        <w:rPr>
          <w:rFonts w:ascii="微软雅黑" w:hAnsi="微软雅黑" w:eastAsia="微软雅黑"/>
          <w:b w:val="0"/>
          <w:color w:val="C00000"/>
          <w:sz w:val="22"/>
        </w:rPr>
        <w:t>⚠️ Feign 客户端的注解【完全是【发请求】用的，跟对方 Controller 镜像但不等价】</w:t>
      </w:r>
    </w:p>
    <w:p w14:paraId="4DF85411">
      <w:r>
        <w:rPr>
          <w:rFonts w:ascii="微软雅黑" w:hAnsi="微软雅黑" w:eastAsia="微软雅黑"/>
          <w:b w:val="0"/>
          <w:sz w:val="22"/>
        </w:rPr>
        <w:t>它【模仿】对方 Controller 长啥样，然后【发出】对应的 HTTP 请求。</w:t>
      </w:r>
    </w:p>
    <w:p w14:paraId="056F1F26"/>
    <w:p w14:paraId="25B5928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19.6 数据契约：为啥用 Map 不用 Product</w:t>
      </w:r>
    </w:p>
    <w:p w14:paraId="68904296">
      <w:r>
        <w:rPr>
          <w:rFonts w:ascii="微软雅黑" w:hAnsi="微软雅黑" w:eastAsia="微软雅黑"/>
          <w:b w:val="0"/>
          <w:sz w:val="22"/>
        </w:rPr>
        <w:t>我们的 Feign 接口返回类型是 Result&lt;Map&lt;String, Object&gt;&gt;，不是 Result&lt;Product&gt;。原因：</w:t>
      </w:r>
    </w:p>
    <w:p w14:paraId="2E05B20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[mini-mall-user 模块]            [mini-mall-product 模块]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user 的 Java 代码                  product 的 Java 代码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import com.minimall.user.*         import com.minimall.product.*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⚠️ 没 import com.minimall.product.entity.Product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因为 user 没引 product 模块（避免循环依赖）</w:t>
      </w:r>
    </w:p>
    <w:p w14:paraId="47C9807E">
      <w:r>
        <w:rPr>
          <w:rFonts w:ascii="微软雅黑" w:hAnsi="微软雅黑" w:eastAsia="微软雅黑"/>
          <w:b/>
          <w:sz w:val="21"/>
        </w:rPr>
        <w:t>3 种解决方案：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82"/>
        <w:gridCol w:w="2880"/>
      </w:tblGrid>
      <w:tr w14:paraId="54226E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6114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w="2880" w:type="dxa"/>
          </w:tcPr>
          <w:p w14:paraId="68BF37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  <w:tc>
          <w:tcPr>
            <w:tcW w:w="2880" w:type="dxa"/>
          </w:tcPr>
          <w:p w14:paraId="3E695F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优缺点</w:t>
            </w:r>
          </w:p>
        </w:tc>
      </w:tr>
      <w:tr w14:paraId="61EAAE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EE6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 用 Map 接收</w:t>
            </w:r>
          </w:p>
        </w:tc>
        <w:tc>
          <w:tcPr>
            <w:tcW w:w="2880" w:type="dxa"/>
          </w:tcPr>
          <w:p w14:paraId="214CA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Result&lt;Map&lt;String,Object&gt;&gt;</w:t>
            </w:r>
          </w:p>
        </w:tc>
        <w:tc>
          <w:tcPr>
            <w:tcW w:w="2880" w:type="dxa"/>
          </w:tcPr>
          <w:p w14:paraId="421BEB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最简单 ❌ 没类型安全，IDE 提示弱</w:t>
            </w:r>
          </w:p>
        </w:tc>
      </w:tr>
      <w:tr w14:paraId="3185F3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383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② 在 user 模块复制一份 Product 类</w:t>
            </w:r>
          </w:p>
        </w:tc>
        <w:tc>
          <w:tcPr>
            <w:tcW w:w="2880" w:type="dxa"/>
          </w:tcPr>
          <w:p w14:paraId="78D634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user.dto.ProductDTO 跟 product.entity.Product 同字段</w:t>
            </w:r>
          </w:p>
        </w:tc>
        <w:tc>
          <w:tcPr>
            <w:tcW w:w="2880" w:type="dxa"/>
          </w:tcPr>
          <w:p w14:paraId="3DA00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类型安全 ❌ 改字段要同步两边</w:t>
            </w:r>
          </w:p>
        </w:tc>
      </w:tr>
      <w:tr w14:paraId="0B714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E81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③ 抽 mini-mall-product-api 模块</w:t>
            </w:r>
          </w:p>
        </w:tc>
        <w:tc>
          <w:tcPr>
            <w:tcW w:w="2880" w:type="dxa"/>
          </w:tcPr>
          <w:p w14:paraId="15D681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Product/DTO 放公共 api 模块，所有调用方依赖它</w:t>
            </w:r>
          </w:p>
        </w:tc>
        <w:tc>
          <w:tcPr>
            <w:tcW w:w="2880" w:type="dxa"/>
          </w:tcPr>
          <w:p w14:paraId="1F5B17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业界标准 ❌ 工程复杂度高</w:t>
            </w:r>
          </w:p>
        </w:tc>
      </w:tr>
    </w:tbl>
    <w:p w14:paraId="1ED0233E">
      <w:r>
        <w:rPr>
          <w:rFonts w:ascii="微软雅黑" w:hAnsi="微软雅黑" w:eastAsia="微软雅黑"/>
          <w:b w:val="0"/>
          <w:color w:val="C00000"/>
          <w:sz w:val="22"/>
        </w:rPr>
        <w:t>⭐ 学习阶段选 ①（最简）；正式项目选 ③（最稳）。</w:t>
      </w:r>
    </w:p>
    <w:p w14:paraId="7D10DC08"/>
    <w:p w14:paraId="620810C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19.7 完整调用链路图</w:t>
      </w:r>
    </w:p>
    <w:p w14:paraId="7440AFD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GET http://localhost:9001/user/1/with-product/1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[user-service 9001]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UserController.getUserWithProduct(1, 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├─ ① userMapper.selectById(1)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│     └─ MySQL SELECT * FROM user WHERE id=1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│        └─ 返回 alice 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└─ ② productFeignClient.getById(1)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Feign 代理对象拦截方法调用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读 @FeignClient(url="http://localhost:9002") + @GetMapping("/product/{id}")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拼出 HTTP 请求 GET http://localhost:9002/product/1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发 HTTP（HttpClient/OkHttp）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[product-service 9002]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ProductController.getById(1)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ProductService.getById(1) (ServiceImpl 白嫖)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ProductMapper.selectById(1)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MySQL SELECT 拿到小米14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Result.success(product) → JSON 响应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Feign 收到 JSON 响应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用 Jackson 反序列化成 Result&lt;Map&lt;String,Object&gt;&gt;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返给 UserController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├─ ③ 拼装 {user, product} 一起返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0554A34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20.6.1 mini-mall-product/pom.xml 完整代码</w:t>
      </w:r>
    </w:p>
    <w:p w14:paraId="2738515E">
      <w:r>
        <w:rPr>
          <w:rFonts w:ascii="微软雅黑" w:hAnsi="微软雅黑" w:eastAsia="微软雅黑"/>
          <w:b w:val="0"/>
          <w:color w:val="2E74B5"/>
          <w:sz w:val="21"/>
        </w:rPr>
        <w:t>📁 跟 user pom 几乎一样，只是没引 jjwt / bcrypt / validation：</w:t>
      </w:r>
    </w:p>
    <w:p w14:paraId="2245C86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&lt;artifactId&gt;mini-mall-cloud&lt;/artifactId&gt;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&lt;version&gt;0.0.1-SNAPSHOT&lt;/version&gt;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&lt;artifactId&gt;mini-mall-product&lt;/artifactId&gt;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&lt;artifactId&gt;mini-mall-common-core&lt;/artifactId&gt;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&lt;artifactId&gt;spring-boot-starter-web&lt;/artifactId&gt;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&lt;groupId&gt;com.baomidou&lt;/groupId&gt;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&lt;artifactId&gt;mybatis-plus-spring-boot3-starter&lt;/artifactId&gt;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&lt;groupId&gt;com.mysql&lt;/groupId&gt;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&lt;artifactId&gt;mysql-connector-j&lt;/artifactId&gt;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&lt;scope&gt;runtime&lt;/scope&gt;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&lt;groupId&gt;org.projectlombok&lt;/groupId&gt;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&lt;artifactId&gt;lombok&lt;/artifactId&gt;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&lt;optional&gt;true&lt;/optional&gt;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&lt;build&gt;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&lt;artifactId&gt;spring-boot-maven-plugin&lt;/artifactId&gt;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&lt;/build&gt;</w:t>
      </w:r>
    </w:p>
    <w:p w14:paraId="14F609E6"/>
    <w:p w14:paraId="6026E4C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20.6.2 MiniMallProductApplication 启动类</w:t>
      </w:r>
    </w:p>
    <w:p w14:paraId="4FC716E6"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文件：mini-mall-product/src/main/java/com/minimall/product/MiniMallProductApplication.java</w:t>
      </w:r>
    </w:p>
    <w:p w14:paraId="54FBF2D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@ComponentScan("com.minimall")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@MapperScan("com.minimall.product.mapper")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MiniMallProductApplication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main(String[] args)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SpringApplication.run(MiniMallProductApplication.class, args);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3EB2348">
      <w:r>
        <w:rPr>
          <w:rFonts w:ascii="微软雅黑" w:hAnsi="微软雅黑" w:eastAsia="微软雅黑"/>
          <w:b w:val="0"/>
          <w:sz w:val="22"/>
        </w:rPr>
        <w:t>跟 user 启动类一样的套路，没 @EnableFeignClients（product 不调别人）。</w:t>
      </w:r>
    </w:p>
    <w:p w14:paraId="162A05E5"/>
    <w:p w14:paraId="36981B4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20.6.3 product/application.yml</w:t>
      </w:r>
    </w:p>
    <w:p w14:paraId="5F564430"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文件：mini-mall-product/src/main/resources/application.yml</w:t>
      </w:r>
    </w:p>
    <w:p w14:paraId="3F89E3F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port: 9002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datasource: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driver-class-name: com.mysql.cj.jdbc.Driver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url: jdbc:mysql://localhost:3306/mini_mall?...&amp;serverTimezone=Asia/Shanghai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username: root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password: 123456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mybatis-plus: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configuration: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log-impl: org.apache.ibatis.logging.stdout.StdOutImpl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map-underscore-to-camel-case: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global-config: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db-config: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logic-delete-field: isDeleted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logic-delete-value: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logic-not-delete-value: 0</w:t>
      </w:r>
    </w:p>
    <w:p w14:paraId="3416594B">
      <w:r>
        <w:rPr>
          <w:rFonts w:ascii="微软雅黑" w:hAnsi="微软雅黑" w:eastAsia="微软雅黑"/>
          <w:b w:val="0"/>
          <w:sz w:val="22"/>
        </w:rPr>
        <w:t>跟 user 几乎一样，差别就 2 处：端口 9002、应用名 mini-mall-product。</w:t>
      </w:r>
    </w:p>
    <w:p w14:paraId="0D45AADA">
      <w:r>
        <w:rPr>
          <w:rFonts w:ascii="微软雅黑" w:hAnsi="微软雅黑" w:eastAsia="微软雅黑"/>
          <w:b w:val="0"/>
          <w:color w:val="C00000"/>
          <w:sz w:val="22"/>
        </w:rPr>
        <w:t>⚠️ 用同一个 mini_mall 数据库 = 学习简化（生产环境每个服务一个 schema）。</w:t>
      </w:r>
    </w:p>
    <w:p w14:paraId="5BF3D1DB"/>
    <w:p w14:paraId="6CCC58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20.6.4 Product 实体类</w:t>
      </w:r>
    </w:p>
    <w:p w14:paraId="2F3E792B"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文件：mini-mall-product/src/main/java/com/minimall/product/entity/Product.java</w:t>
      </w:r>
    </w:p>
    <w:p w14:paraId="3AC72E8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@Getter @Setter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Product implements Serializable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long serialVersionUID = 1L;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@TableId(value = "id", type = IdType.AUTO)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Long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Long categoryId;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description;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detail;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BigDecimal price;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Integer stock;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Integer sales;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coverImage;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Byte status;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LocalDateTime createTime;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LocalDateTime updateTime;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@TableLogic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Byte isDeleted;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5CF5C17"/>
    <w:p w14:paraId="37037C2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20.6.5 ProductMapper（含防超卖注解 SQL）</w:t>
      </w:r>
    </w:p>
    <w:p w14:paraId="2C290245"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文件：mini-mall-product/src/main/java/com/minimall/product/mapper/ProductMapper.java</w:t>
      </w:r>
    </w:p>
    <w:p w14:paraId="7184EDE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@Mapper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ProductMapper extends BaseMapper&lt;Product&gt;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@Update("UPDATE product SET stock = stock - #{quantity}, sales = sales + #{quantity} " 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"WHERE id = #{productId} AND stock &gt;= #{quantity}")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int deductStock(@Param("productId") Long productId,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@Param("quantity") Integer quantity);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@Update("UPDATE product SET stock = stock + #{quantity}, sales = sales - #{quantity} " +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"WHERE id = #{productId}")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int restoreStock(@Param("productId") Long productId,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@Param("quantity") Integer quantity);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7419C8D"/>
    <w:p w14:paraId="4C92336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20.6.6 ProductService 接口 + 实现</w:t>
      </w:r>
    </w:p>
    <w:p w14:paraId="32BADBD2">
      <w:r>
        <w:rPr>
          <w:rFonts w:ascii="微软雅黑" w:hAnsi="微软雅黑" w:eastAsia="微软雅黑"/>
          <w:b w:val="0"/>
          <w:color w:val="2E74B5"/>
          <w:sz w:val="21"/>
        </w:rPr>
        <w:t>📁 IProductService.java（接口）</w:t>
      </w:r>
    </w:p>
    <w:p w14:paraId="40D114E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interface IProductService extends IService&lt;Product&gt;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现阶段空的，靠 IService 白嫖通用 CRUD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9B5E550">
      <w:r>
        <w:rPr>
          <w:rFonts w:ascii="微软雅黑" w:hAnsi="微软雅黑" w:eastAsia="微软雅黑"/>
          <w:b w:val="0"/>
          <w:color w:val="2E74B5"/>
          <w:sz w:val="21"/>
        </w:rPr>
        <w:t>📁 ProductServiceImpl.java（实现）</w:t>
      </w:r>
    </w:p>
    <w:p w14:paraId="387330B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ProductServiceImpl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extends ServiceImpl&lt;ProductMapper, Product&gt;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implements IProductService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自定义业务方法在这里加，现阶段空的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88535F1"/>
    <w:p w14:paraId="6828F91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20.6.7 ProductController（被 Feign 调的对象）</w:t>
      </w:r>
    </w:p>
    <w:p w14:paraId="42B9546F">
      <w:r>
        <w:rPr>
          <w:rFonts w:ascii="微软雅黑" w:hAnsi="微软雅黑" w:eastAsia="微软雅黑"/>
          <w:b w:val="0"/>
          <w:color w:val="2E74B5"/>
          <w:sz w:val="21"/>
        </w:rPr>
        <w:t>📁 文件：mini-mall-product/src/main/java/com/minimall/product/controller/ProductController.java</w:t>
      </w:r>
    </w:p>
    <w:p w14:paraId="1FEEBE7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@RequestMapping("/product")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ProductController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IProductService productService;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Result&lt;Product&gt; getById(@PathVariable("id") 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 product = productService.getById(id);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(product == null) throw new BusinessException("商品不存在");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Result.success(product);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Result&lt;List&lt;Product&gt;&gt; list()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List&lt;Product&gt; products = productService.list();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Result.success(products.subList(0, Math.min(10, products.size())));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984A3D8">
      <w:r>
        <w:rPr>
          <w:rFonts w:ascii="微软雅黑" w:hAnsi="微软雅黑" w:eastAsia="微软雅黑"/>
          <w:b/>
          <w:sz w:val="21"/>
        </w:rPr>
        <w:t>⭐ Feign Client 的注解必须跟这个 Controller【完全镜像】：</w:t>
      </w:r>
    </w:p>
    <w:p w14:paraId="29B3C0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ProductController（被调方）            ProductFeignClient（调方）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@RequestMapping("/product")           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├─ url + path 拼起来：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@GetMapping("/{id}")                  ─┘   http://localhost:9002/product/{id}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Result&lt;Product&gt; getById(            └────────────────┬──────────────┘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@PathVariable("id") Long id)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@FeignClient(url="http://localhost:9002")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@GetMapping("/product/{id}")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Result&lt;...&gt; getById(@PathVariable("id") Long id)</w:t>
      </w:r>
    </w:p>
    <w:p w14:paraId="1CB4D403"/>
    <w:p w14:paraId="39E06A3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20.6.8 ProductFeignClient（user 端的接口）</w:t>
      </w:r>
    </w:p>
    <w:p w14:paraId="0AD4C5A8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文件：mini-mall-user/src/main/java/com/minimall/user/client/ProductFeignClient.java</w:t>
      </w:r>
    </w:p>
    <w:p w14:paraId="6B326B2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com.minimall.user.client;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org.springframework.cloud.openfeign.FeignClient;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org.springframework.web.bind.annotation.GetMapping;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org.springframework.web.bind.annotation.PathVariable;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@FeignClient(name = "mini-mall-product", url = "http://localhost:9002")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interface ProductFeignClient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@GetMapping("/product/{id}")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Result&lt;Map&lt;String, Object&gt;&gt; getById(@PathVariable("id") Long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C5D3C42">
      <w:r>
        <w:rPr>
          <w:rFonts w:ascii="微软雅黑" w:hAnsi="微软雅黑" w:eastAsia="微软雅黑"/>
          <w:b w:val="0"/>
          <w:sz w:val="22"/>
        </w:rPr>
        <w:t>⭐ 不需要实现类，启动时 Spring 用动态代理生成代理实例放进容器。</w:t>
      </w:r>
    </w:p>
    <w:p w14:paraId="6E424475"/>
    <w:p w14:paraId="1118DD1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20.6.9 UserController 加 Feign 演示接口</w:t>
      </w:r>
    </w:p>
    <w:p w14:paraId="41354554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文件：mini-mall-user/src/main/java/com/minimall/user/controller/UserController.java</w:t>
      </w:r>
    </w:p>
    <w:p w14:paraId="47B6819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@RequestMapping("/user")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UserMapper userMapper;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IUserService userService;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ProductFeignClient productFeignClient;   // ⭐ 新注入 Feign Client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... 原有的 /user/{id} /register /login 接口省略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④ Feign 调用演示：拼装【用户 + 商品】信息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GET http://localhost:9001/user/{userId}/with-product/{productId}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@GetMapping("/{userId}/with-product/{productId}")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Result&lt;Map&lt;String, Object&gt;&gt; getUserWithProduct(@PathVariable Long userId,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@PathVariable Long productId)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查本地用户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userMapper.selectById(userId);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 == null) throw new BusinessException("用户不存在");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⭐ Feign 调远程服务，看起来像调本地方法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Result&lt;Map&lt;String, Object&gt;&gt; productResp = productFeignClient.getById(productId);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(productResp.getCode()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BusinessException(productResp.getMessage());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拼装返回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Map&lt;String, Object&gt; data = new 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data.put("user", user);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data.put("product", productResp.getData());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Result.success(data);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37B2D0D"/>
    <w:p w14:paraId="3A27C54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20.6.10 MiniMallUserApplication 加 @EnableFeignClients</w:t>
      </w:r>
    </w:p>
    <w:p w14:paraId="53A67B87">
      <w:r>
        <w:rPr>
          <w:rFonts w:ascii="微软雅黑" w:hAnsi="微软雅黑" w:eastAsia="微软雅黑"/>
          <w:b w:val="0"/>
          <w:color w:val="2E74B5"/>
          <w:sz w:val="21"/>
        </w:rPr>
        <w:t>📁 文件：mini-mall-user/src/main/java/com/minimall/user/MiniMallUserApplication.java</w:t>
      </w:r>
    </w:p>
    <w:p w14:paraId="3B4761E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@SpringBootApplication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@ComponentScan("com.minimall")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@MapperScan("com.minimall.user.mapper")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@EnableFeignClients(basePackages = "com.minimall.user.client")   // ⭐ 新增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MiniMallUserApplication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main(String[] args)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SpringApplication.run(MiniMallUserApplication.class, args);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6DAFD6E">
      <w:r>
        <w:rPr>
          <w:rFonts w:ascii="微软雅黑" w:hAnsi="微软雅黑" w:eastAsia="微软雅黑"/>
          <w:b w:val="0"/>
          <w:color w:val="C00000"/>
          <w:sz w:val="22"/>
        </w:rPr>
        <w:t>⭐ basePackages 必须包含放 Feign Client 接口的包，否则 Spring 扫不到、不生成代理。</w:t>
      </w:r>
    </w:p>
    <w:p w14:paraId="461C7590"/>
    <w:p w14:paraId="7AB62D9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20.6.11 实测响应</w:t>
      </w:r>
    </w:p>
    <w:p w14:paraId="7DE45F2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① 双服务都 OK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GET /user/1/with-product/1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{"code":200,"data":{"user":{...alice...}, "product":{...小米14...}}}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② 商品不存在（product 服务返 500）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GET /user/1/with-product/999999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{"code":500,"message":"商品不存在","data":null}   ← user 透传错误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③ 用户不存在（user 自己拦下，不调 product）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GET /user/999999/with-product/1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{"code":500,"message":"用户不存在","data":null}</w:t>
      </w:r>
    </w:p>
    <w:p w14:paraId="48F46AF7"/>
    <w:p w14:paraId="1E6FF71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20.8 旧版代码索引（简略对照）</w:t>
      </w:r>
    </w:p>
    <w:p w14:paraId="5DC7E58C">
      <w:r>
        <w:rPr>
          <w:rFonts w:ascii="微软雅黑" w:hAnsi="微软雅黑" w:eastAsia="微软雅黑"/>
          <w:b w:val="0"/>
          <w:color w:val="2E74B5"/>
          <w:sz w:val="21"/>
        </w:rPr>
        <w:t>📁 整个 Feign 链路涉及的文件：</w:t>
      </w:r>
    </w:p>
    <w:p w14:paraId="3C50433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mini-mall-user/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MiniMallUserApplication.java       ← 加 @EnableFeignClients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client/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└── ProductFeignClient.java        ← Feign 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 controller/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└── UserController.java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 getUserWithProduct(...)    ← 演示接口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mini-mall-product/                     ← 第 2 个微服务整套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MiniMallProductApplication.java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controller/ProductController.java  ← 被调方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service/{IProductService, impl/}   ← 业务层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mapper/ProductMapper.java          ← MP Mapper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entity/Product.java                ← 实体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pom.xml                            ← 跟 user 几乎一样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 application.yml                    ← 端口 9002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0116795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19.9 常见错误速查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0A25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5812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错误现象</w:t>
            </w:r>
          </w:p>
        </w:tc>
        <w:tc>
          <w:tcPr>
            <w:tcW w:w="2880" w:type="dxa"/>
          </w:tcPr>
          <w:p w14:paraId="3F873C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w="2880" w:type="dxa"/>
          </w:tcPr>
          <w:p w14:paraId="22ABC8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</w:t>
            </w:r>
          </w:p>
        </w:tc>
      </w:tr>
      <w:tr w14:paraId="20948E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9A6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 user 报 BeanCreation 错</w:t>
            </w:r>
          </w:p>
        </w:tc>
        <w:tc>
          <w:tcPr>
            <w:tcW w:w="2880" w:type="dxa"/>
          </w:tcPr>
          <w:p w14:paraId="5E1B58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@EnableFeignClients 没加 / basePackages 写错</w:t>
            </w:r>
          </w:p>
        </w:tc>
        <w:tc>
          <w:tcPr>
            <w:tcW w:w="2880" w:type="dxa"/>
          </w:tcPr>
          <w:p w14:paraId="232CE6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启动类加注解，检查包路径</w:t>
            </w:r>
          </w:p>
        </w:tc>
      </w:tr>
      <w:tr w14:paraId="35D4C4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D6C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Feign 调用返 404</w:t>
            </w:r>
          </w:p>
        </w:tc>
        <w:tc>
          <w:tcPr>
            <w:tcW w:w="2880" w:type="dxa"/>
          </w:tcPr>
          <w:p w14:paraId="09446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接口的 @GetMapping path 跟对方 Controller 不一致</w:t>
            </w:r>
          </w:p>
        </w:tc>
        <w:tc>
          <w:tcPr>
            <w:tcW w:w="2880" w:type="dxa"/>
          </w:tcPr>
          <w:p w14:paraId="6668A8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对照对方 RequestMapping + 方法注解拼完整路径</w:t>
            </w:r>
          </w:p>
        </w:tc>
      </w:tr>
      <w:tr w14:paraId="506664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FDD2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Feign 调用 Connection refused</w:t>
            </w:r>
          </w:p>
        </w:tc>
        <w:tc>
          <w:tcPr>
            <w:tcW w:w="2880" w:type="dxa"/>
          </w:tcPr>
          <w:p w14:paraId="6197F2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对方服务没启动 / url 端口写错</w:t>
            </w:r>
          </w:p>
        </w:tc>
        <w:tc>
          <w:tcPr>
            <w:tcW w:w="2880" w:type="dxa"/>
          </w:tcPr>
          <w:p w14:paraId="7ACB4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 curl 对方接口确认能通</w:t>
            </w:r>
          </w:p>
        </w:tc>
      </w:tr>
      <w:tr w14:paraId="1B761A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CF3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返回的 data 字段都是 null</w:t>
            </w:r>
          </w:p>
        </w:tc>
        <w:tc>
          <w:tcPr>
            <w:tcW w:w="2880" w:type="dxa"/>
          </w:tcPr>
          <w:p w14:paraId="472CBC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 的 key 跟对方 Controller 返的字段名对不上</w:t>
            </w:r>
          </w:p>
        </w:tc>
        <w:tc>
          <w:tcPr>
            <w:tcW w:w="2880" w:type="dxa"/>
          </w:tcPr>
          <w:p w14:paraId="5D6071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看对方实际 JSON，对齐 key</w:t>
            </w:r>
          </w:p>
        </w:tc>
      </w:tr>
      <w:tr w14:paraId="3D9FC6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0ACA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@FeignClient name 写错或重复</w:t>
            </w:r>
          </w:p>
        </w:tc>
        <w:tc>
          <w:tcPr>
            <w:tcW w:w="2880" w:type="dxa"/>
          </w:tcPr>
          <w:p w14:paraId="252F79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Feign Client 标识冲突</w:t>
            </w:r>
          </w:p>
        </w:tc>
        <w:tc>
          <w:tcPr>
            <w:tcW w:w="2880" w:type="dxa"/>
          </w:tcPr>
          <w:p w14:paraId="73E15D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全项目 name 唯一，一般等于对方 spring.application.name</w:t>
            </w:r>
          </w:p>
        </w:tc>
      </w:tr>
    </w:tbl>
    <w:p w14:paraId="3B11C749"/>
    <w:p w14:paraId="693E509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19.10 一句话总结</w:t>
      </w:r>
    </w:p>
    <w:p w14:paraId="4D1FA7DF">
      <w:r>
        <w:rPr>
          <w:rFonts w:ascii="微软雅黑" w:hAnsi="微软雅黑" w:eastAsia="微软雅黑"/>
          <w:b/>
          <w:color w:val="C00000"/>
          <w:sz w:val="22"/>
        </w:rPr>
        <w:t>Feign = MyBatis 风格的 HTTP 客户端：接口 + 注解 + 动态代理。</w:t>
      </w:r>
    </w:p>
    <w:p w14:paraId="09F19C30">
      <w:r>
        <w:rPr>
          <w:rFonts w:ascii="微软雅黑" w:hAnsi="微软雅黑" w:eastAsia="微软雅黑"/>
          <w:b w:val="0"/>
          <w:sz w:val="22"/>
        </w:rPr>
        <w:t>现阶段用硬编码 url，接 Nacos 后改用 name=服务名自动发现。</w:t>
      </w:r>
    </w:p>
    <w:p w14:paraId="7C5292DE">
      <w:r>
        <w:rPr>
          <w:rFonts w:ascii="微软雅黑" w:hAnsi="微软雅黑" w:eastAsia="微软雅黑"/>
          <w:b w:val="0"/>
          <w:sz w:val="22"/>
        </w:rPr>
        <w:t>跨服务的【数据契约】是后续重点（DTO 模块化）。</w:t>
      </w:r>
    </w:p>
    <w:p w14:paraId="5706BEB7"/>
    <w:p w14:paraId="7D887C09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mini-mall-cloud D 阶段：网关</w:t>
      </w:r>
    </w:p>
    <w:p w14:paraId="02C02FAC">
      <w:r>
        <w:rPr>
          <w:rFonts w:ascii="微软雅黑" w:hAnsi="微软雅黑" w:eastAsia="微软雅黑"/>
          <w:b/>
          <w:sz w:val="21"/>
        </w:rPr>
        <w:t>D1 + D2 完整记录 | 基础知识深入版 + 完整代码 + 架构图 + 三大踩坑实录</w:t>
      </w:r>
    </w:p>
    <w:p w14:paraId="54BB26F9">
      <w:r>
        <w:rPr>
          <w:rFonts w:ascii="微软雅黑" w:hAnsi="微软雅黑" w:eastAsia="微软雅黑"/>
          <w:b w:val="0"/>
          <w:sz w:val="21"/>
        </w:rPr>
        <w:t>2026-06-19  |  与 v7 docx 配套阅读</w:t>
      </w:r>
    </w:p>
    <w:p w14:paraId="00AE024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21.0 D 阶段全景</w:t>
      </w:r>
    </w:p>
    <w:p w14:paraId="4E6102F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D 阶段目标一句话</w:t>
      </w:r>
    </w:p>
    <w:p w14:paraId="1EEB39D1">
      <w:r>
        <w:rPr>
          <w:rFonts w:ascii="微软雅黑" w:hAnsi="微软雅黑" w:eastAsia="微软雅黑"/>
          <w:b w:val="0"/>
          <w:sz w:val="21"/>
        </w:rPr>
        <w:t>给整个微服务系统加一个【统一入口】mini-mall-gateway。</w:t>
      </w:r>
    </w:p>
    <w:p w14:paraId="2A654B85">
      <w:r>
        <w:rPr>
          <w:rFonts w:ascii="微软雅黑" w:hAnsi="微软雅黑" w:eastAsia="微软雅黑"/>
          <w:b w:val="0"/>
          <w:sz w:val="21"/>
        </w:rPr>
        <w:t>以前前端要记 N 个端口（9001 / 9002 / 9003...），</w:t>
      </w:r>
    </w:p>
    <w:p w14:paraId="1EA78F07">
      <w:r>
        <w:rPr>
          <w:rFonts w:ascii="微软雅黑" w:hAnsi="微软雅黑" w:eastAsia="微软雅黑"/>
          <w:b w:val="0"/>
          <w:sz w:val="21"/>
        </w:rPr>
        <w:t>以后前端只记一个端口（9080），网关按 path 自动转发到对应下游服务。</w:t>
      </w:r>
    </w:p>
    <w:p w14:paraId="2426B4B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加网关前 vs 后（架构图）</w:t>
      </w:r>
    </w:p>
    <w:p w14:paraId="130C939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加网关之前：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浏览器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├──→ http://localhost:9001/user/login        (登录)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├──→ http://localhost:9001/user/{id}         (查用户)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├──→ http://localhost:9002/product/{id}      (查商品)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└──→ http://localhost:9003/order/...         (订单)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前端记 N 个端口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每个服务自己鉴权 / CORS / 日志 → 复制粘贴地狱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────────────────────────────────────────────────────────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加网关之后：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┌──────────────────────────────────┐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浏览器 ─→ 9080│ mini-mall-gateway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① 路由：根据 path 转发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  /user/**    → 9001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  /product/** → 9002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② 全局 Filter（D3 步骤）：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  - JWT 鉴权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  - 白名单（登录/注册）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  - 解析 token → 塞 X-User-Id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  - 跨域 / 限流 / 日志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└─────┬─────────────────┬──────────┘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│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┌─────▼────┐      ┌─────▼──────┐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user:9001│      │product:9002│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└──────────┘      └────────────┘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4D32DF8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 小步路线图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56A1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8CF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2880" w:type="dxa"/>
          </w:tcPr>
          <w:p w14:paraId="090286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w="2880" w:type="dxa"/>
          </w:tcPr>
          <w:p w14:paraId="7E0F36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02D499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AB52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D1</w:t>
            </w:r>
          </w:p>
        </w:tc>
        <w:tc>
          <w:tcPr>
            <w:tcW w:w="2880" w:type="dxa"/>
          </w:tcPr>
          <w:p w14:paraId="13F33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 mini-mall-gateway 模块骨架</w:t>
            </w:r>
          </w:p>
        </w:tc>
        <w:tc>
          <w:tcPr>
            <w:tcW w:w="2880" w:type="dxa"/>
          </w:tcPr>
          <w:p w14:paraId="77945F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 完成</w:t>
            </w:r>
          </w:p>
        </w:tc>
      </w:tr>
      <w:tr w14:paraId="1D9E00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B6EA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D2</w:t>
            </w:r>
          </w:p>
        </w:tc>
        <w:tc>
          <w:tcPr>
            <w:tcW w:w="2880" w:type="dxa"/>
          </w:tcPr>
          <w:p w14:paraId="4E22C1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 配 2 条静态路由</w:t>
            </w:r>
          </w:p>
        </w:tc>
        <w:tc>
          <w:tcPr>
            <w:tcW w:w="2880" w:type="dxa"/>
          </w:tcPr>
          <w:p w14:paraId="514C89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 完成</w:t>
            </w:r>
          </w:p>
        </w:tc>
      </w:tr>
      <w:tr w14:paraId="5A02BD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A872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D3</w:t>
            </w:r>
          </w:p>
        </w:tc>
        <w:tc>
          <w:tcPr>
            <w:tcW w:w="2880" w:type="dxa"/>
          </w:tcPr>
          <w:p w14:paraId="71D830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GlobalFilter 做 JWT 鉴权 + 透传 userId</w:t>
            </w:r>
          </w:p>
        </w:tc>
        <w:tc>
          <w:tcPr>
            <w:tcW w:w="2880" w:type="dxa"/>
          </w:tcPr>
          <w:p w14:paraId="14B9CB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</w:tr>
      <w:tr w14:paraId="7CE7DD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6C31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D4</w:t>
            </w:r>
          </w:p>
        </w:tc>
        <w:tc>
          <w:tcPr>
            <w:tcW w:w="2880" w:type="dxa"/>
          </w:tcPr>
          <w:p w14:paraId="5A2304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 jar 联调</w:t>
            </w:r>
          </w:p>
        </w:tc>
        <w:tc>
          <w:tcPr>
            <w:tcW w:w="2880" w:type="dxa"/>
          </w:tcPr>
          <w:p w14:paraId="4C771C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待启动</w:t>
            </w:r>
          </w:p>
        </w:tc>
      </w:tr>
    </w:tbl>
    <w:p w14:paraId="7AEACD33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21.1 基础：为什么需要网关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1684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7038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</w:t>
            </w:r>
          </w:p>
        </w:tc>
        <w:tc>
          <w:tcPr>
            <w:tcW w:w="2880" w:type="dxa"/>
          </w:tcPr>
          <w:p w14:paraId="416D73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无网关时</w:t>
            </w:r>
          </w:p>
        </w:tc>
        <w:tc>
          <w:tcPr>
            <w:tcW w:w="2880" w:type="dxa"/>
          </w:tcPr>
          <w:p w14:paraId="595567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有网关后</w:t>
            </w:r>
          </w:p>
        </w:tc>
      </w:tr>
      <w:tr w14:paraId="16FDA1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02E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前端复杂度</w:t>
            </w:r>
          </w:p>
        </w:tc>
        <w:tc>
          <w:tcPr>
            <w:tcW w:w="2880" w:type="dxa"/>
          </w:tcPr>
          <w:p w14:paraId="7D8641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 N 个端口，加服务改配置</w:t>
            </w:r>
          </w:p>
        </w:tc>
        <w:tc>
          <w:tcPr>
            <w:tcW w:w="2880" w:type="dxa"/>
          </w:tcPr>
          <w:p w14:paraId="59292F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只记 1 个端口</w:t>
            </w:r>
          </w:p>
        </w:tc>
      </w:tr>
      <w:tr w14:paraId="6E44F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D9E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鉴权重复</w:t>
            </w:r>
          </w:p>
        </w:tc>
        <w:tc>
          <w:tcPr>
            <w:tcW w:w="2880" w:type="dxa"/>
          </w:tcPr>
          <w:p w14:paraId="3B175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每个服务都写一遍 JwtInterceptor</w:t>
            </w:r>
          </w:p>
        </w:tc>
        <w:tc>
          <w:tcPr>
            <w:tcW w:w="2880" w:type="dxa"/>
          </w:tcPr>
          <w:p w14:paraId="219AE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网关一处搞定</w:t>
            </w:r>
          </w:p>
        </w:tc>
      </w:tr>
      <w:tr w14:paraId="5F5152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76DF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跨域 CORS</w:t>
            </w:r>
          </w:p>
        </w:tc>
        <w:tc>
          <w:tcPr>
            <w:tcW w:w="2880" w:type="dxa"/>
          </w:tcPr>
          <w:p w14:paraId="123631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每个服务都配 CORS Filter</w:t>
            </w:r>
          </w:p>
        </w:tc>
        <w:tc>
          <w:tcPr>
            <w:tcW w:w="2880" w:type="dxa"/>
          </w:tcPr>
          <w:p w14:paraId="799A6A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网关统一配</w:t>
            </w:r>
          </w:p>
        </w:tc>
      </w:tr>
      <w:tr w14:paraId="641761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CAA1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限流/日志</w:t>
            </w:r>
          </w:p>
        </w:tc>
        <w:tc>
          <w:tcPr>
            <w:tcW w:w="2880" w:type="dxa"/>
          </w:tcPr>
          <w:p w14:paraId="295730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散落各处，没有统一入口</w:t>
            </w:r>
          </w:p>
        </w:tc>
        <w:tc>
          <w:tcPr>
            <w:tcW w:w="2880" w:type="dxa"/>
          </w:tcPr>
          <w:p w14:paraId="4CEC48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网关统一切面</w:t>
            </w:r>
          </w:p>
        </w:tc>
      </w:tr>
    </w:tbl>
    <w:p w14:paraId="0D741237">
      <w:r>
        <w:rPr>
          <w:rFonts w:ascii="微软雅黑" w:hAnsi="微软雅黑" w:eastAsia="微软雅黑"/>
          <w:b/>
          <w:color w:val="C00000"/>
          <w:sz w:val="21"/>
        </w:rPr>
        <w:t>核心思想：横切关注点（鉴权/跨域/日志）统一在网关；业务服务只管业务。</w:t>
      </w:r>
    </w:p>
    <w:p w14:paraId="7B29566D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21.2 单体 JwtInterceptor 怎么变成微服务 Gateway 的</w:t>
      </w:r>
    </w:p>
    <w:p w14:paraId="4BF9061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21.2.1 单体里 JwtInterceptor 的完整代码</w:t>
      </w:r>
    </w:p>
    <w:p w14:paraId="502FD518">
      <w:r>
        <w:rPr>
          <w:rFonts w:ascii="微软雅黑" w:hAnsi="微软雅黑" w:eastAsia="微软雅黑"/>
          <w:b w:val="0"/>
          <w:sz w:val="21"/>
        </w:rPr>
        <w:t>文件：mini-mall (单体)/src/main/java/com/minimall/minimall/interceptor/JwtInterceptor.java</w:t>
      </w:r>
    </w:p>
    <w:p w14:paraId="46511B7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JwtInterceptor implements HandlerInterceptor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在 Controller 方法执行【之前】调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返 true 放行，返 false 中断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boolean preHandle(HttpServletRequest request,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HttpServletResponse response,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Object handler) throws 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拿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token = request.getHeader("Authorization");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(token == null || !token.startsWith("Bearer 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response.setStatus(401);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token = token.substring(7);  // 去掉 "Bearer " 前缀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解 token（解失败抛异常，被 Catch 转 401）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Long userId = jwtUtil.getUserIdFromToken(token);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String username = jwtUtil.getUsernameFromToken(token);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③ ⭐ 塞 ThreadLocal —— 这是关键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BaseContext.setCurrentId(userId);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BaseContext.setCurrentUsername(username);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response.setStatus(401);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Controller 方法执行【完毕之后】调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必须清 ThreadLocal，否则下次请求复用线程会污染数据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afterCompletion(HttpServletRequest request,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HttpServletResponse response,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Object handler,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Exception ex)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BaseContext.clear();   // ⭐ 清理 ThreadLocal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1010044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 xml:space="preserve">21.2.2 </w:t>
      </w:r>
      <w:r>
        <w:rPr>
          <w:rFonts w:hint="eastAsia" w:ascii="微软雅黑" w:hAnsi="微软雅黑" w:eastAsia="微软雅黑"/>
          <w:b/>
          <w:color w:val="1F3864"/>
          <w:sz w:val="26"/>
          <w:lang w:val="en-US" w:eastAsia="zh-CN"/>
        </w:rPr>
        <w:t>user</w:t>
      </w:r>
      <w:bookmarkStart w:id="0" w:name="_GoBack"/>
      <w:bookmarkEnd w:id="0"/>
      <w:r>
        <w:rPr>
          <w:rFonts w:ascii="微软雅黑" w:hAnsi="微软雅黑" w:eastAsia="微软雅黑"/>
          <w:b/>
          <w:color w:val="1F3864"/>
          <w:sz w:val="26"/>
        </w:rPr>
        <w:t>Context —— ThreadLocal 的封装</w:t>
      </w:r>
    </w:p>
    <w:p w14:paraId="598DE451">
      <w:r>
        <w:rPr>
          <w:rFonts w:ascii="微软雅黑" w:hAnsi="微软雅黑" w:eastAsia="微软雅黑"/>
          <w:b w:val="0"/>
          <w:sz w:val="21"/>
        </w:rPr>
        <w:t>文件：BaseContext.java（单体里的工具类）</w:t>
      </w:r>
    </w:p>
    <w:p w14:paraId="523C390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BaseContext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⭐ 核心：ThreadLocal —— 每个线程一个独立储物柜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ThreadLocal&lt;Long&gt; CURRENT_ID = new ThreadLocal&lt;&gt;();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ThreadLocal&lt;String&gt; CURRENT_USERNAME = new ThreadLocal&lt;&gt;();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setCurrentId(Long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CURRENT_ID.set(id);              // 塞进【当前线程】的储物柜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Long getCurrentId()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CURRENT_ID.get();          // 从【当前线程】的储物柜取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setCurrentUsername(String name)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CURRENT_USERNAME.set(name);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String getCurrentUsername()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CURRENT_USERNAME.get();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clear()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CURRENT_ID.remove();              // 清理（防内存泄漏 + 防污染）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CURRENT_USERNAME.remove();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69A6155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21.2.3 ⭐ ThreadLocal 到底是什么？</w:t>
      </w:r>
    </w:p>
    <w:p w14:paraId="0559931B">
      <w:r>
        <w:rPr>
          <w:rFonts w:ascii="微软雅黑" w:hAnsi="微软雅黑" w:eastAsia="微软雅黑"/>
          <w:b/>
          <w:sz w:val="21"/>
        </w:rPr>
        <w:t>一句话：每个线程有一个【专属储物柜】，互相看不见。</w:t>
      </w:r>
    </w:p>
    <w:p w14:paraId="1A998E8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ThreadLocal 的工作原理：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每个 Thread 对象内部都有一个 ThreadLocalMap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（你可以理解成一个 Map&lt;ThreadLocal对象, 实际值&gt;）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Thread-A 的 ThreadLocalMap: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{CURRENT_ID → 100, CURRENT_USERNAME → "alice"}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Thread-B 的 ThreadLocalMap: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{CURRENT_ID → 200, CURRENT_USERNAME → "bob"}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当 Thread-A 调 CURRENT_ID.set(100):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找当前线程（Thread-A）的 ThreadLocalMap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塞进去 (CURRENT_ID, 100)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当 Thread-A 调 CURRENT_ID.get():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找当前线程（Thread-A）的 ThreadLocalMap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→ 拿 100 出来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⚠️ Thread-B 完全看不到 Thread-A 的数据，反之亦然。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两个线程互相隔离。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1555BD2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21.2.4 真实场景类比</w:t>
      </w:r>
    </w:p>
    <w:p w14:paraId="257EB6A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餐厅类比：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ThreadLocal = 每张桌子有一个抽屉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Thread = 桌子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set / get = 服务员在【当前桌】的抽屉里放/拿东西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┌──── 1 号桌 ────┐  ┌──── 2 号桌 ────┐  ┌──── 3 号桌 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│  抽屉:         │  │  抽屉:         │  │  抽屉: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│  - 客人=alice  │  │  - 客人=bob    │  │  - 客人=charlie│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│  - 总额=58 元   │  │  - 总额=120 元  │  │  - 总额=30 元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└────────────────┘  └────────────────┘  └────────────────┘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服务员在 1 号桌的抽屉拿东西时，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完全不会拿到 2 号桌、3 号桌的内容。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关键点：抽屉里的东西，只有【这张桌子的人】能看见。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696AEEE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21.2.5 单体里为什么能用 ThreadLocal？</w:t>
      </w:r>
    </w:p>
    <w:p w14:paraId="70A2E58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单体里的完整流程：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浏览器 ─→ Tomcat 收到请求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└─ 从【线程池】挑一个空闲线程 Thread-A 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↓ 这一整个请求【自始至终】都在 Thread-A 上跑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① JwtInterceptor.preHandle()      ← 在 Thread-A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BaseContext.setCurrentId(100) ← 塞 Thread-A 的储物柜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② Controller.method()             ← 还在 Thread-A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BaseContext.getCurrentId()    ← 从 Thread-A 储物柜拿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→ 100  ✓ 拿到了！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③ Service.doBusinessLogic()       ← 还在 Thread-A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BaseContext.getCurrentId()    ← 同一个储物柜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  → 100  ✓ 拿到了！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④ JwtInterceptor.afterCompletion()← 还在 Thread-A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BaseContext.clear()           ← 清掉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 Controller 能拿到？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因为 Interceptor → Controller → Service 三者跑在【同一个线程】，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储物柜（ThreadLocal）共享。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24ABBC5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21.2.6 微服务为什么不能用 ThreadLocal？</w:t>
      </w:r>
    </w:p>
    <w:p w14:paraId="700D445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微服务的完整流程：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浏览器 ─→ Gateway (Netty 进程 :9080)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└─ Netty 线程池里挑个 Thread-G 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① AuthGlobalFilter.filter()        ← 在 Thread-G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│   假设：BaseContext.setId(100)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│   ← 塞进 Gateway 进程的 Thread-G 储物柜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② HTTP 转发到 user-service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│  ⚠️ 这里是【跨进程】，是 HTTP 调用！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┌─ user-service (Tomcat 进程 :9001) 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  │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  └─ Tomcat 线程池挑 Thread-U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         │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         ③ UserController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            BaseContext.getId()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            → null ❌ 拿不到！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因为 Thread-U 是 user 进程里的，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跟 Gateway 的 Thread-G 是【不同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JVM、不同线程池、不同储物柜】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└────────────────────────────────────┘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ThreadLocal 是【进程内 + 线程内】的，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跨进程？根本传不过去！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0FB214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21.2.7 微服务的解法：HTTP header 透传</w:t>
      </w:r>
    </w:p>
    <w:p w14:paraId="772CD32B">
      <w:r>
        <w:rPr>
          <w:rFonts w:ascii="微软雅黑" w:hAnsi="微软雅黑" w:eastAsia="微软雅黑"/>
          <w:b/>
          <w:color w:val="2E74B5"/>
          <w:sz w:val="21"/>
        </w:rPr>
        <w:t>既然内存传不过去，那就用 HTTP 本身传 —— HTTP header。</w:t>
      </w:r>
    </w:p>
    <w:p w14:paraId="25BDAEF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新方案：Gateway 把 userId 塞进 HTTP header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下游服务从 header 读出来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浏览器 ─→ Gateway (:9080)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① AuthGlobalFilter 解 token → userId = 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② ⭐ 改写请求：往 HTTP header 加 X-User-Id = 100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▼ HTTP 转发（header 跟着请求一起走）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用户服务 (:9001)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③ Controller 里：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   Long userId = request.getHeader("X-User-Id"); // 100 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④ 业务正常用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关键：HTTP header 是【HTTP 协议】的一部分，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跨进程不是问题（HTTP 本就是设计来跨机器的）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50A1F18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21.2.8 Gateway 里写 Filter 的代码（D3 预告）</w:t>
      </w:r>
    </w:p>
    <w:p w14:paraId="7FC5845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AuthGlobalFilter implements GlobalFilter, Ordered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filter 方法接收 ServerWebExchange（WebFlux 版的 request+response）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返回 Mono&lt;Void&gt;（响应式数据流）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Mono&lt;Void&gt; filter(ServerWebExchange exchange, GatewayFilterChain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ServerHttpRequest request = exchange.getRequest();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path = request.getURI().getPath();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白名单：登录/注册不校验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(path.startsWith("/user/login") || path.startsWith("/user/register"))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chain.filter(exchange);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拿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token = request.getHeaders().getFirst("Authorization");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(token == null || !token.startsWith("Bearer 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token = token.substring(7);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解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Long userId;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userId = jwtUtil.getUserIdFromToken(token);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④ ⭐ 改写请求：往 header 加 X-User-Id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ServerHttpRequest mutated = request.mutate()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.header("X-User-Id", String.valueOf(userId))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⑤ 继续往下走（带改过的 request）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chain.filter(exchange.mutate().request(mutated).build());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Mono&lt;Void&gt; unauthorized(ServerWebExchange exchange)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exchange.getResponse().setStatusCode(HttpStatus.UNAUTHORIZED);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int getOrder()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-100;  // 越小越先执行，确保鉴权先于路由转发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5E59746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21.2.9 下游 Controller 怎么取 X-User-Id</w:t>
      </w:r>
    </w:p>
    <w:p w14:paraId="65971B7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方案 A：每个 Controller 直接读 header（笨办法）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@GetMapping("/me")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public Result me(HttpServletRequest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Long userId = Long.valueOf(request.getHeader("X-User-Id"));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return Result.success(userService.getById(userId));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方案 B：写个 HeaderInterceptor 自动塞回 ThreadLocal（推荐，对齐单体）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public class HeaderInterceptor implements HandlerInterceptor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public boolean preHandle(HttpServletRequest req, 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String userId = req.getHeader("X-User-Id");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if (userId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BaseContext.setCurrentId(Long.valueOf(userId));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public void afterCompletion(...)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BaseContext.clear();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这样下游业务代码可以照旧写 BaseContext.getCurrentId()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完全不用知道"上游是网关解的 token"。漂亮 ✓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50105CE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21.2.10 单体 vs 微服务 完整对比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043C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9B4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643DBA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+ JwtInterceptor</w:t>
            </w:r>
          </w:p>
        </w:tc>
        <w:tc>
          <w:tcPr>
            <w:tcW w:w="2880" w:type="dxa"/>
          </w:tcPr>
          <w:p w14:paraId="2BCAE9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+ Gateway</w:t>
            </w:r>
          </w:p>
        </w:tc>
      </w:tr>
      <w:tr w14:paraId="243E80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EA3A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在哪解 token</w:t>
            </w:r>
          </w:p>
        </w:tc>
        <w:tc>
          <w:tcPr>
            <w:tcW w:w="2880" w:type="dxa"/>
          </w:tcPr>
          <w:p w14:paraId="75FC9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 服务自己内部</w:t>
            </w:r>
          </w:p>
        </w:tc>
        <w:tc>
          <w:tcPr>
            <w:tcW w:w="2880" w:type="dxa"/>
          </w:tcPr>
          <w:p w14:paraId="7BE8D2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Gateway 统一解</w:t>
            </w:r>
          </w:p>
        </w:tc>
      </w:tr>
      <w:tr w14:paraId="090D11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411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userId 怎么传</w:t>
            </w:r>
          </w:p>
        </w:tc>
        <w:tc>
          <w:tcPr>
            <w:tcW w:w="2880" w:type="dxa"/>
          </w:tcPr>
          <w:p w14:paraId="6AF24A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塞 ThreadLocal</w:t>
            </w:r>
          </w:p>
        </w:tc>
        <w:tc>
          <w:tcPr>
            <w:tcW w:w="2880" w:type="dxa"/>
          </w:tcPr>
          <w:p w14:paraId="4343F0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塞 HTTP header X-User-Id</w:t>
            </w:r>
          </w:p>
        </w:tc>
      </w:tr>
      <w:tr w14:paraId="6AD63F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251B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跨进程？</w:t>
            </w:r>
          </w:p>
        </w:tc>
        <w:tc>
          <w:tcPr>
            <w:tcW w:w="2880" w:type="dxa"/>
          </w:tcPr>
          <w:p w14:paraId="42FE6D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不需要（同进程同线程）</w:t>
            </w:r>
          </w:p>
        </w:tc>
        <w:tc>
          <w:tcPr>
            <w:tcW w:w="2880" w:type="dxa"/>
          </w:tcPr>
          <w:p w14:paraId="096B82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必须（跨进程）</w:t>
            </w:r>
          </w:p>
        </w:tc>
      </w:tr>
      <w:tr w14:paraId="3CEDEB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A3B2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下游服务感知</w:t>
            </w:r>
          </w:p>
        </w:tc>
        <w:tc>
          <w:tcPr>
            <w:tcW w:w="2880" w:type="dxa"/>
          </w:tcPr>
          <w:p w14:paraId="623655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Controller 直接 BaseContext.getId()</w:t>
            </w:r>
          </w:p>
        </w:tc>
        <w:tc>
          <w:tcPr>
            <w:tcW w:w="2880" w:type="dxa"/>
          </w:tcPr>
          <w:p w14:paraId="042CA7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HeaderInterceptor 把 header 转回 ThreadLocal</w:t>
            </w:r>
          </w:p>
        </w:tc>
      </w:tr>
      <w:tr w14:paraId="09874D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6A66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JwtUtil 在哪</w:t>
            </w:r>
          </w:p>
        </w:tc>
        <w:tc>
          <w:tcPr>
            <w:tcW w:w="2880" w:type="dxa"/>
          </w:tcPr>
          <w:p w14:paraId="303C9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user-service 自己一份</w:t>
            </w:r>
          </w:p>
        </w:tc>
        <w:tc>
          <w:tcPr>
            <w:tcW w:w="2880" w:type="dxa"/>
          </w:tcPr>
          <w:p w14:paraId="609EE4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common-security 模块（让 gateway/各服务复用）</w:t>
            </w:r>
          </w:p>
        </w:tc>
      </w:tr>
      <w:tr w14:paraId="4CC76B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93E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业务代码要改吗</w:t>
            </w:r>
          </w:p>
        </w:tc>
        <w:tc>
          <w:tcPr>
            <w:tcW w:w="2880" w:type="dxa"/>
          </w:tcPr>
          <w:p w14:paraId="4D0CCE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不用改</w:t>
            </w:r>
          </w:p>
        </w:tc>
        <w:tc>
          <w:tcPr>
            <w:tcW w:w="2880" w:type="dxa"/>
          </w:tcPr>
          <w:p w14:paraId="249CC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不用改（HeaderInterceptor 屏蔽了差异）</w:t>
            </w:r>
          </w:p>
        </w:tc>
      </w:tr>
    </w:tbl>
    <w:p w14:paraId="372D3519">
      <w:r>
        <w:rPr>
          <w:rFonts w:ascii="微软雅黑" w:hAnsi="微软雅黑" w:eastAsia="微软雅黑"/>
          <w:b/>
          <w:color w:val="C00000"/>
          <w:sz w:val="21"/>
        </w:rPr>
        <w:t>⭐ 关键设计思想：业务代码不应该知道自己是单体还是微服务</w:t>
      </w:r>
    </w:p>
    <w:p w14:paraId="539ECBF0">
      <w:r>
        <w:rPr>
          <w:rFonts w:ascii="微软雅黑" w:hAnsi="微软雅黑" w:eastAsia="微软雅黑"/>
          <w:b w:val="0"/>
          <w:color w:val="C00000"/>
          <w:sz w:val="21"/>
        </w:rPr>
        <w:t>通过 HeaderInterceptor 桥接，业务代码用 BaseContext.getId() 即可，单体/微服务都不变。</w:t>
      </w:r>
    </w:p>
    <w:p w14:paraId="76FACB0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21.3 基础：Spring MVC 是什么</w:t>
      </w:r>
    </w:p>
    <w:p w14:paraId="58E2597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21.3.1 名字来历</w:t>
      </w:r>
    </w:p>
    <w:p w14:paraId="27FF5198">
      <w:r>
        <w:rPr>
          <w:rFonts w:ascii="微软雅黑" w:hAnsi="微软雅黑" w:eastAsia="微软雅黑"/>
          <w:b w:val="0"/>
          <w:sz w:val="21"/>
        </w:rPr>
        <w:t>MVC = Model + View + Controller，三个英文单词的首字母。</w:t>
      </w:r>
    </w:p>
    <w:p w14:paraId="40F685B1">
      <w:r>
        <w:rPr>
          <w:rFonts w:ascii="微软雅黑" w:hAnsi="微软雅黑" w:eastAsia="微软雅黑"/>
          <w:b w:val="0"/>
          <w:sz w:val="21"/>
        </w:rPr>
        <w:t>这不是 Spring 发明的，是 1979 年 Smalltalk 团队发明的【代码分层组织思想】。</w:t>
      </w:r>
    </w:p>
    <w:p w14:paraId="01A815BE">
      <w:r>
        <w:rPr>
          <w:rFonts w:ascii="微软雅黑" w:hAnsi="微软雅黑" w:eastAsia="微软雅黑"/>
          <w:b w:val="0"/>
          <w:sz w:val="21"/>
        </w:rPr>
        <w:t>核心一句话：别把「数据」、「展示」、「控制」混一锅写。</w:t>
      </w:r>
    </w:p>
    <w:p w14:paraId="7219E7A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21.3.2 三个角色干什么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DEDB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5D5A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880" w:type="dxa"/>
          </w:tcPr>
          <w:p w14:paraId="513821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干啥</w:t>
            </w:r>
          </w:p>
        </w:tc>
        <w:tc>
          <w:tcPr>
            <w:tcW w:w="2880" w:type="dxa"/>
          </w:tcPr>
          <w:p w14:paraId="23FB5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你项目里是谁</w:t>
            </w:r>
          </w:p>
        </w:tc>
      </w:tr>
      <w:tr w14:paraId="4E7460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87CA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Model（模型）</w:t>
            </w:r>
          </w:p>
        </w:tc>
        <w:tc>
          <w:tcPr>
            <w:tcW w:w="2880" w:type="dxa"/>
          </w:tcPr>
          <w:p w14:paraId="0C4BD6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 + 业务逻辑</w:t>
            </w:r>
          </w:p>
        </w:tc>
        <w:tc>
          <w:tcPr>
            <w:tcW w:w="2880" w:type="dxa"/>
          </w:tcPr>
          <w:p w14:paraId="030CD6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 实体、UserService、UserMapper、users 表</w:t>
            </w:r>
          </w:p>
        </w:tc>
      </w:tr>
      <w:tr w14:paraId="799DF9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B5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View（视图）</w:t>
            </w:r>
          </w:p>
        </w:tc>
        <w:tc>
          <w:tcPr>
            <w:tcW w:w="2880" w:type="dxa"/>
          </w:tcPr>
          <w:p w14:paraId="0BABD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给用户看的东西</w:t>
            </w:r>
          </w:p>
        </w:tc>
        <w:tc>
          <w:tcPr>
            <w:tcW w:w="2880" w:type="dxa"/>
          </w:tcPr>
          <w:p w14:paraId="48C66C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返回的 JSON（前后端分离后退化了）</w:t>
            </w:r>
          </w:p>
        </w:tc>
      </w:tr>
      <w:tr w14:paraId="580AE7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CB9D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Controller（控制器）</w:t>
            </w:r>
          </w:p>
        </w:tc>
        <w:tc>
          <w:tcPr>
            <w:tcW w:w="2880" w:type="dxa"/>
          </w:tcPr>
          <w:p w14:paraId="50D8DB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接请求、协调、返响应</w:t>
            </w:r>
          </w:p>
        </w:tc>
        <w:tc>
          <w:tcPr>
            <w:tcW w:w="2880" w:type="dxa"/>
          </w:tcPr>
          <w:p w14:paraId="4E553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UserController、ProductController</w:t>
            </w:r>
          </w:p>
        </w:tc>
      </w:tr>
    </w:tbl>
    <w:p w14:paraId="6503791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21.3.3 用你的 login 接口走一遍</w:t>
      </w:r>
    </w:p>
    <w:p w14:paraId="07BE91C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浏览器：POST /user/login {"username":"alice", "password":"123456"}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 ① Controller 层（前台接待）──────────────┐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UserController.login(dto) {                  │ ← 接请求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return Result.success(                   │ ← 返响应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userService.login(dto)   ← 派给 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 ② Model 层（真正干活）────────────────────┐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Service（业务规则）：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UserServiceImpl.login(dto) {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User user = userMapper.selectOne(条件);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if (!ENCODER.matches(密码)) throw ...;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return jwtUtil.generateToken(...);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}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Mapper（数据访问）：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UserMapper.selectOne(条件) → 数据库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Entity（数据本身）：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User { id, username, password, ... }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 ③ View（半个，退化了）──────────────────┐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{"code":200,"data":"eyJhbGc..."}            │ ← 给浏览器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2B12E30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21.3.4 为什么要这么分层？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AD41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56F4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2880" w:type="dxa"/>
          </w:tcPr>
          <w:p w14:paraId="6B08C1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不分层（混一锅写）</w:t>
            </w:r>
          </w:p>
        </w:tc>
        <w:tc>
          <w:tcPr>
            <w:tcW w:w="2880" w:type="dxa"/>
          </w:tcPr>
          <w:p w14:paraId="036ED9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MVC 分层</w:t>
            </w:r>
          </w:p>
        </w:tc>
      </w:tr>
      <w:tr w14:paraId="2B899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19B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MySQL → PostgreSQL</w:t>
            </w:r>
          </w:p>
        </w:tc>
        <w:tc>
          <w:tcPr>
            <w:tcW w:w="2880" w:type="dxa"/>
          </w:tcPr>
          <w:p w14:paraId="19C594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全项目大改</w:t>
            </w:r>
          </w:p>
        </w:tc>
        <w:tc>
          <w:tcPr>
            <w:tcW w:w="2880" w:type="dxa"/>
          </w:tcPr>
          <w:p w14:paraId="46FBB2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只改 Mapper 层</w:t>
            </w:r>
          </w:p>
        </w:tc>
      </w:tr>
      <w:tr w14:paraId="4BC3F2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CA10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Web + 移动端</w:t>
            </w:r>
          </w:p>
        </w:tc>
        <w:tc>
          <w:tcPr>
            <w:tcW w:w="2880" w:type="dxa"/>
          </w:tcPr>
          <w:p w14:paraId="06519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Web 代码复制粘贴</w:t>
            </w:r>
          </w:p>
        </w:tc>
        <w:tc>
          <w:tcPr>
            <w:tcW w:w="2880" w:type="dxa"/>
          </w:tcPr>
          <w:p w14:paraId="4E1FA5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Service 不变，写两个 Controller</w:t>
            </w:r>
          </w:p>
        </w:tc>
      </w:tr>
      <w:tr w14:paraId="1131D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5892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写单元测试</w:t>
            </w:r>
          </w:p>
        </w:tc>
        <w:tc>
          <w:tcPr>
            <w:tcW w:w="2880" w:type="dxa"/>
          </w:tcPr>
          <w:p w14:paraId="0D2B5D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黏在一起没法测</w:t>
            </w:r>
          </w:p>
        </w:tc>
        <w:tc>
          <w:tcPr>
            <w:tcW w:w="2880" w:type="dxa"/>
          </w:tcPr>
          <w:p w14:paraId="24B822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Service 单独测，Mapper Mock</w:t>
            </w:r>
          </w:p>
        </w:tc>
      </w:tr>
      <w:tr w14:paraId="671E52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079B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团队分工</w:t>
            </w:r>
          </w:p>
        </w:tc>
        <w:tc>
          <w:tcPr>
            <w:tcW w:w="2880" w:type="dxa"/>
          </w:tcPr>
          <w:p w14:paraId="6C1BF0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谁碰谁吵架</w:t>
            </w:r>
          </w:p>
        </w:tc>
        <w:tc>
          <w:tcPr>
            <w:tcW w:w="2880" w:type="dxa"/>
          </w:tcPr>
          <w:p w14:paraId="552715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前端改 View、后端改 Model</w:t>
            </w:r>
          </w:p>
        </w:tc>
      </w:tr>
    </w:tbl>
    <w:p w14:paraId="4D74933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21.3.5 Spring MVC ≠ MVC（最容易混的点）</w:t>
      </w:r>
    </w:p>
    <w:p w14:paraId="60733CF4">
      <w:r>
        <w:rPr>
          <w:rFonts w:ascii="微软雅黑" w:hAnsi="微软雅黑" w:eastAsia="微软雅黑"/>
          <w:b/>
          <w:sz w:val="21"/>
        </w:rPr>
        <w:t>• MVC = 一种【设计思想】（1979 年的老古董）</w:t>
      </w:r>
    </w:p>
    <w:p w14:paraId="4641548A">
      <w:r>
        <w:rPr>
          <w:rFonts w:ascii="微软雅黑" w:hAnsi="微软雅黑" w:eastAsia="微软雅黑"/>
          <w:b/>
          <w:sz w:val="21"/>
        </w:rPr>
        <w:t>• Spring MVC = 一个【框架】，实现了 MVC 的【Controller 层】</w:t>
      </w:r>
    </w:p>
    <w:p w14:paraId="4389EED1">
      <w:r>
        <w:rPr>
          <w:rFonts w:ascii="微软雅黑" w:hAnsi="微软雅黑" w:eastAsia="微软雅黑"/>
          <w:b w:val="0"/>
          <w:sz w:val="21"/>
        </w:rPr>
        <w:t>Spring MVC 只管「接请求→找方法→派活→返响应」，Model 层不归它管（你用 MyBatis-Plus 都行），View 也不归它管（前端用 Vue 都行）。</w:t>
      </w:r>
    </w:p>
    <w:p w14:paraId="6DE12BB7">
      <w:r>
        <w:rPr>
          <w:rFonts w:ascii="微软雅黑" w:hAnsi="微软雅黑" w:eastAsia="微软雅黑"/>
          <w:b w:val="0"/>
          <w:color w:val="2E74B5"/>
          <w:sz w:val="21"/>
        </w:rPr>
        <w:t>严格说应该叫 "Spring C"，但历史习惯了。</w:t>
      </w:r>
    </w:p>
    <w:p w14:paraId="427CB98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21.3.6 你写的注解全是 Spring MVC</w:t>
      </w:r>
    </w:p>
    <w:p w14:paraId="5ED0A8D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@RestController              ← MVC：标记 Web 控制器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@RequestMapping("/user")     ← MVC：路径前缀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@GetMapping("/{id}")     ← MVC：处理 GET 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@PostMapping("/login")   ← MVC：处理 POST 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@PathVariable("id")      ← MVC：从 URL 路径取值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@RequestBody             ← MVC：把 JSON Body 反序列化成对象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@RequestParam            ← MVC：从 query string 取值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你以为是 Spring Boot 提供的，其实底层都是 Spring MVC。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Boot 只是帮你自动装配好了 MVC。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5D46C4D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21.3.7 MVC 跑在什么之上</w:t>
      </w:r>
    </w:p>
    <w:p w14:paraId="795734B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你的 Controller 代码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├──────────────────────────────────────┤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Spring MVC（DispatcherServlet）     │ ← MVC 的入口大脑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├──────────────────────────────────────┤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Servlet API（jakarta.servlet）      │ ← Java 的 Web 标准 API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├──────────────────────────────────────┤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Tomcat（Servlet 容器）              │ ← 真正监听端口的家伙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启动 user-service 时日志里那条：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"Tomcat started on port 9001"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就是最底层 Tomcat 报到。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spring-boot-starter-web 这个依赖 = MVC + Servlet + 内嵌 Tomcat 一起到位。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D072A4A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21.4 基础：Spring WebFlux + Reactor</w:t>
      </w:r>
    </w:p>
    <w:p w14:paraId="582549F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21.4.1 一句话定位</w:t>
      </w:r>
    </w:p>
    <w:p w14:paraId="78AC040F">
      <w:r>
        <w:rPr>
          <w:rFonts w:ascii="微软雅黑" w:hAnsi="微软雅黑" w:eastAsia="微软雅黑"/>
          <w:b/>
          <w:sz w:val="21"/>
        </w:rPr>
        <w:t>WebFlux = Spring MVC 的【异步孪生兄弟】，专门为高并发轻量请求设计。</w:t>
      </w:r>
    </w:p>
    <w:p w14:paraId="4F3E7F0C">
      <w:r>
        <w:rPr>
          <w:rFonts w:ascii="微软雅黑" w:hAnsi="微软雅黑" w:eastAsia="微软雅黑"/>
          <w:b w:val="0"/>
          <w:sz w:val="21"/>
        </w:rPr>
        <w:t>Gateway 必须用 WebFlux，因为网关要处理大量并发请求，每个请求处理都很轻量（只做路由转发）。</w:t>
      </w:r>
    </w:p>
    <w:p w14:paraId="2940B4B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21.4.2 MVC（同步阻塞）vs WebFlux（异步非阻塞）</w:t>
      </w:r>
    </w:p>
    <w:p w14:paraId="3E865A76">
      <w:r>
        <w:rPr>
          <w:rFonts w:ascii="微软雅黑" w:hAnsi="微软雅黑" w:eastAsia="微软雅黑"/>
          <w:b/>
          <w:sz w:val="21"/>
        </w:rPr>
        <w:t>先理解【阻塞】的痛：</w:t>
      </w:r>
    </w:p>
    <w:p w14:paraId="492791F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MVC（同步阻塞）模型：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Tomcat 线程池有 200 个线程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请求 1 进来 → 占用 Thread-1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Thread-1 调 DB 查询...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数据库慢，DB 用了 3 秒才返回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这 3 秒 Thread-1 在干嘛？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⚠️ 什么都不干！傻站着等！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CPU 闲死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请求 2 进来 → 占用 Thread-2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Thread-2 也调 DB...也等 3 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Thread-2 也傻站着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请求 201 进来 → 没线程了！排队！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高并发场景下：线程被"占着不干活"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想支持更多并发，只能加更多线程（占内存）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0B24CCA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WebFlux（异步非阻塞）模型：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Netty 只有少量"事件循环线程"（默认 = CPU 核数 * 2，比如 16 个）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请求 1 进来 → 一个线程 Thread-EL 接收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发起 DB 查询（异步）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"回调函数我留下，数据回来再调我"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Thread-EL 立刻空出来！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请求 2 进来 → 同一个 Thread-EL 接收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又发一个异步请求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又空出来！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请求 1000 进来 → 还是 Thread-EL 在处理！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3 秒后，DB 1 返回数据：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操作系统通知 Netty："请求 1 的数据回来了"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Netty 拿出之前保存的回调，继续处理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Thread-EL 接着处理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16 个线程就能撑 10000+ 并发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但代码必须写成"非阻塞"风格（return Mono / Flux）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5DE30BD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21.4.3 真实场景类比</w:t>
      </w:r>
    </w:p>
    <w:p w14:paraId="2BF970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餐厅类比：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MVC：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每桌一个服务员（200 桌 = 200 个服务员）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点菜后服务员【守着】客人，菜上完才能去服务别人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并发能力 = 服务员数量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WebFlux：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一个服务员管 20 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点菜后告诉厨房"3 号桌好了喊我"，服务员去服务下桌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厨房好了喊"3 号桌菜好了"，服务员送过去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并发能力 = 远高于服务员数量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关键差异：服务员【不傻站着等】，事件驱动。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5943F5E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21.4.4 Reactor 是什么</w:t>
      </w:r>
    </w:p>
    <w:p w14:paraId="2415EB60">
      <w:r>
        <w:rPr>
          <w:rFonts w:ascii="微软雅黑" w:hAnsi="微软雅黑" w:eastAsia="微软雅黑"/>
          <w:b/>
          <w:sz w:val="21"/>
        </w:rPr>
        <w:t>Reactor = Spring 用的【响应式编程库】，提供 Mono 和 Flux 两个核心类型。</w:t>
      </w:r>
    </w:p>
    <w:p w14:paraId="68464A4F">
      <w:r>
        <w:rPr>
          <w:rFonts w:ascii="微软雅黑" w:hAnsi="微软雅黑" w:eastAsia="微软雅黑"/>
          <w:b w:val="0"/>
          <w:sz w:val="21"/>
        </w:rPr>
        <w:t>WebFlux 完全建立在 Reactor 上 —— 没 Reactor 就没 WebFlux。</w:t>
      </w:r>
    </w:p>
    <w:p w14:paraId="517DBB7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21.4.5 Mono 和 Flux 是什么</w:t>
      </w:r>
    </w:p>
    <w:p w14:paraId="680BECF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Mono&lt;T&gt;  = 一个"承诺会给你 0 或 1 个 T 数据"的盒子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Flux&lt;T&gt;  = 一个"承诺会给你 0~N 个 T 数据"的盒子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类比 JavaScript 的 Promise：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Java MVC 直接返：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 user = userService.getById(1);  // 阻塞拿到 User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Java WebFlux 返 Mono：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Mono&lt;User&gt; mono = userService.getById(1);  // 返回一个"将来会给你 User 的盒子"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此时 user 还没拿到！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要等 mono 触发了才能拿到值：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mono.subscribe(user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System.out.println(user);  // 数据回来时执行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或者用链式操作：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Mono&lt;String&gt; nameMono = mono.map(user -&gt; user.getUsername());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⚠️ Mono / Flux 是"懒"的：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不订阅（subscribe）不执行。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类比"你下单了菜单但没付款，厨房不开始做"。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B56EE9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21.4.6 Mono 常见用法</w:t>
      </w:r>
    </w:p>
    <w:p w14:paraId="19E4491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Mono.just("hello")              // 立即返回一个 "hello" 的 Mono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Mono.empty()                    // 空 Mono（什么也不返）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Mono.error(new RuntimeException("出错"))  // 直接抛错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链式转换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Mono.just("hello")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.map(s -&gt; s.toUpperCase())          // "HELLO"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.map(s -&gt; s + "!")                  // "HELLO!"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.subscribe(System.out::println);   // 打印 HELLO!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错误处理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mono.onErrorReturn("默认值")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.doOnSuccess(v -&gt; log.info("成功"))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.doOnError(e -&gt; log.error("失败"))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跟其他 Mono 组合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Mono.zip(monoA, monoB, (a, b) -&gt; a + b)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66F623F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21.4.7 Gateway 里 Filter 长什么样</w:t>
      </w:r>
    </w:p>
    <w:p w14:paraId="33EFADE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Mono&lt;Void&gt; filter(ServerWebExchange exchange, GatewayFilterChain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      ↑                    ↑                          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返回值是 Mono            WebFlux 版的请求             过滤器链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(响应式)                request+response 二合一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同步代码可以正常写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path = exchange.getRequest().getURI().getPath();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(path.equals("/user/login"))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chain.filter(exchange);   // 放行 → 返回链上的 Mono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异步代码必须返 Mono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someAsyncCheck(token)         // Mono&lt;Boolean&gt;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.flatMap(valid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(!valid)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chain.filter(exchange);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⚠️ filter 方法返回 Mono&lt;Void&gt;，不是 void！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WebFlux 全链路都是 Mono，写 void 会直接卡住整个请求。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7B66F50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21.4.8 Netty vs Tomcat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99F0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10FED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对比项</w:t>
            </w:r>
          </w:p>
        </w:tc>
        <w:tc>
          <w:tcPr>
            <w:tcW w:w="2880" w:type="dxa"/>
          </w:tcPr>
          <w:p w14:paraId="55BD38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Tomcat（MVC）</w:t>
            </w:r>
          </w:p>
        </w:tc>
        <w:tc>
          <w:tcPr>
            <w:tcW w:w="2880" w:type="dxa"/>
          </w:tcPr>
          <w:p w14:paraId="31162A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Netty（WebFlux）</w:t>
            </w:r>
          </w:p>
        </w:tc>
      </w:tr>
      <w:tr w14:paraId="0B64A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434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编程模型</w:t>
            </w:r>
          </w:p>
        </w:tc>
        <w:tc>
          <w:tcPr>
            <w:tcW w:w="2880" w:type="dxa"/>
          </w:tcPr>
          <w:p w14:paraId="0843A0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Servlet（同步）</w:t>
            </w:r>
          </w:p>
        </w:tc>
        <w:tc>
          <w:tcPr>
            <w:tcW w:w="2880" w:type="dxa"/>
          </w:tcPr>
          <w:p w14:paraId="391283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Reactor 模式（异步）</w:t>
            </w:r>
          </w:p>
        </w:tc>
      </w:tr>
      <w:tr w14:paraId="5921CB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BE60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默认线程数</w:t>
            </w:r>
          </w:p>
        </w:tc>
        <w:tc>
          <w:tcPr>
            <w:tcW w:w="2880" w:type="dxa"/>
          </w:tcPr>
          <w:p w14:paraId="4AE436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个工作线程</w:t>
            </w:r>
          </w:p>
        </w:tc>
        <w:tc>
          <w:tcPr>
            <w:tcW w:w="2880" w:type="dxa"/>
          </w:tcPr>
          <w:p w14:paraId="0AF9DD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CPU 核数 × 2</w:t>
            </w:r>
          </w:p>
        </w:tc>
      </w:tr>
      <w:tr w14:paraId="66479B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3F8D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I/O 模型</w:t>
            </w:r>
          </w:p>
        </w:tc>
        <w:tc>
          <w:tcPr>
            <w:tcW w:w="2880" w:type="dxa"/>
          </w:tcPr>
          <w:p w14:paraId="782726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BIO/NIO（一线程一连接为主）</w:t>
            </w:r>
          </w:p>
        </w:tc>
        <w:tc>
          <w:tcPr>
            <w:tcW w:w="2880" w:type="dxa"/>
          </w:tcPr>
          <w:p w14:paraId="6288F3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NIO（一线程多连接）</w:t>
            </w:r>
          </w:p>
        </w:tc>
      </w:tr>
      <w:tr w14:paraId="0F4B4B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ED4C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占内存</w:t>
            </w:r>
          </w:p>
        </w:tc>
        <w:tc>
          <w:tcPr>
            <w:tcW w:w="2880" w:type="dxa"/>
          </w:tcPr>
          <w:p w14:paraId="793E52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高（200 线程 × 1MB 栈）</w:t>
            </w:r>
          </w:p>
        </w:tc>
        <w:tc>
          <w:tcPr>
            <w:tcW w:w="2880" w:type="dxa"/>
          </w:tcPr>
          <w:p w14:paraId="1F9D34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低（16 线程）</w:t>
            </w:r>
          </w:p>
        </w:tc>
      </w:tr>
      <w:tr w14:paraId="3F46B9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A4FD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适合</w:t>
            </w:r>
          </w:p>
        </w:tc>
        <w:tc>
          <w:tcPr>
            <w:tcW w:w="2880" w:type="dxa"/>
          </w:tcPr>
          <w:p w14:paraId="63240A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中等并发，业务复杂</w:t>
            </w:r>
          </w:p>
        </w:tc>
        <w:tc>
          <w:tcPr>
            <w:tcW w:w="2880" w:type="dxa"/>
          </w:tcPr>
          <w:p w14:paraId="44674D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高并发，业务简单（如转发）</w:t>
            </w:r>
          </w:p>
        </w:tc>
      </w:tr>
    </w:tbl>
    <w:p w14:paraId="0DB93E2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21.4.9 MVC vs WebFlux 维度对比汇总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5AFD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42D1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629D40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Spring MVC（user/product）</w:t>
            </w:r>
          </w:p>
        </w:tc>
        <w:tc>
          <w:tcPr>
            <w:tcW w:w="2880" w:type="dxa"/>
          </w:tcPr>
          <w:p w14:paraId="6923FC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Spring WebFlux（Gateway）</w:t>
            </w:r>
          </w:p>
        </w:tc>
      </w:tr>
      <w:tr w14:paraId="15D570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AC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跑在啥之上</w:t>
            </w:r>
          </w:p>
        </w:tc>
        <w:tc>
          <w:tcPr>
            <w:tcW w:w="2880" w:type="dxa"/>
          </w:tcPr>
          <w:p w14:paraId="345EB3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 API（jakarta.servlet）</w:t>
            </w:r>
          </w:p>
        </w:tc>
        <w:tc>
          <w:tcPr>
            <w:tcW w:w="2880" w:type="dxa"/>
          </w:tcPr>
          <w:p w14:paraId="5A4B70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Reactor</w:t>
            </w:r>
          </w:p>
        </w:tc>
      </w:tr>
      <w:tr w14:paraId="09153F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6D72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底层服务器</w:t>
            </w:r>
          </w:p>
        </w:tc>
        <w:tc>
          <w:tcPr>
            <w:tcW w:w="2880" w:type="dxa"/>
          </w:tcPr>
          <w:p w14:paraId="7B036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w="2880" w:type="dxa"/>
          </w:tcPr>
          <w:p w14:paraId="2C922E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 w14:paraId="5AD446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6F95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线程模型</w:t>
            </w:r>
          </w:p>
        </w:tc>
        <w:tc>
          <w:tcPr>
            <w:tcW w:w="2880" w:type="dxa"/>
          </w:tcPr>
          <w:p w14:paraId="4C28CD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一请求一线程</w:t>
            </w:r>
          </w:p>
        </w:tc>
        <w:tc>
          <w:tcPr>
            <w:tcW w:w="2880" w:type="dxa"/>
          </w:tcPr>
          <w:p w14:paraId="10696F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少量线程处理多请求</w:t>
            </w:r>
          </w:p>
        </w:tc>
      </w:tr>
      <w:tr w14:paraId="66D8BE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BD38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你写啥</w:t>
            </w:r>
          </w:p>
        </w:tc>
        <w:tc>
          <w:tcPr>
            <w:tcW w:w="2880" w:type="dxa"/>
          </w:tcPr>
          <w:p w14:paraId="273106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return Result.success(...)</w:t>
            </w:r>
          </w:p>
        </w:tc>
        <w:tc>
          <w:tcPr>
            <w:tcW w:w="2880" w:type="dxa"/>
          </w:tcPr>
          <w:p w14:paraId="089570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return Mono&lt;Result&gt;</w:t>
            </w:r>
          </w:p>
        </w:tc>
      </w:tr>
      <w:tr w14:paraId="2E82EE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6545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阻塞性</w:t>
            </w:r>
          </w:p>
        </w:tc>
        <w:tc>
          <w:tcPr>
            <w:tcW w:w="2880" w:type="dxa"/>
          </w:tcPr>
          <w:p w14:paraId="337EB4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阻塞</w:t>
            </w:r>
          </w:p>
        </w:tc>
        <w:tc>
          <w:tcPr>
            <w:tcW w:w="2880" w:type="dxa"/>
          </w:tcPr>
          <w:p w14:paraId="37051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非阻塞</w:t>
            </w:r>
          </w:p>
        </w:tc>
      </w:tr>
      <w:tr w14:paraId="69DE15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22B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核心依赖</w:t>
            </w:r>
          </w:p>
        </w:tc>
        <w:tc>
          <w:tcPr>
            <w:tcW w:w="2880" w:type="dxa"/>
          </w:tcPr>
          <w:p w14:paraId="5FA0CC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spring-boot-starter-web</w:t>
            </w:r>
          </w:p>
        </w:tc>
        <w:tc>
          <w:tcPr>
            <w:tcW w:w="2880" w:type="dxa"/>
          </w:tcPr>
          <w:p w14:paraId="269B6B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spring-boot-starter-webflux</w:t>
            </w:r>
          </w:p>
        </w:tc>
      </w:tr>
      <w:tr w14:paraId="02EB9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B4A4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w="2880" w:type="dxa"/>
          </w:tcPr>
          <w:p w14:paraId="162490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CRUD 业务</w:t>
            </w:r>
          </w:p>
        </w:tc>
        <w:tc>
          <w:tcPr>
            <w:tcW w:w="2880" w:type="dxa"/>
          </w:tcPr>
          <w:p w14:paraId="508873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网关、聊天室</w:t>
            </w:r>
          </w:p>
        </w:tc>
      </w:tr>
    </w:tbl>
    <w:p w14:paraId="170ABD76">
      <w:r>
        <w:rPr>
          <w:rFonts w:ascii="微软雅黑" w:hAnsi="微软雅黑" w:eastAsia="微软雅黑"/>
          <w:b w:val="0"/>
          <w:color w:val="C00000"/>
          <w:sz w:val="21"/>
        </w:rPr>
        <w:t>⚠️ 这两个依赖不能同时引入 —— 一个 JVM 只能跑一种 Web 栈。</w:t>
      </w:r>
    </w:p>
    <w:p w14:paraId="3DCD28CC">
      <w:r>
        <w:rPr>
          <w:rFonts w:ascii="微软雅黑" w:hAnsi="微软雅黑" w:eastAsia="微软雅黑"/>
          <w:b w:val="0"/>
          <w:color w:val="C00000"/>
          <w:sz w:val="21"/>
        </w:rPr>
        <w:t>所以 gateway 的 pom 绝对不能加 spring-boot-starter-web。</w:t>
      </w:r>
    </w:p>
    <w:p w14:paraId="02D3BB7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21.4.10 spring-cloud-starter-gateway 拉了什么</w:t>
      </w:r>
    </w:p>
    <w:p w14:paraId="48AD4C1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spring-cloud-starter-gateway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├── spring-boot-starter-webflux   ← 间接拉来 WebFlux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├── Netty                   ← 间接拉来 Netty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└── Reactor                 ← 间接拉来响应式核心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└── spring-cloud-context          ← Spring Cloud 基础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所以 gateway 的 pom 引一个 spring-cloud-starter-gateway 就够了，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WebFlux / Netty / Reactor 全是间接依赖。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B0815CC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21.5 基础：Spring Cloud Gateway 配置三件套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3606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7400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w="2880" w:type="dxa"/>
          </w:tcPr>
          <w:p w14:paraId="7387ED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w="2880" w:type="dxa"/>
          </w:tcPr>
          <w:p w14:paraId="735164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本阶段用到？</w:t>
            </w:r>
          </w:p>
        </w:tc>
      </w:tr>
      <w:tr w14:paraId="60EBF3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F217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routes 路由表</w:t>
            </w:r>
          </w:p>
        </w:tc>
        <w:tc>
          <w:tcPr>
            <w:tcW w:w="2880" w:type="dxa"/>
          </w:tcPr>
          <w:p w14:paraId="12EB2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声明转发规则数组</w:t>
            </w:r>
          </w:p>
        </w:tc>
        <w:tc>
          <w:tcPr>
            <w:tcW w:w="2880" w:type="dxa"/>
          </w:tcPr>
          <w:p w14:paraId="35C660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 D2</w:t>
            </w:r>
          </w:p>
        </w:tc>
      </w:tr>
      <w:tr w14:paraId="2D90D1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66C3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predicates 条件</w:t>
            </w:r>
          </w:p>
        </w:tc>
        <w:tc>
          <w:tcPr>
            <w:tcW w:w="2880" w:type="dxa"/>
          </w:tcPr>
          <w:p w14:paraId="7E2A7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Path/Method/Header 等匹配条件</w:t>
            </w:r>
          </w:p>
        </w:tc>
        <w:tc>
          <w:tcPr>
            <w:tcW w:w="2880" w:type="dxa"/>
          </w:tcPr>
          <w:p w14:paraId="5634DA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✓ D2</w:t>
            </w:r>
          </w:p>
        </w:tc>
      </w:tr>
      <w:tr w14:paraId="561B1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5AD4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filters 过滤器</w:t>
            </w:r>
          </w:p>
        </w:tc>
        <w:tc>
          <w:tcPr>
            <w:tcW w:w="2880" w:type="dxa"/>
          </w:tcPr>
          <w:p w14:paraId="60FA52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请求/响应处理链</w:t>
            </w:r>
          </w:p>
        </w:tc>
        <w:tc>
          <w:tcPr>
            <w:tcW w:w="2880" w:type="dxa"/>
          </w:tcPr>
          <w:p w14:paraId="5E131F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D3 用</w:t>
            </w:r>
          </w:p>
        </w:tc>
      </w:tr>
    </w:tbl>
    <w:p w14:paraId="6763490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一条最简路由：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routes: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 id: user-route                # 路由唯一标识（自起名）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uri: http://localhost:9001    # 目标地址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predicates:                   # 匹配条件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- Path=/user/**             # path 前缀 /user/ 才匹配</w:t>
      </w:r>
      <w:r>
        <w:rPr>
          <w:rFonts w:ascii="Consolas" w:hAnsi="Consolas" w:eastAsia="宋体"/>
          <w:b w:val="0"/>
          <w:sz w:val="18"/>
        </w:rPr>
        <w:br w:type="textWrapping"/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D0F7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5C6E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predicates 类型</w:t>
            </w:r>
          </w:p>
        </w:tc>
        <w:tc>
          <w:tcPr>
            <w:tcW w:w="2880" w:type="dxa"/>
          </w:tcPr>
          <w:p w14:paraId="60FD65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2880" w:type="dxa"/>
          </w:tcPr>
          <w:p w14:paraId="50B1A4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1D12D7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E549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</w:t>
            </w:r>
          </w:p>
        </w:tc>
        <w:tc>
          <w:tcPr>
            <w:tcW w:w="2880" w:type="dxa"/>
          </w:tcPr>
          <w:p w14:paraId="417CC5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Path=/user/**</w:t>
            </w:r>
          </w:p>
        </w:tc>
        <w:tc>
          <w:tcPr>
            <w:tcW w:w="2880" w:type="dxa"/>
          </w:tcPr>
          <w:p w14:paraId="0CE763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 前缀匹配，** 通配后续多层</w:t>
            </w:r>
          </w:p>
        </w:tc>
      </w:tr>
      <w:tr w14:paraId="345F8E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CED8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</w:t>
            </w:r>
          </w:p>
        </w:tc>
        <w:tc>
          <w:tcPr>
            <w:tcW w:w="2880" w:type="dxa"/>
          </w:tcPr>
          <w:p w14:paraId="7FAC3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Method=GET,POST</w:t>
            </w:r>
          </w:p>
        </w:tc>
        <w:tc>
          <w:tcPr>
            <w:tcW w:w="2880" w:type="dxa"/>
          </w:tcPr>
          <w:p w14:paraId="20622F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 方法过滤</w:t>
            </w:r>
          </w:p>
        </w:tc>
      </w:tr>
      <w:tr w14:paraId="7F6C0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4525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</w:t>
            </w:r>
          </w:p>
        </w:tc>
        <w:tc>
          <w:tcPr>
            <w:tcW w:w="2880" w:type="dxa"/>
          </w:tcPr>
          <w:p w14:paraId="667EF7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Header=X-Tenant,gold-.*</w:t>
            </w:r>
          </w:p>
        </w:tc>
        <w:tc>
          <w:tcPr>
            <w:tcW w:w="2880" w:type="dxa"/>
          </w:tcPr>
          <w:p w14:paraId="7197C0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 值匹配正则</w:t>
            </w:r>
          </w:p>
        </w:tc>
      </w:tr>
      <w:tr w14:paraId="0B84FD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46DC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2880" w:type="dxa"/>
          </w:tcPr>
          <w:p w14:paraId="2F4C3A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Query=name,bob.*</w:t>
            </w:r>
          </w:p>
        </w:tc>
        <w:tc>
          <w:tcPr>
            <w:tcW w:w="2880" w:type="dxa"/>
          </w:tcPr>
          <w:p w14:paraId="52DC90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 匹配</w:t>
            </w:r>
          </w:p>
        </w:tc>
      </w:tr>
    </w:tbl>
    <w:p w14:paraId="73EC3FD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21.6 D 阶段完成后的项目结构</w:t>
      </w:r>
    </w:p>
    <w:p w14:paraId="4D92448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mini-mall-cloud/                              ← 父项目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pom.xml                                   ← 父 pom（modules 加 gateway）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mini-mall-common/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└── mini-mall-common-core/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└── src/main/java/com/minimall/common/core/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├── domain/Result.java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└── exception/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├── BusinessException.java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              └── GlobalExceptionHandler.java  ← 被改了（去掉 Servlet）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mini-mall-user/                           ← 用户服务（9001）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├── mini-mall-product/                        ← 商品服务（9002）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 mini-mall-gateway/                        ← ⭐ D 阶段新建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├── pom.xml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└── src/main/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├── java/com/minimall/gateway/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└── MiniMallGatewayApplication.java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 resources/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└── application.yml</w:t>
      </w:r>
      <w:r>
        <w:rPr>
          <w:rFonts w:ascii="Consolas" w:hAnsi="Consolas" w:eastAsia="宋体"/>
          <w:b w:val="0"/>
          <w:sz w:val="18"/>
        </w:rPr>
        <w:br w:type="textWrapping"/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5"/>
        <w:gridCol w:w="2651"/>
        <w:gridCol w:w="2810"/>
      </w:tblGrid>
      <w:tr w14:paraId="4B3875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5D67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w="2880" w:type="dxa"/>
          </w:tcPr>
          <w:p w14:paraId="08EF83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</w:tcPr>
          <w:p w14:paraId="077865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550A53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E855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mini-mall-gateway/pom.xml</w:t>
            </w:r>
          </w:p>
        </w:tc>
        <w:tc>
          <w:tcPr>
            <w:tcW w:w="2880" w:type="dxa"/>
          </w:tcPr>
          <w:p w14:paraId="394F2F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新增</w:t>
            </w:r>
          </w:p>
        </w:tc>
        <w:tc>
          <w:tcPr>
            <w:tcW w:w="2880" w:type="dxa"/>
          </w:tcPr>
          <w:p w14:paraId="25F588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引 starter-gateway + common-core + jjwt</w:t>
            </w:r>
          </w:p>
        </w:tc>
      </w:tr>
      <w:tr w14:paraId="251BF1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431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MiniMallGatewayApplication.java</w:t>
            </w:r>
          </w:p>
        </w:tc>
        <w:tc>
          <w:tcPr>
            <w:tcW w:w="2880" w:type="dxa"/>
          </w:tcPr>
          <w:p w14:paraId="301B86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新增</w:t>
            </w:r>
          </w:p>
        </w:tc>
        <w:tc>
          <w:tcPr>
            <w:tcW w:w="2880" w:type="dxa"/>
          </w:tcPr>
          <w:p w14:paraId="1B2037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启动类</w:t>
            </w:r>
          </w:p>
        </w:tc>
      </w:tr>
      <w:tr w14:paraId="280FF7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C61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application.yml</w:t>
            </w:r>
          </w:p>
        </w:tc>
        <w:tc>
          <w:tcPr>
            <w:tcW w:w="2880" w:type="dxa"/>
          </w:tcPr>
          <w:p w14:paraId="00058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新增</w:t>
            </w:r>
          </w:p>
        </w:tc>
        <w:tc>
          <w:tcPr>
            <w:tcW w:w="2880" w:type="dxa"/>
          </w:tcPr>
          <w:p w14:paraId="56EA40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端口 9080 + 2 条静态路由</w:t>
            </w:r>
          </w:p>
        </w:tc>
      </w:tr>
      <w:tr w14:paraId="2E5263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4500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 pom.xml</w:t>
            </w:r>
          </w:p>
        </w:tc>
        <w:tc>
          <w:tcPr>
            <w:tcW w:w="2880" w:type="dxa"/>
          </w:tcPr>
          <w:p w14:paraId="68C81A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</w:t>
            </w:r>
          </w:p>
        </w:tc>
        <w:tc>
          <w:tcPr>
            <w:tcW w:w="2880" w:type="dxa"/>
          </w:tcPr>
          <w:p w14:paraId="005DD2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modules 加 &lt;module&gt;mini-mall-gateway&lt;/module&gt;</w:t>
            </w:r>
          </w:p>
        </w:tc>
      </w:tr>
      <w:tr w14:paraId="39452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D065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GlobalExceptionHandler.java</w:t>
            </w:r>
          </w:p>
        </w:tc>
        <w:tc>
          <w:tcPr>
            <w:tcW w:w="2880" w:type="dxa"/>
          </w:tcPr>
          <w:p w14:paraId="466A56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</w:t>
            </w:r>
          </w:p>
        </w:tc>
        <w:tc>
          <w:tcPr>
            <w:tcW w:w="2880" w:type="dxa"/>
          </w:tcPr>
          <w:p w14:paraId="312955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去掉 HttpServletRequest</w:t>
            </w:r>
          </w:p>
        </w:tc>
      </w:tr>
    </w:tbl>
    <w:p w14:paraId="753BAED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21.7 D1：建网关骨架（完整代码 + 行级讲解）</w:t>
      </w:r>
    </w:p>
    <w:p w14:paraId="65AAEA4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21.7.1 父 pom 修改：加 modules</w:t>
      </w:r>
    </w:p>
    <w:p w14:paraId="33C6D96D">
      <w:r>
        <w:rPr>
          <w:rFonts w:ascii="微软雅黑" w:hAnsi="微软雅黑" w:eastAsia="微软雅黑"/>
          <w:b w:val="0"/>
          <w:sz w:val="21"/>
        </w:rPr>
        <w:t>文件：mini-mall-cloud/pom.xml</w:t>
      </w:r>
    </w:p>
    <w:p w14:paraId="0D28361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&lt;modules&gt;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&lt;module&gt;mini-mall-common&lt;/module&gt;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&lt;module&gt;mini-mall-user&lt;/module&gt;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&lt;module&gt;mini-mall-product&lt;/module&gt;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&lt;module&gt;mini-mall-gateway&lt;/module&gt;            &lt;!-- ⭐ 解开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&lt;/modules&gt;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5291482">
      <w:r>
        <w:rPr>
          <w:rFonts w:ascii="微软雅黑" w:hAnsi="微软雅黑" w:eastAsia="微软雅黑"/>
          <w:b w:val="0"/>
          <w:sz w:val="21"/>
        </w:rPr>
        <w:t>• 父级 mvn install 会按 modules 顺序编译</w:t>
      </w:r>
    </w:p>
    <w:p w14:paraId="2737509F">
      <w:r>
        <w:rPr>
          <w:rFonts w:ascii="微软雅黑" w:hAnsi="微软雅黑" w:eastAsia="微软雅黑"/>
          <w:b w:val="0"/>
          <w:sz w:val="21"/>
        </w:rPr>
        <w:t>• 看到 &lt;module&gt;mini-mall-gateway&lt;/module&gt; 就会进对应文件夹找 pom.xml</w:t>
      </w:r>
    </w:p>
    <w:p w14:paraId="2EF4FE2F">
      <w:r>
        <w:rPr>
          <w:rFonts w:ascii="微软雅黑" w:hAnsi="微软雅黑" w:eastAsia="微软雅黑"/>
          <w:b w:val="0"/>
          <w:sz w:val="21"/>
        </w:rPr>
        <w:t>• 所以下一步必须建好文件夹+pom.xml</w:t>
      </w:r>
    </w:p>
    <w:p w14:paraId="3A57182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21.7.2 mini-mall-gateway/pom.xml 完整代码</w:t>
      </w:r>
    </w:p>
    <w:p w14:paraId="1AAE44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&lt;?xml version="1.0" encoding="UTF-8"?&gt;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&lt;project xmlns="http://maven.apache.org/POM/4.0.0"&gt;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&lt;modelVersion&gt;4.0.0&lt;/modelVersion&gt;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① 继承父 pom：拿 Spring Boot 3.3.5 + 所有版本锁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&lt;artifactId&gt;mini-mall-cloud&lt;/artifactId&gt;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&lt;version&gt;0.0.1-SNAPSHOT&lt;/version&gt;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&lt;/parent&gt;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&lt;artifactId&gt;mini-mall-gateway&lt;/artifactId&gt;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&lt;name&gt;mini-mall-gateway&lt;/name&gt;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&lt;description&gt;网关：统一入口 + JWT 鉴权 + 路由转发&lt;/description&gt;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⭐ ② Spring Cloud Gateway 核心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一行话：这一个就拉来 WebFlux + Netty + Reactor 全家桶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所以【千万别再引 spring-boot-starter-web】，跟 Servlet 冲突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&lt;groupId&gt;org.springframework.cloud&lt;/groupId&gt;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&lt;artifactId&gt;spring-cloud-starter-gateway&lt;/artifactId&gt;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③ 复用公共模块：Result / BusinessException 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&lt;artifactId&gt;mini-mall-common-core&lt;/artifactId&gt;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&lt;!-- ④ JWT 三件套（D3 步骤 GlobalFilter 解 token 要用）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&lt;groupId&gt;io.jsonwebtoken&lt;/groupId&gt;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&lt;artifactId&gt;jjwt-api&lt;/artifactId&gt;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&lt;groupId&gt;io.jsonwebtoken&lt;/groupId&gt;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&lt;artifactId&gt;jjwt-impl&lt;/artifactId&gt;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&lt;scope&gt;runtime&lt;/scope&gt;     &lt;!-- 只跑时挂载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&lt;groupId&gt;io.jsonwebtoken&lt;/groupId&gt;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&lt;artifactId&gt;jjwt-jackson&lt;/artifactId&gt;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&lt;scope&gt;runtime&lt;/scope&gt;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&lt;build&gt;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&lt;!-- 打 fat jar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&lt;artifactId&gt;spring-boot-maven-plugin&lt;/artifactId&gt;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&lt;/plugin&gt;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&lt;/plugins&gt;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&lt;/build&gt;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&lt;/project&gt;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6F70BD6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21.7.2 pom 关键讲解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4256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AB9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w="2880" w:type="dxa"/>
          </w:tcPr>
          <w:p w14:paraId="645AF0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w="2880" w:type="dxa"/>
          </w:tcPr>
          <w:p w14:paraId="1C9056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注意点</w:t>
            </w:r>
          </w:p>
        </w:tc>
      </w:tr>
      <w:tr w14:paraId="50EBBE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1FA5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spring-cloud-starter-gateway</w:t>
            </w:r>
          </w:p>
        </w:tc>
        <w:tc>
          <w:tcPr>
            <w:tcW w:w="2880" w:type="dxa"/>
          </w:tcPr>
          <w:p w14:paraId="5042E9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网关核心</w:t>
            </w:r>
          </w:p>
        </w:tc>
        <w:tc>
          <w:tcPr>
            <w:tcW w:w="2880" w:type="dxa"/>
          </w:tcPr>
          <w:p w14:paraId="12409D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间接拉 webflux，无需单独引</w:t>
            </w:r>
          </w:p>
        </w:tc>
      </w:tr>
      <w:tr w14:paraId="05243C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627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mini-mall-common-core</w:t>
            </w:r>
          </w:p>
        </w:tc>
        <w:tc>
          <w:tcPr>
            <w:tcW w:w="2880" w:type="dxa"/>
          </w:tcPr>
          <w:p w14:paraId="02A648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复用 Result/异常类</w:t>
            </w:r>
          </w:p>
        </w:tc>
        <w:tc>
          <w:tcPr>
            <w:tcW w:w="2880" w:type="dxa"/>
          </w:tcPr>
          <w:p w14:paraId="1C8611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纯 POJO，WebFlux 也能用</w:t>
            </w:r>
          </w:p>
        </w:tc>
      </w:tr>
      <w:tr w14:paraId="7179BC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F4C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jjwt-api</w:t>
            </w:r>
          </w:p>
        </w:tc>
        <w:tc>
          <w:tcPr>
            <w:tcW w:w="2880" w:type="dxa"/>
          </w:tcPr>
          <w:p w14:paraId="703C71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 编程接口</w:t>
            </w:r>
          </w:p>
        </w:tc>
        <w:tc>
          <w:tcPr>
            <w:tcW w:w="2880" w:type="dxa"/>
          </w:tcPr>
          <w:p w14:paraId="4FB87A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编译期要用</w:t>
            </w:r>
          </w:p>
        </w:tc>
      </w:tr>
      <w:tr w14:paraId="10B583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E8D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jjwt-impl / jjwt-jackson</w:t>
            </w:r>
          </w:p>
        </w:tc>
        <w:tc>
          <w:tcPr>
            <w:tcW w:w="2880" w:type="dxa"/>
          </w:tcPr>
          <w:p w14:paraId="15B88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 实现</w:t>
            </w:r>
          </w:p>
        </w:tc>
        <w:tc>
          <w:tcPr>
            <w:tcW w:w="2880" w:type="dxa"/>
          </w:tcPr>
          <w:p w14:paraId="3E6AA8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scope=runtime 只跑时挂载</w:t>
            </w:r>
          </w:p>
        </w:tc>
      </w:tr>
    </w:tbl>
    <w:p w14:paraId="0AAF9841">
      <w:r>
        <w:rPr>
          <w:rFonts w:ascii="微软雅黑" w:hAnsi="微软雅黑" w:eastAsia="微软雅黑"/>
          <w:b/>
          <w:sz w:val="21"/>
        </w:rPr>
        <w:t>没引的（很重要）：</w:t>
      </w:r>
    </w:p>
    <w:p w14:paraId="6BD8BBF5">
      <w:r>
        <w:rPr>
          <w:rFonts w:ascii="微软雅黑" w:hAnsi="微软雅黑" w:eastAsia="微软雅黑"/>
          <w:b w:val="0"/>
          <w:color w:val="C00000"/>
          <w:sz w:val="21"/>
        </w:rPr>
        <w:t>✗ spring-boot-starter-web —— 引了启动报错：MVC 与 Gateway 不兼容</w:t>
      </w:r>
    </w:p>
    <w:p w14:paraId="5C196B55">
      <w:r>
        <w:rPr>
          <w:rFonts w:ascii="微软雅黑" w:hAnsi="微软雅黑" w:eastAsia="微软雅黑"/>
          <w:b w:val="0"/>
          <w:color w:val="C00000"/>
          <w:sz w:val="21"/>
        </w:rPr>
        <w:t>✗ mybatis-plus / mysql —— 网关不碰数据库</w:t>
      </w:r>
    </w:p>
    <w:p w14:paraId="1B3127C5">
      <w:r>
        <w:rPr>
          <w:rFonts w:ascii="微软雅黑" w:hAnsi="微软雅黑" w:eastAsia="微软雅黑"/>
          <w:b w:val="0"/>
          <w:color w:val="C00000"/>
          <w:sz w:val="21"/>
        </w:rPr>
        <w:t>✗ lombok —— 网关代码极少，不引也无所谓</w:t>
      </w:r>
    </w:p>
    <w:p w14:paraId="4C585F8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21.7.3 MiniMallGatewayApplication.java 启动类完整代码</w:t>
      </w:r>
    </w:p>
    <w:p w14:paraId="7D02C1DB">
      <w:r>
        <w:rPr>
          <w:rFonts w:ascii="微软雅黑" w:hAnsi="微软雅黑" w:eastAsia="微软雅黑"/>
          <w:b w:val="0"/>
          <w:sz w:val="21"/>
        </w:rPr>
        <w:t>文件：mini-mall-gateway/src/main/java/com/minimall/gateway/MiniMallGatewayApplication.java</w:t>
      </w:r>
    </w:p>
    <w:p w14:paraId="0B9D2CB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package com.minimall.gateway;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org.springframework.boot.SpringApplication;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org.springframework.boot.autoconfigure.SpringBootApplication;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org.springframework.context.annotation.ComponentScan;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mini-mall-gateway 网关启动类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关键点：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① @SpringBootApplication —— 标准 Boot 启动注解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② @ComponentScan("com.minimall") —— 跟 user/product 一样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扫描扩到上层，能扫到 common-core 的 GlobalExceptionHandler 等 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⚠️ 但要注意：common-core 里的 @RestControllerAdvice 是给 MVC 用的，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在 WebFlux 网关里【不会生效】（WebFlux 用另一套异常处理机制）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D3 步骤会自己写一个网关版的全局异常返回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③ 这里【没有】@EnableFeignClients、@MapperScan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网关不直接连数据库、不主动调下游服务（用路由转发，不用 Feign）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④ 启动后日志会看到 "Netty started on port 9080"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↑ 注意是 Netty，不是 Tomcat。这是 WebFlux 跟 MVC 最显眼的区别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@SpringBootApplication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@ComponentScan("com.minimall")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MiniMallGatewayApplication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void main(String[] args)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SpringApplication.run(MiniMallGatewayApplication.class, args);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System.out.println("=========== mini-mall-gateway 启动成功 ===========");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0B84847A">
      <w:r>
        <w:rPr>
          <w:rFonts w:ascii="微软雅黑" w:hAnsi="微软雅黑" w:eastAsia="微软雅黑"/>
          <w:b/>
          <w:sz w:val="21"/>
        </w:rPr>
        <w:t>行级讲解：</w:t>
      </w:r>
    </w:p>
    <w:p w14:paraId="24A67EF3">
      <w:r>
        <w:rPr>
          <w:rFonts w:ascii="微软雅黑" w:hAnsi="微软雅黑" w:eastAsia="微软雅黑"/>
          <w:b w:val="0"/>
          <w:sz w:val="21"/>
        </w:rPr>
        <w:t>• Line 1: 包名 com.minimall.gateway —— 跟 com.minimall.user / com.minimall.product 平级</w:t>
      </w:r>
    </w:p>
    <w:p w14:paraId="694D5205">
      <w:r>
        <w:rPr>
          <w:rFonts w:ascii="微软雅黑" w:hAnsi="微软雅黑" w:eastAsia="微软雅黑"/>
          <w:b w:val="0"/>
          <w:sz w:val="21"/>
        </w:rPr>
        <w:t>• Line 7-19: 类注释 —— 重点是【没加】@EnableFeignClients/@MapperScan 的原因</w:t>
      </w:r>
    </w:p>
    <w:p w14:paraId="11E596B4">
      <w:r>
        <w:rPr>
          <w:rFonts w:ascii="微软雅黑" w:hAnsi="微软雅黑" w:eastAsia="微软雅黑"/>
          <w:b w:val="0"/>
          <w:sz w:val="21"/>
        </w:rPr>
        <w:t>• Line 20: @SpringBootApplication 三合一 = @Configuration + @EnableAutoConfiguration + @ComponentScan</w:t>
      </w:r>
    </w:p>
    <w:p w14:paraId="44ADA754">
      <w:r>
        <w:rPr>
          <w:rFonts w:ascii="微软雅黑" w:hAnsi="微软雅黑" w:eastAsia="微软雅黑"/>
          <w:b w:val="0"/>
          <w:sz w:val="21"/>
        </w:rPr>
        <w:t>• Line 21: @ComponentScan("com.minimall") 覆盖默认范围，扫整个 com.minimall 树</w:t>
      </w:r>
    </w:p>
    <w:p w14:paraId="1F47CDF2">
      <w:r>
        <w:rPr>
          <w:rFonts w:ascii="微软雅黑" w:hAnsi="微软雅黑" w:eastAsia="微软雅黑"/>
          <w:b w:val="0"/>
          <w:sz w:val="21"/>
        </w:rPr>
        <w:t>• Line 25: SpringApplication.run() 启动入口 —— 内部启 Netty、扫包、装配 Bean</w:t>
      </w:r>
    </w:p>
    <w:p w14:paraId="6A3CA8F6">
      <w:r>
        <w:rPr>
          <w:rFonts w:ascii="微软雅黑" w:hAnsi="微软雅黑" w:eastAsia="微软雅黑"/>
          <w:b w:val="0"/>
          <w:color w:val="2E74B5"/>
          <w:sz w:val="21"/>
        </w:rPr>
        <w:t>• Line 26: println 打印自定义日志，启动成功的可视化标志</w:t>
      </w:r>
    </w:p>
    <w:p w14:paraId="6F5CB52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21.7.4 application.yml D1 骨架版</w:t>
      </w:r>
    </w:p>
    <w:p w14:paraId="41842781">
      <w:r>
        <w:rPr>
          <w:rFonts w:ascii="微软雅黑" w:hAnsi="微软雅黑" w:eastAsia="微软雅黑"/>
          <w:b w:val="0"/>
          <w:sz w:val="21"/>
        </w:rPr>
        <w:t>文件：mini-mall-gateway/src/main/resources/application.yml</w:t>
      </w:r>
    </w:p>
    <w:p w14:paraId="358BF5C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server: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port: 9080   # ⭐ Docker Desktop 占了 9000/8080，先用 9080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mini-mall-gateway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gateway: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routes: []   # D1 阶段空数组，D2 步骤再填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logging: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level: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org.springframework.cloud.gateway: debug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reactor.netty.http.client: info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0298D3A8">
      <w:r>
        <w:rPr>
          <w:rFonts w:ascii="微软雅黑" w:hAnsi="微软雅黑" w:eastAsia="微软雅黑"/>
          <w:b/>
          <w:sz w:val="21"/>
        </w:rPr>
        <w:t>讲解：</w:t>
      </w:r>
    </w:p>
    <w:p w14:paraId="12CF8E12">
      <w:r>
        <w:rPr>
          <w:rFonts w:ascii="微软雅黑" w:hAnsi="微软雅黑" w:eastAsia="微软雅黑"/>
          <w:b w:val="0"/>
          <w:sz w:val="21"/>
        </w:rPr>
        <w:t>• server.port = 9080：选 9080 因为 Docker Desktop 占了 9000/8080</w:t>
      </w:r>
    </w:p>
    <w:p w14:paraId="0EC3B37A">
      <w:r>
        <w:rPr>
          <w:rFonts w:ascii="微软雅黑" w:hAnsi="微软雅黑" w:eastAsia="微软雅黑"/>
          <w:b w:val="0"/>
          <w:sz w:val="21"/>
        </w:rPr>
        <w:t>• spring.application.name：服务名，将来 Nacos 注册用</w:t>
      </w:r>
    </w:p>
    <w:p w14:paraId="698627AE">
      <w:r>
        <w:rPr>
          <w:rFonts w:ascii="微软雅黑" w:hAnsi="微软雅黑" w:eastAsia="微软雅黑"/>
          <w:b w:val="0"/>
          <w:sz w:val="21"/>
        </w:rPr>
        <w:t>• routes: [] 是空数组占位，D2 步骤会填入具体路由</w:t>
      </w:r>
    </w:p>
    <w:p w14:paraId="64B53FE7">
      <w:r>
        <w:rPr>
          <w:rFonts w:ascii="微软雅黑" w:hAnsi="微软雅黑" w:eastAsia="微软雅黑"/>
          <w:b w:val="0"/>
          <w:color w:val="2E74B5"/>
          <w:sz w:val="21"/>
        </w:rPr>
        <w:t>• logging 开 gateway 包的 debug 日志，启动时能看到匹配的路由</w:t>
      </w:r>
    </w:p>
    <w:p w14:paraId="68C80A3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21.8 D2：配静态路由（含 YAML 缩进死规则）</w:t>
      </w:r>
    </w:p>
    <w:p w14:paraId="50452A6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21.8.1 D2 完整 yml</w:t>
      </w:r>
    </w:p>
    <w:p w14:paraId="16F2335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server: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port: 9080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mini-mall-gateway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gateway: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routes: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 id: user-route                       # 第 1 条路由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uri: http://localhost:9001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predicates: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- Path=/user/**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 id: product-route                    # 第 2 条路由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uri: http://localhost:9002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predicates: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- Path=/product/**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logging: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level: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org.springframework.cloud.gateway: debug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reactor.netty.http.client: info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0FE19B3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21.8.2 字段含义详解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300A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D36C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2880" w:type="dxa"/>
          </w:tcPr>
          <w:p w14:paraId="2CD8CA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本例值</w:t>
            </w:r>
          </w:p>
        </w:tc>
        <w:tc>
          <w:tcPr>
            <w:tcW w:w="2880" w:type="dxa"/>
          </w:tcPr>
          <w:p w14:paraId="6F1443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1BA3AA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036B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2880" w:type="dxa"/>
          </w:tcPr>
          <w:p w14:paraId="68B7C1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user-route</w:t>
            </w:r>
          </w:p>
        </w:tc>
        <w:tc>
          <w:tcPr>
            <w:tcW w:w="2880" w:type="dxa"/>
          </w:tcPr>
          <w:p w14:paraId="7BD421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路由唯一标识（日志/调试看它）</w:t>
            </w:r>
          </w:p>
        </w:tc>
      </w:tr>
      <w:tr w14:paraId="731738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337F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uri</w:t>
            </w:r>
          </w:p>
        </w:tc>
        <w:tc>
          <w:tcPr>
            <w:tcW w:w="2880" w:type="dxa"/>
          </w:tcPr>
          <w:p w14:paraId="30CD45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http://localhost:9001</w:t>
            </w:r>
          </w:p>
        </w:tc>
        <w:tc>
          <w:tcPr>
            <w:tcW w:w="2880" w:type="dxa"/>
          </w:tcPr>
          <w:p w14:paraId="12FFCF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 匹配后转发的目标地址（硬编码）</w:t>
            </w:r>
          </w:p>
        </w:tc>
      </w:tr>
      <w:tr w14:paraId="4E402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081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predicates</w:t>
            </w:r>
          </w:p>
        </w:tc>
        <w:tc>
          <w:tcPr>
            <w:tcW w:w="2880" w:type="dxa"/>
          </w:tcPr>
          <w:p w14:paraId="6714AA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Path=/user/**</w:t>
            </w:r>
          </w:p>
        </w:tc>
        <w:tc>
          <w:tcPr>
            <w:tcW w:w="2880" w:type="dxa"/>
          </w:tcPr>
          <w:p w14:paraId="5BC50A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匹配条件，** 通配多级 path</w:t>
            </w:r>
          </w:p>
        </w:tc>
      </w:tr>
    </w:tbl>
    <w:p w14:paraId="4BFC1A6C">
      <w:r>
        <w:rPr>
          <w:rFonts w:ascii="微软雅黑" w:hAnsi="微软雅黑" w:eastAsia="微软雅黑"/>
          <w:b w:val="0"/>
          <w:color w:val="C00000"/>
          <w:sz w:val="21"/>
        </w:rPr>
        <w:t>当前是硬编码 IP:端口。</w:t>
      </w:r>
    </w:p>
    <w:p w14:paraId="699D05A4">
      <w:r>
        <w:rPr>
          <w:rFonts w:ascii="微软雅黑" w:hAnsi="微软雅黑" w:eastAsia="微软雅黑"/>
          <w:b w:val="0"/>
          <w:color w:val="2E74B5"/>
          <w:sz w:val="21"/>
        </w:rPr>
        <w:t>接 Nacos 后会改成：uri: lb://mini-mall-user（lb = load balance）</w:t>
      </w:r>
    </w:p>
    <w:p w14:paraId="621DFD62">
      <w:r>
        <w:rPr>
          <w:rFonts w:ascii="微软雅黑" w:hAnsi="微软雅黑" w:eastAsia="微软雅黑"/>
          <w:b w:val="0"/>
          <w:color w:val="2E74B5"/>
          <w:sz w:val="21"/>
        </w:rPr>
        <w:t>由 LoadBalancer 自动从注册中心找实例，不用手写 IP 端口。</w:t>
      </w:r>
    </w:p>
    <w:p w14:paraId="0B6296C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21.8.3 一次完整请求的旅程</w:t>
      </w:r>
    </w:p>
    <w:p w14:paraId="738A3A6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浏览器 ──→ GET http://localhost:9080/user/1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Gateway (Netty :9080) 收到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 遍历 routes 数组：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① path /user/1 匹配 user-route 的 Path=/user/**？ 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② 取 uri = http://localhost:9001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③ 改写为 http://localhost:9001/user/1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 转发到 user-service (Tomcat :9001)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 UserController.getById(1)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userMapper.selectById(1)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返回 alice 的 JSON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↑ 沿原路返回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Gateway 把响应原样回传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浏览器拿到 JSON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77C8ABC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21.8.4 YAML 缩进 4 大死规则（用户连踩 4 坑实录）</w:t>
      </w:r>
    </w:p>
    <w:p w14:paraId="0D46F045">
      <w:r>
        <w:rPr>
          <w:rFonts w:ascii="微软雅黑" w:hAnsi="微软雅黑" w:eastAsia="微软雅黑"/>
          <w:b/>
          <w:sz w:val="21"/>
        </w:rPr>
        <w:t>规则 1：必须用英文冒号 + 必须用空格</w:t>
      </w:r>
    </w:p>
    <w:p w14:paraId="6701CC8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✗ product-route：/product/**      ← 中文「：」YAML 不认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✓ product-route: /product/**      ← 英文 : +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✗ Tab 缩进                         ← 不少 yaml 解析器不支持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✓ 全部用空格                       ← IDE 一般会自动转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6BD2485B">
      <w:r>
        <w:rPr>
          <w:rFonts w:ascii="微软雅黑" w:hAnsi="微软雅黑" w:eastAsia="微软雅黑"/>
          <w:b/>
          <w:sz w:val="21"/>
        </w:rPr>
        <w:t>规则 2：子项缩进必须比父 key 更深</w:t>
      </w:r>
    </w:p>
    <w:p w14:paraId="57FA19B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           ← 0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          ← 2 空格（比 spring 深 ✓）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gateway:      ← 4 空格（比 cloud 深 ✓）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routes:     ← 6 空格（比 gateway 深 ✓）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key 后面接子项，子项必须比 key 更靠右。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42A0079B">
      <w:r>
        <w:rPr>
          <w:rFonts w:ascii="微软雅黑" w:hAnsi="微软雅黑" w:eastAsia="微软雅黑"/>
          <w:b/>
          <w:color w:val="C00000"/>
          <w:sz w:val="21"/>
        </w:rPr>
        <w:t>规则 3：缩进过浅 = 跑错爹</w:t>
      </w:r>
    </w:p>
    <w:p w14:paraId="4EFB7E7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✗ 错误写法：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           ← 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          ← 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gateway:      ← 4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routes:         ← 2  ⚠️ 退回 2 空格 = 跟 cloud 同级 = 是 spring 的儿子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- id: user-route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实际解析结果：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spring.routes = [...]              ← routes 跑到 spring 下了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spring.cloud.gateway = null        ← Gateway 找不到 routes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修正：routes: 必须 ≥ 6 空格才是 gateway 的儿子。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702C7DA5">
      <w:r>
        <w:rPr>
          <w:rFonts w:ascii="微软雅黑" w:hAnsi="微软雅黑" w:eastAsia="微软雅黑"/>
          <w:b/>
          <w:color w:val="C00000"/>
          <w:sz w:val="21"/>
        </w:rPr>
        <w:t>规则 4：缩进过深 = 整段被吞</w:t>
      </w:r>
    </w:p>
    <w:p w14:paraId="2613D82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✗ 错误写法：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server: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port: 9000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spring:         ← 2 空格 ⚠️ 变成 server 的儿子了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gateway: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routes: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-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实际解析：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server.spring.cloud.gateway.routes = [...]   ← 整个 spring 树掉进 server 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修正：spring: 必须是顶级 key（0 空格），跟 server、logging 平起平坐。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60099B9F">
      <w:r>
        <w:rPr>
          <w:rFonts w:ascii="微软雅黑" w:hAnsi="微软雅黑" w:eastAsia="微软雅黑"/>
          <w:b/>
          <w:sz w:val="21"/>
        </w:rPr>
        <w:t>缩进尺（背下来）：</w:t>
      </w:r>
    </w:p>
    <w:p w14:paraId="310B53B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0123456789012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              ← 0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       ← 2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...        ← 4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             ← 2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gateway:         ← 4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routes:        ← 6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 id: ...    ← 8 空格（- 在 8 位，id 在 10 位）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uri: ...   ← 10 空格（对齐到 id）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predicates:← 10 空格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- Path=…← 12 空格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21BAB7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21.9 D 阶段三大踩坑实录</w:t>
      </w:r>
    </w:p>
    <w:p w14:paraId="74B91F1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坑 ①：Docker Desktop 占了 9000 / 8080 端口</w:t>
      </w:r>
    </w:p>
    <w:p w14:paraId="1720DB3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现象：gateway 启动失败 / 访问 9000 返 401（Docker 内部 API）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排查命令：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netstat -ano | findstr LISTEN | findstr :9000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TCP 0.0.0.0:9000 ... LISTENING  PID 9256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tasklist /FI "PID eq 9256"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com.docker.backend.exe          ← 罪魁祸首！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解决：换端口 9080（保持 90xx 系列：user 9001 / product 9002 / gateway 9080）。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教训：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• Windows 上 Docker Desktop 会占用 9000、8080、5000、6000 等常用端口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• 选业务端口前先 netstat 扫一下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7C6398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坑 ②：common-core 偷偷绑定了 Servlet（最大坑）</w:t>
      </w:r>
    </w:p>
    <w:p w14:paraId="7802F52A">
      <w:r>
        <w:rPr>
          <w:rFonts w:ascii="微软雅黑" w:hAnsi="微软雅黑" w:eastAsia="微软雅黑"/>
          <w:b/>
          <w:color w:val="C00000"/>
          <w:sz w:val="21"/>
        </w:rPr>
        <w:t>现象：gateway 启动报</w:t>
      </w:r>
    </w:p>
    <w:p w14:paraId="5182CAE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Error creating bean with name 'globalExceptionHandler'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Failed to introspect Class [com.minimall.common.core.exception.GlobalExceptionHandler]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NoClassDefFoundError: jakarta/servlet/http/HttpServletRequest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0E91BDBD">
      <w:r>
        <w:rPr>
          <w:rFonts w:ascii="微软雅黑" w:hAnsi="微软雅黑" w:eastAsia="微软雅黑"/>
          <w:b/>
          <w:sz w:val="21"/>
        </w:rPr>
        <w:t>根因链：</w:t>
      </w:r>
    </w:p>
    <w:p w14:paraId="76AF9B7D">
      <w:r>
        <w:rPr>
          <w:rFonts w:ascii="微软雅黑" w:hAnsi="微软雅黑" w:eastAsia="微软雅黑"/>
          <w:b w:val="0"/>
          <w:sz w:val="21"/>
        </w:rPr>
        <w:t>• common-core 的 GlobalExceptionHandler 用了 HttpServletRequest 打 URI 日志</w:t>
      </w:r>
    </w:p>
    <w:p w14:paraId="0E53AE3C">
      <w:r>
        <w:rPr>
          <w:rFonts w:ascii="微软雅黑" w:hAnsi="微软雅黑" w:eastAsia="微软雅黑"/>
          <w:b w:val="0"/>
          <w:sz w:val="21"/>
        </w:rPr>
        <w:t>• 这个类来自 jakarta.servlet 包（Servlet API）</w:t>
      </w:r>
    </w:p>
    <w:p w14:paraId="45C94CF5">
      <w:r>
        <w:rPr>
          <w:rFonts w:ascii="微软雅黑" w:hAnsi="微软雅黑" w:eastAsia="微软雅黑"/>
          <w:b w:val="0"/>
          <w:sz w:val="21"/>
        </w:rPr>
        <w:t>• user / product 用 MVC 自带 Servlet，找得到</w:t>
      </w:r>
    </w:p>
    <w:p w14:paraId="7603929A">
      <w:r>
        <w:rPr>
          <w:rFonts w:ascii="微软雅黑" w:hAnsi="微软雅黑" w:eastAsia="微软雅黑"/>
          <w:b w:val="0"/>
          <w:sz w:val="21"/>
        </w:rPr>
        <w:t>• gateway 用 WebFlux 不引 Servlet，classpath 没这个类</w:t>
      </w:r>
    </w:p>
    <w:p w14:paraId="244F6A03">
      <w:r>
        <w:rPr>
          <w:rFonts w:ascii="微软雅黑" w:hAnsi="微软雅黑" w:eastAsia="微软雅黑"/>
          <w:b w:val="0"/>
          <w:sz w:val="21"/>
        </w:rPr>
        <w:t>• Spring 反射这个类时崩溃 → 启动失败</w:t>
      </w:r>
    </w:p>
    <w:p w14:paraId="4A644873">
      <w:r>
        <w:rPr>
          <w:rFonts w:ascii="微软雅黑" w:hAnsi="微软雅黑" w:eastAsia="微软雅黑"/>
          <w:b/>
          <w:sz w:val="21"/>
        </w:rPr>
        <w:t>修复对比：</w:t>
      </w:r>
    </w:p>
    <w:p w14:paraId="1C3CE04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─── 修复前（绑 Servlet）───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jakarta.servlet.http.HttpServletRequest;     ⚠️ 邪恶 import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@ExceptionHandler(BusinessException.class)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Result&lt;Void&gt; handleBusinessException(BusinessException e, HttpServletRequest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log.warn("[业务异常] 请求路径={}, 错误码={}, 消息={}",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request.getRequestURI(), e.getCode(),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Result.error(e.getCode(),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─── 修复后（纯 POJO）───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⚠️ 不能 import jakarta.servlet.http.HttpServletRequest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common-core 必须是【纯通用】，绑定 Servlet 会让 WebFlux 网关启动崩溃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@ExceptionHandler(BusinessException.class)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Result&lt;Void&gt; handleBusinessException(BusinessException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log.warn("[业务异常] 错误码={}, 消息={}", e.getCode(),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Result.error(e.getCode(),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61D32663">
      <w:r>
        <w:rPr>
          <w:rFonts w:ascii="微软雅黑" w:hAnsi="微软雅黑" w:eastAsia="微软雅黑"/>
          <w:b/>
          <w:color w:val="C00000"/>
          <w:sz w:val="21"/>
        </w:rPr>
        <w:t>教训（核心）：</w:t>
      </w:r>
    </w:p>
    <w:p w14:paraId="3846D609">
      <w:r>
        <w:rPr>
          <w:rFonts w:ascii="微软雅黑" w:hAnsi="微软雅黑" w:eastAsia="微软雅黑"/>
          <w:b w:val="0"/>
          <w:sz w:val="21"/>
        </w:rPr>
        <w:t>• common-* 模块必须保持【纯通用】，绝不能 import 任何 web 框架特定的类</w:t>
      </w:r>
    </w:p>
    <w:p w14:paraId="7FF01F6E">
      <w:r>
        <w:rPr>
          <w:rFonts w:ascii="微软雅黑" w:hAnsi="微软雅黑" w:eastAsia="微软雅黑"/>
          <w:b w:val="0"/>
          <w:sz w:val="21"/>
        </w:rPr>
        <w:t>• 想打 URI 日志？用 MDC、Filter、或各业务模块自己扩展，不要污染 common</w:t>
      </w:r>
    </w:p>
    <w:p w14:paraId="43F2B3B0">
      <w:r>
        <w:rPr>
          <w:rFonts w:ascii="微软雅黑" w:hAnsi="微软雅黑" w:eastAsia="微软雅黑"/>
          <w:b w:val="0"/>
          <w:sz w:val="21"/>
        </w:rPr>
        <w:t>• common 越纯，复用范围越广</w:t>
      </w:r>
    </w:p>
    <w:p w14:paraId="7F25CC6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坑 ③：fat jar 缓存了旧 common-core</w:t>
      </w:r>
    </w:p>
    <w:p w14:paraId="45D015A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现象：改了 common-core 源码、重打 gateway，但启动还报同样错。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原因：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• mvn -pl mini-mall-gateway -am package 用 -am（also make）连同依赖编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• 但增量编译有时不会把改过的 common-core 重新打入 gateway 的 fat jar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• Java 用的是 fat jar 嵌进去的 class，不是 .m2 里的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强制重打的命令（推荐保险做法）：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cd mini-mall-cloud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# 1) 先把 common-core 重新装到本地仓库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mvn -pl mini-mall-common/mini-mall-common-core clean install -DskipTests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# 2) 再 clean package gateway（一定加 clean）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mvn -pl mini-mall-gateway clean package -DskipTests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教训：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• 改了下游模块的源码，一定先 clean install 它本身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• 上游模块用 clean package，不要省 clean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• mvn -am 不可信，关键时刻手动两步走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7A3860A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21.10 D2 验证：三 jar 联调</w:t>
      </w:r>
    </w:p>
    <w:p w14:paraId="55EBBF2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21.10.1 启动命令</w:t>
      </w:r>
    </w:p>
    <w:p w14:paraId="627E6AF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🪟 窗口 ①：user-service（9001）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&amp; "D:\jdk-21.0.11\bin\java.exe" -jar `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"C:\Users\liyuq\OneDrive\桌面\Java学习代码\mini-mall-cloud\mini-mall-user\target\mini-mall-user-0.0.1-SNAPSHOT.jar"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期望日志：Tomcat started on port 9001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🪟 窗口 ②：product-service（9002）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&amp; "D:\jdk-21.0.11\bin\java.exe" -jar `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"C:\Users\liyuq\OneDrive\桌面\Java学习代码\mini-mall-cloud\mini-mall-product\target\mini-mall-product-0.0.1-SNAPSHOT.jar"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期望日志：Tomcat started on port 9002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🪟 窗口 ③：gateway（9080）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&amp; "D:\jdk-21.0.11\bin\java.exe" -jar `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"C:\Users\liyuq\OneDrive\桌面\Java学习代码\mini-mall-cloud\mini-mall-gateway\target\mini-mall-gateway-0.0.1-SNAPSHOT.jar"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期望日志：Netty started on port 9080     ← 是 Netty 不是 Tomcat！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2E822A1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21.10.2 curl 测试</w:t>
      </w:r>
    </w:p>
    <w:p w14:paraId="317F6F3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测试 1：走网关查用户（之前是 9001，现在走 9080）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http://localhost:9080/user/1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期望：{"code":200,"data":{"id":1,"username":"alice",...}}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测试 2：走网关查商品（之前是 9002，现在走 9080）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http://localhost:9080/product/1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期望：{"code":200,"data":{"id":1,"name":"小米 14 Pro",...}}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测试 3：访问没配的路径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http://localhost:9080/order/1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期望：{"code":500,"message":"系统繁忙，请稍后再试"}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↑ 不是教科书的 404，因为 GlobalExceptionHandler 兜底了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380ABEC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21.10.3 实测结果（2026-06-19 00:53）</w:t>
      </w:r>
    </w:p>
    <w:p w14:paraId="5935BF6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=== ① /user/1 ===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{"code":200,"message":"操作成功","data":{"id":1,"username":"alice",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"createTime":"2026-05-19T01:18:35",...}}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=== ② /product/1 ===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{"code":200,"message":"操作成功","data":{"id":1,"name":"小米 14 Pro",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"price":4999.00,"stock":201,...}}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=== ③ /order/1 ===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{"code":500,"message":"系统繁忙，请稍后再试"}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✅ 全部通过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496F858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21.10.4 数据链路证明图</w:t>
      </w:r>
    </w:p>
    <w:p w14:paraId="2EBA770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浏览器/curl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└─ http://localhost:9080/user/1            ← 走网关 9080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└─ Spring Cloud Gateway 路由匹配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│ predicates: Path=/user/**  ✓ 匹配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│ uri: http://localhost:9001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Netty HttpClient 转发到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└─ http://localhost:9001/user/1     ← 网关无感转发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└─ user-service (MVC + Tomcat)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UserController.getById(1)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│ userMapper.selectById(1)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alice 数据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Gateway 把响应原样返回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6459DC5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21.11 接下来：D3 JWT 鉴权预告</w:t>
      </w:r>
    </w:p>
    <w:p w14:paraId="426CF0E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现在（D2 完）：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curl http://localhost:9080/user/1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直接返回 alice（裸奔，没鉴权）⚠️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D3 完成后：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curl http://localhost:9080/user/1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401 未授权（没带 token）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curl http://localhost:9080/user/login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200 OK（白名单放行）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# 登录拿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curl -X POST http://localhost:9080/user/login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-d '{"username":"alice","password":"123456"}'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{"data":"eyJhbGc..."}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# 带 token 访问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curl http://localhost:9080/user/1 -H "Authorization: Bearer eyJhbGc..."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200 返用户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下游 user-service 还能从 request.getHeader("X-User-Id") 拿到 1</w:t>
      </w:r>
      <w:r>
        <w:rPr>
          <w:rFonts w:ascii="Consolas" w:hAnsi="Consolas" w:eastAsia="宋体"/>
          <w:b w:val="0"/>
          <w:sz w:val="18"/>
        </w:rPr>
        <w:br w:type="textWrapping"/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F9BC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0C05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D3 知识点</w:t>
            </w:r>
          </w:p>
        </w:tc>
        <w:tc>
          <w:tcPr>
            <w:tcW w:w="4320" w:type="dxa"/>
          </w:tcPr>
          <w:p w14:paraId="0D820D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 w14:paraId="1F4355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5451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GlobalFilter 接口</w:t>
            </w:r>
          </w:p>
        </w:tc>
        <w:tc>
          <w:tcPr>
            <w:tcW w:w="4320" w:type="dxa"/>
          </w:tcPr>
          <w:p w14:paraId="30B9F7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filter() 方法对每个请求做处理</w:t>
            </w:r>
          </w:p>
        </w:tc>
      </w:tr>
      <w:tr w14:paraId="570AF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602B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白名单机制</w:t>
            </w:r>
          </w:p>
        </w:tc>
        <w:tc>
          <w:tcPr>
            <w:tcW w:w="4320" w:type="dxa"/>
          </w:tcPr>
          <w:p w14:paraId="310FC6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登录/注册等 path 跳过 JWT 校验</w:t>
            </w:r>
          </w:p>
        </w:tc>
      </w:tr>
      <w:tr w14:paraId="067CF1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55AF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JwtUtil 跨模块复用</w:t>
            </w:r>
          </w:p>
        </w:tc>
        <w:tc>
          <w:tcPr>
            <w:tcW w:w="4320" w:type="dxa"/>
          </w:tcPr>
          <w:p w14:paraId="0DA79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 mini-mall-user 搬到 common-security（未来）</w:t>
            </w:r>
          </w:p>
        </w:tc>
      </w:tr>
      <w:tr w14:paraId="55FC42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7160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ServerWebExchange 改写请求</w:t>
            </w:r>
          </w:p>
        </w:tc>
        <w:tc>
          <w:tcPr>
            <w:tcW w:w="4320" w:type="dxa"/>
          </w:tcPr>
          <w:p w14:paraId="35738B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WebFlux 版的请求改写（不是 HttpServletRequest）</w:t>
            </w:r>
          </w:p>
        </w:tc>
      </w:tr>
      <w:tr w14:paraId="453619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7D41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透传 X-User-Id 到下游</w:t>
            </w:r>
          </w:p>
        </w:tc>
        <w:tc>
          <w:tcPr>
            <w:tcW w:w="4320" w:type="dxa"/>
          </w:tcPr>
          <w:p w14:paraId="30A6AD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把 token 解出来的 userId 塞 HTTP header</w:t>
            </w:r>
          </w:p>
        </w:tc>
      </w:tr>
    </w:tbl>
    <w:p w14:paraId="5B17406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附录：D 阶段常用命令速查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8DB0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C295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4320" w:type="dxa"/>
          </w:tcPr>
          <w:p w14:paraId="2FA50B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</w:tr>
      <w:tr w14:paraId="779B0F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87B7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扫端口看占用</w:t>
            </w:r>
          </w:p>
        </w:tc>
        <w:tc>
          <w:tcPr>
            <w:tcW w:w="4320" w:type="dxa"/>
          </w:tcPr>
          <w:p w14:paraId="37A93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netstat -ano | findstr LISTEN | findstr :9080</w:t>
            </w:r>
          </w:p>
        </w:tc>
      </w:tr>
      <w:tr w14:paraId="29E04F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1DA9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看进程</w:t>
            </w:r>
          </w:p>
        </w:tc>
        <w:tc>
          <w:tcPr>
            <w:tcW w:w="4320" w:type="dxa"/>
          </w:tcPr>
          <w:p w14:paraId="7FD33E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tasklist /FI "PID eq &lt;PID&gt;"</w:t>
            </w:r>
          </w:p>
        </w:tc>
      </w:tr>
      <w:tr w14:paraId="4930D7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DC9F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杀进程</w:t>
            </w:r>
          </w:p>
        </w:tc>
        <w:tc>
          <w:tcPr>
            <w:tcW w:w="4320" w:type="dxa"/>
          </w:tcPr>
          <w:p w14:paraId="54A843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taskkill /F /PID &lt;PID&gt;</w:t>
            </w:r>
          </w:p>
        </w:tc>
      </w:tr>
      <w:tr w14:paraId="6BF545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9517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重打 common-core</w:t>
            </w:r>
          </w:p>
        </w:tc>
        <w:tc>
          <w:tcPr>
            <w:tcW w:w="4320" w:type="dxa"/>
          </w:tcPr>
          <w:p w14:paraId="7412EB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mvn -pl mini-mall-common/mini-mall-common-core clean install -DskipTests</w:t>
            </w:r>
          </w:p>
        </w:tc>
      </w:tr>
      <w:tr w14:paraId="271AFF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37A6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重打 gateway</w:t>
            </w:r>
          </w:p>
        </w:tc>
        <w:tc>
          <w:tcPr>
            <w:tcW w:w="4320" w:type="dxa"/>
          </w:tcPr>
          <w:p w14:paraId="415287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mvn -pl mini-mall-gateway clean package -DskipTests</w:t>
            </w:r>
          </w:p>
        </w:tc>
      </w:tr>
      <w:tr w14:paraId="618BB4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9C32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 jar</w:t>
            </w:r>
          </w:p>
        </w:tc>
        <w:tc>
          <w:tcPr>
            <w:tcW w:w="4320" w:type="dxa"/>
          </w:tcPr>
          <w:p w14:paraId="64C8C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&amp; "D:\jdk-21.0.11\bin\java.exe" -jar &lt;jar 路径&gt;</w:t>
            </w:r>
          </w:p>
        </w:tc>
      </w:tr>
      <w:tr w14:paraId="200442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4C76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测路由</w:t>
            </w:r>
          </w:p>
        </w:tc>
        <w:tc>
          <w:tcPr>
            <w:tcW w:w="4320" w:type="dxa"/>
          </w:tcPr>
          <w:p w14:paraId="21D74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curl http://localhost:9080/user/1</w:t>
            </w:r>
          </w:p>
        </w:tc>
      </w:tr>
    </w:tbl>
    <w:p w14:paraId="0B7E95AA">
      <w:pPr>
        <w:pStyle w:val="4"/>
      </w:pPr>
      <w:r>
        <w:rPr>
          <w:rFonts w:eastAsia="微软雅黑"/>
        </w:rPr>
        <w:t>21.12  D3 完整实现: GlobalFilter JWT 鉴权 + X-User-Id 透传</w:t>
      </w:r>
    </w:p>
    <w:p w14:paraId="591A3AEF">
      <w:r>
        <w:rPr>
          <w:rFonts w:ascii="Consolas" w:hAnsi="Consolas" w:eastAsia="宋体"/>
          <w:color w:val="C00000"/>
          <w:sz w:val="22"/>
        </w:rPr>
        <w:t>D 笔记原文 21.11 只给了 D3 预告。本节是实际代码 + 行级讲解, 跟项目 100% 对应。</w:t>
      </w:r>
    </w:p>
    <w:p w14:paraId="50B2D836">
      <w:pPr>
        <w:pStyle w:val="5"/>
      </w:pPr>
      <w:r>
        <w:rPr>
          <w:rFonts w:eastAsia="微软雅黑"/>
        </w:rPr>
        <w:t>21.12.1  D3 文件清单</w:t>
      </w:r>
    </w:p>
    <w:p w14:paraId="27992A52">
      <w:pPr>
        <w:shd w:val="clear" w:color="auto" w:fill="F2F2F2"/>
      </w:pPr>
      <w:r>
        <w:rPr>
          <w:rFonts w:ascii="Consolas" w:hAnsi="Consolas" w:eastAsia="等线"/>
          <w:sz w:val="18"/>
        </w:rPr>
        <w:t>mini-mall-cloud/mini-mall-gateway/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└── src/main/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├── java/com/minimall/gateway/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│   ├── MiniMallGatewayApplication.java   ← D1 已有, 无改动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│   ├── filter/                            ← ➕ 整个包新建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│   │   └── AuthGlobalFilter.java         ← ➕ D3 核心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│   └── util/                              ← ➕ 整个包新建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│       └── JwtUtil.java                  ← ➕ 从 user-service 简化复制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└── resources/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└── application.yml                    ← ✏️ 加 jwt.secret 配置</w:t>
      </w:r>
    </w:p>
    <w:p w14:paraId="0FDE9AE7">
      <w:pPr>
        <w:pStyle w:val="5"/>
      </w:pPr>
      <w:r>
        <w:rPr>
          <w:rFonts w:eastAsia="微软雅黑"/>
        </w:rPr>
        <w:t>21.12.2  application.yml 加 jwt.secret</w:t>
      </w:r>
    </w:p>
    <w:p w14:paraId="2E089053">
      <w:r>
        <w:rPr>
          <w:rFonts w:ascii="Consolas" w:hAnsi="Consolas" w:eastAsia="宋体"/>
          <w:sz w:val="22"/>
        </w:rPr>
        <w:t>📁 文件: mini-mall-gateway/src/main/resources/application.yml (末尾追加)</w:t>
      </w:r>
    </w:p>
    <w:p w14:paraId="6EBD57CB">
      <w:pPr>
        <w:shd w:val="clear" w:color="auto" w:fill="F2F2F2"/>
      </w:pPr>
      <w:r>
        <w:rPr>
          <w:rFonts w:ascii="Consolas" w:hAnsi="Consolas" w:eastAsia="等线"/>
          <w:sz w:val="18"/>
        </w:rPr>
        <w:t>jwt: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secret: my-mini-mall-super-secret-key-1234567890</w:t>
      </w:r>
    </w:p>
    <w:p w14:paraId="4D3DBFC4">
      <w:r>
        <w:rPr>
          <w:rFonts w:ascii="Consolas" w:hAnsi="Consolas" w:eastAsia="宋体"/>
          <w:color w:val="C00000"/>
          <w:sz w:val="22"/>
        </w:rPr>
        <w:t>⚠️ 这个 secret 必须跟 user-service 的 yml 完全一致, 否则解 token 会签名验证失败。</w:t>
      </w:r>
    </w:p>
    <w:p w14:paraId="61D7B88F">
      <w:r>
        <w:rPr>
          <w:rFonts w:ascii="Consolas" w:hAnsi="Consolas" w:eastAsia="宋体"/>
          <w:sz w:val="22"/>
        </w:rPr>
        <w:t>为什么 gateway 也要配 secret? 因为整个微服务集群【唯一一处解 token】就是网关, user-service 不再解 token, 它信任 gateway 透传过来的 X-User-Id。</w:t>
      </w:r>
    </w:p>
    <w:p w14:paraId="482A852B">
      <w:pPr>
        <w:pStyle w:val="5"/>
      </w:pPr>
      <w:r>
        <w:rPr>
          <w:rFonts w:eastAsia="微软雅黑"/>
        </w:rPr>
        <w:t>21.12.3  JwtUtil.java 完整代码</w:t>
      </w:r>
    </w:p>
    <w:p w14:paraId="22B7F1D9">
      <w:r>
        <w:rPr>
          <w:rFonts w:ascii="Consolas" w:hAnsi="Consolas" w:eastAsia="宋体"/>
          <w:sz w:val="22"/>
        </w:rPr>
        <w:t>📁 文件: mini-mall-gateway/src/main/java/com/minimall/gateway/util/JwtUtil.java</w:t>
      </w:r>
    </w:p>
    <w:p w14:paraId="1D2D084C">
      <w:pPr>
        <w:shd w:val="clear" w:color="auto" w:fill="F2F2F2"/>
      </w:pPr>
      <w:r>
        <w:rPr>
          <w:rFonts w:ascii="Consolas" w:hAnsi="Consolas" w:eastAsia="等线"/>
          <w:sz w:val="18"/>
        </w:rPr>
        <w:t>package com.minimall.gateway.util;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io.jsonwebtoken.Claims;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io.jsonwebtoken.Jwts;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io.jsonwebtoken.security.Keys;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org.springframework.beans.factory.annotation.Value;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org.springframework.stereotype.Component;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javax.crypto.SecretKey;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java.nio.charset.StandardCharsets;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/**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JWT 工具类 (gateway 版)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⚠️ 这是从 mini-mall-user 模块直接复制过来的简化版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跟 user 版的区别: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① 包名不同: com.minimall.gateway.util (vs com.minimall.user.util)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② 删掉了 generateToken 方法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   网关只解析, 不签发(签发还是 user-service login 时干)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跟单体版的区别: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只保留 parseToken 部分, 不签发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将来理想的归处: 抽 mini-mall-common-security 模块,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user 和 gateway 共用一份。现阶段先复制让 D3 跑通。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@Component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class JwtUtil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// 从 gateway/application.yml 读密钥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// ⚠️ 必须跟 user 服务的 jwt.secret 完全一致! 否则解 token 必失败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@Value("${jwt.secret}")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String secret;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/**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* 解析 token, 返回 Claims (含 userId / username 等)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Claims parseToken(String token)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Jwts.parser()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.verifyWith(getSigningKey())     // 验签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.build()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.parseSignedClaims(token)         // 解析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.getPayload();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/** 从 token 提取 userId (最常用)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Long getUserIdFromToken(String token)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parseToken(token).get("userId", Long.class);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/** 从 token 提取 username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String getUsernameFromToken(String token)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parseToken(token).get("username", String.class);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/** 生成 SecretKey (HMAC 算法对称密钥)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SecretKey getSigningKey()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Keys.hmacShaKeyFor(secret.getBytes(StandardCharsets.UTF_8));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</w:p>
    <w:p w14:paraId="7DC5D97D">
      <w:r>
        <w:rPr>
          <w:rFonts w:ascii="Consolas" w:hAnsi="Consolas" w:eastAsia="宋体"/>
          <w:b/>
          <w:sz w:val="22"/>
        </w:rPr>
        <w:t>代码解释逐块:</w:t>
      </w:r>
    </w:p>
    <w:p w14:paraId="32C5A84A">
      <w:r>
        <w:rPr>
          <w:rFonts w:ascii="Consolas" w:hAnsi="Consolas" w:eastAsia="宋体"/>
          <w:sz w:val="22"/>
        </w:rPr>
        <w:t xml:space="preserve">  ① @Component → 让 Spring 在启动时实例化这个类, 放进容器</w:t>
      </w:r>
    </w:p>
    <w:p w14:paraId="02C590C8">
      <w:r>
        <w:rPr>
          <w:rFonts w:ascii="Consolas" w:hAnsi="Consolas" w:eastAsia="宋体"/>
          <w:sz w:val="22"/>
        </w:rPr>
        <w:t xml:space="preserve">  ② @Value("${jwt.secret}") → Spring 从 application.yml 读取 jwt.secret 字段值, 在 Bean 实例化后注入到 secret 字段</w:t>
      </w:r>
    </w:p>
    <w:p w14:paraId="5DD5E041">
      <w:r>
        <w:rPr>
          <w:rFonts w:ascii="Consolas" w:hAnsi="Consolas" w:eastAsia="宋体"/>
          <w:sz w:val="22"/>
        </w:rPr>
        <w:t xml:space="preserve">  ③ parseToken: Jwts.parser() 链式调用三步: 设密钥 → build → parseSignedClaims, 内部会验签(密钥错抛 SignatureException)+ 验过期(过期抛 ExpiredJwtException)</w:t>
      </w:r>
    </w:p>
    <w:p w14:paraId="399D3559">
      <w:r>
        <w:rPr>
          <w:rFonts w:ascii="Consolas" w:hAnsi="Consolas" w:eastAsia="宋体"/>
          <w:sz w:val="22"/>
        </w:rPr>
        <w:t xml:space="preserve">  ④ getUserIdFromToken: 拿到 Claims 后用 .get(key, type) 取 userId, JJWT 自动把 JSON 数字转成 Long</w:t>
      </w:r>
    </w:p>
    <w:p w14:paraId="14532A4F">
      <w:r>
        <w:rPr>
          <w:rFonts w:ascii="Consolas" w:hAnsi="Consolas" w:eastAsia="宋体"/>
          <w:sz w:val="22"/>
        </w:rPr>
        <w:t xml:space="preserve">  ⑤ getSigningKey: HMAC-SHA256 对称加密的 SecretKey 生成方法, 库的固定写法</w:t>
      </w:r>
    </w:p>
    <w:p w14:paraId="2017BC64">
      <w:pPr>
        <w:pStyle w:val="5"/>
      </w:pPr>
      <w:r>
        <w:rPr>
          <w:rFonts w:eastAsia="微软雅黑"/>
        </w:rPr>
        <w:t>21.12.4  AuthGlobalFilter.java 完整代码(D3 核心)</w:t>
      </w:r>
    </w:p>
    <w:p w14:paraId="4A1717E2">
      <w:r>
        <w:rPr>
          <w:rFonts w:ascii="Consolas" w:hAnsi="Consolas" w:eastAsia="宋体"/>
          <w:sz w:val="22"/>
        </w:rPr>
        <w:t>📁 文件: mini-mall-gateway/src/main/java/com/minimall/gateway/filter/AuthGlobalFilter.java</w:t>
      </w:r>
    </w:p>
    <w:p w14:paraId="346EFD8A">
      <w:pPr>
        <w:shd w:val="clear" w:color="auto" w:fill="F2F2F2"/>
      </w:pPr>
      <w:r>
        <w:rPr>
          <w:rFonts w:ascii="Consolas" w:hAnsi="Consolas" w:eastAsia="等线"/>
          <w:sz w:val="18"/>
        </w:rPr>
        <w:t>package com.minimall.gateway.filter;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com.minimall.gateway.util.JwtUtil;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org.springframework.beans.factory.annotation.Autowired;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org.springframework.cloud.gateway.filter.GatewayFilterChain;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org.springframework.cloud.gateway.filter.GlobalFilter;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org.springframework.core.Ordered;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org.springframework.http.HttpStatus;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org.springframework.http.server.reactive.ServerHttpRequest;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org.springframework.stereotype.Component;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org.springframework.web.server.ServerWebExchange;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reactor.core.publisher.Mono;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import java.util.List;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/**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全局鉴权过滤器 (D3 核心)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工作原理: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① 每个进入网关的请求, 都会经过 filter() 方法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② 白名单内的(登录/注册)直接放行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③ 其他请求: 从 Authorization header 拿 token, 解析校验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④ 成功 → 把 userId 塞进 X-User-Id header 透传给下游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⑤ 失败 → 返 401 直接拦下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跟单体 JwtInterceptor 的 90% 一样, 10% 关键不同: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- 返 Mono&lt;Void&gt;(响应式), 不是 boolean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- 用 ServerWebExchange 取/改请求, 不是 HttpServletRequest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- 透传方案: HTTP header(X-User-Id), 不是 ThreadLocal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@Component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class AuthGlobalFilter implements GlobalFilter, Ordered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@Autowired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JwtUtil jwtUtil;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/** 白名单: 这些 path 不校验 token, 直接放行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static final List&lt;String&gt; WHITE_LIST = List.of(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"/user/login",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"/user/register"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@Override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Mono&lt;Void&gt; filter(ServerWebExchange exchange, GatewayFilterChain chain)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// ① 拿到当前请求对象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ServerHttpRequest request = exchange.getRequest();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String path = request.getURI().getPath();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// ② 在白名单 → 不校验, 直接放行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boolean inWhiteList = WHITE_LIST.stream().anyMatch(path::startsWith);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if (inWhiteList)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return chain.filter(exchange);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// ③ 从 header 取 Authorization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String token = request.getHeaders().getFirst("Authorization");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if (token == null || !token.startsWith("Bearer "))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return unauthorized(exchange);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token = token.substring(7);   // 去掉 "Bearer " 前缀 = 7 个字符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// ④ 解析 token, 拿 userId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Long userId;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try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userId = jwtUtil.getUserIdFromToken(token);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} catch (Exception e)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return unauthorized(exchange);  // 签名错 / 过期 / 任何异常都 401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// ⑤ 把 userId 塞进 X-User-Id header 透传给下游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ServerHttpRequest mutated = request.mutate()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.header("X-User-Id", String.valueOf(userId))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.build();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chain.filter(exchange.mutate().request(mutated).build());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/** 返 401 未授权 (WebFlux 风格的"中断响应")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Mono&lt;Void&gt; unauthorized(ServerWebExchange exchange)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exchange.getResponse().setStatusCode(HttpStatus.UNAUTHORIZED);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exchange.getResponse().setComplete();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/** 越小越先执行, -100 确保鉴权先于路由转发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@Override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int getOrder()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-100;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</w:p>
    <w:p w14:paraId="6389E817">
      <w:pPr>
        <w:pStyle w:val="5"/>
      </w:pPr>
      <w:r>
        <w:rPr>
          <w:rFonts w:eastAsia="微软雅黑"/>
        </w:rPr>
        <w:t>21.12.5  AuthGlobalFilter 行级讲解</w:t>
      </w:r>
    </w:p>
    <w:p w14:paraId="703CD399">
      <w:r>
        <w:rPr>
          <w:rFonts w:ascii="Consolas" w:hAnsi="Consolas" w:eastAsia="宋体"/>
          <w:b/>
          <w:sz w:val="22"/>
        </w:rPr>
        <w:t>implements GlobalFilter, Ordered (类签名)</w:t>
      </w:r>
    </w:p>
    <w:p w14:paraId="1AA8C397">
      <w:r>
        <w:rPr>
          <w:rFonts w:ascii="Consolas" w:hAnsi="Consolas" w:eastAsia="宋体"/>
          <w:sz w:val="22"/>
        </w:rPr>
        <w:t xml:space="preserve">  GlobalFilter: Gateway 全局过滤器接口, 对所有路由生效(对比 GatewayFilter 只对单条路由)</w:t>
      </w:r>
    </w:p>
    <w:p w14:paraId="72B96F74">
      <w:r>
        <w:rPr>
          <w:rFonts w:ascii="Consolas" w:hAnsi="Consolas" w:eastAsia="宋体"/>
          <w:sz w:val="22"/>
        </w:rPr>
        <w:t xml:space="preserve">  Ordered: 控制多个 Filter 的执行顺序, 提供 getOrder() 方法</w:t>
      </w:r>
    </w:p>
    <w:p w14:paraId="4A6CA4D2">
      <w:r>
        <w:rPr>
          <w:rFonts w:ascii="Consolas" w:hAnsi="Consolas" w:eastAsia="宋体"/>
          <w:b/>
          <w:sz w:val="22"/>
        </w:rPr>
        <w:t>Mono&lt;Void&gt; filter(ServerWebExchange exchange, GatewayFilterChain chain)</w:t>
      </w:r>
    </w:p>
    <w:p w14:paraId="79628D8C">
      <w:r>
        <w:rPr>
          <w:rFonts w:ascii="Consolas" w:hAnsi="Consolas" w:eastAsia="宋体"/>
          <w:sz w:val="22"/>
        </w:rPr>
        <w:t xml:space="preserve">  Mono&lt;Void&gt;: Reactor 响应式类型, 表示"将来完成但无返回值"(异步)</w:t>
      </w:r>
    </w:p>
    <w:p w14:paraId="0CA10E8F">
      <w:r>
        <w:rPr>
          <w:rFonts w:ascii="Consolas" w:hAnsi="Consolas" w:eastAsia="宋体"/>
          <w:sz w:val="22"/>
        </w:rPr>
        <w:t xml:space="preserve">  ServerWebExchange: WebFlux 版的 request+response 合体对象</w:t>
      </w:r>
    </w:p>
    <w:p w14:paraId="212AD5DC">
      <w:r>
        <w:rPr>
          <w:rFonts w:ascii="Consolas" w:hAnsi="Consolas" w:eastAsia="宋体"/>
          <w:sz w:val="22"/>
        </w:rPr>
        <w:t xml:space="preserve">  GatewayFilterChain: 过滤器链, chain.filter(exchange) = 把请求传给下一个 Filter</w:t>
      </w:r>
    </w:p>
    <w:p w14:paraId="061C15CD">
      <w:r>
        <w:rPr>
          <w:rFonts w:ascii="Consolas" w:hAnsi="Consolas" w:eastAsia="宋体"/>
          <w:b/>
          <w:sz w:val="22"/>
        </w:rPr>
        <w:t>request.getURI().getPath()</w:t>
      </w:r>
    </w:p>
    <w:p w14:paraId="525694DA">
      <w:r>
        <w:rPr>
          <w:rFonts w:ascii="Consolas" w:hAnsi="Consolas" w:eastAsia="宋体"/>
          <w:sz w:val="22"/>
        </w:rPr>
        <w:t xml:space="preserve">  URI 五段(scheme/authority/path/query/fragment)取 path 部分, 比如 http://localhost:9080/user/me?x=1 → /user/me</w:t>
      </w:r>
    </w:p>
    <w:p w14:paraId="5A7776D4">
      <w:r>
        <w:rPr>
          <w:rFonts w:ascii="Consolas" w:hAnsi="Consolas" w:eastAsia="宋体"/>
          <w:b/>
          <w:sz w:val="22"/>
        </w:rPr>
        <w:t>WHITE_LIST.stream().anyMatch(path::startsWith)</w:t>
      </w:r>
    </w:p>
    <w:p w14:paraId="48BC4F78">
      <w:r>
        <w:rPr>
          <w:rFonts w:ascii="Consolas" w:hAnsi="Consolas" w:eastAsia="宋体"/>
          <w:sz w:val="22"/>
        </w:rPr>
        <w:t xml:space="preserve">  方法引用 path::startsWith 等价于 s -&gt; path.startsWith(s)</w:t>
      </w:r>
    </w:p>
    <w:p w14:paraId="6FEA503B">
      <w:r>
        <w:rPr>
          <w:rFonts w:ascii="Consolas" w:hAnsi="Consolas" w:eastAsia="宋体"/>
          <w:sz w:val="22"/>
        </w:rPr>
        <w:t xml:space="preserve">  anyMatch 一旦匹配立刻返回 true, 不会遍历完</w:t>
      </w:r>
    </w:p>
    <w:p w14:paraId="04F93E61">
      <w:r>
        <w:rPr>
          <w:rFonts w:ascii="Consolas" w:hAnsi="Consolas" w:eastAsia="宋体"/>
          <w:b/>
          <w:sz w:val="22"/>
        </w:rPr>
        <w:t>request.getHeaders().getFirst("Authorization")</w:t>
      </w:r>
    </w:p>
    <w:p w14:paraId="1F972A40">
      <w:r>
        <w:rPr>
          <w:rFonts w:ascii="Consolas" w:hAnsi="Consolas" w:eastAsia="宋体"/>
          <w:sz w:val="22"/>
        </w:rPr>
        <w:t xml:space="preserve">  getFirst 因为 HTTP header 同一个 key 可以多值, 一般取第一个</w:t>
      </w:r>
    </w:p>
    <w:p w14:paraId="65587CC8">
      <w:r>
        <w:rPr>
          <w:rFonts w:ascii="Consolas" w:hAnsi="Consolas" w:eastAsia="宋体"/>
          <w:sz w:val="22"/>
        </w:rPr>
        <w:t xml:space="preserve">  没带 Authorization → 返 null</w:t>
      </w:r>
    </w:p>
    <w:p w14:paraId="33B95E2C">
      <w:r>
        <w:rPr>
          <w:rFonts w:ascii="Consolas" w:hAnsi="Consolas" w:eastAsia="宋体"/>
          <w:b/>
          <w:sz w:val="22"/>
        </w:rPr>
        <w:t>token.substring(7)</w:t>
      </w:r>
    </w:p>
    <w:p w14:paraId="57BD2A38">
      <w:r>
        <w:rPr>
          <w:rFonts w:ascii="Consolas" w:hAnsi="Consolas" w:eastAsia="宋体"/>
          <w:sz w:val="22"/>
        </w:rPr>
        <w:t xml:space="preserve">  Bearer + 空格 = 7 个字符, 去掉前缀拿到纯 token</w:t>
      </w:r>
    </w:p>
    <w:p w14:paraId="7DE3CD59">
      <w:r>
        <w:rPr>
          <w:rFonts w:ascii="Consolas" w:hAnsi="Consolas" w:eastAsia="宋体"/>
          <w:b/>
          <w:sz w:val="22"/>
        </w:rPr>
        <w:t>request.mutate().header("X-User-Id", ...).build()</w:t>
      </w:r>
    </w:p>
    <w:p w14:paraId="7A00C994">
      <w:r>
        <w:rPr>
          <w:rFonts w:ascii="Consolas" w:hAnsi="Consolas" w:eastAsia="宋体"/>
          <w:sz w:val="22"/>
        </w:rPr>
        <w:t xml:space="preserve">  ServerHttpRequest 是【不可变对象】(像 String), 不能直接改, 只能通过 Builder 复制一份带新 header 的对象</w:t>
      </w:r>
    </w:p>
    <w:p w14:paraId="6AAAC598">
      <w:r>
        <w:rPr>
          <w:rFonts w:ascii="Consolas" w:hAnsi="Consolas" w:eastAsia="宋体"/>
          <w:sz w:val="22"/>
        </w:rPr>
        <w:t xml:space="preserve">  mutate() = 拿到一个填好旧值的 Builder, header(k,v) = 改一个 header, build() = 产出新对象</w:t>
      </w:r>
    </w:p>
    <w:p w14:paraId="1148CACD">
      <w:r>
        <w:rPr>
          <w:rFonts w:ascii="Consolas" w:hAnsi="Consolas" w:eastAsia="宋体"/>
          <w:b/>
          <w:sz w:val="22"/>
        </w:rPr>
        <w:t>exchange.mutate().request(mutated).build()</w:t>
      </w:r>
    </w:p>
    <w:p w14:paraId="1FB2DC5F">
      <w:r>
        <w:rPr>
          <w:rFonts w:ascii="Consolas" w:hAnsi="Consolas" w:eastAsia="宋体"/>
          <w:sz w:val="22"/>
        </w:rPr>
        <w:t xml:space="preserve">  同理, exchange 也是不可变, 用 mutate 拿到新的 exchange(带新 request)</w:t>
      </w:r>
    </w:p>
    <w:p w14:paraId="018750D7">
      <w:r>
        <w:rPr>
          <w:rFonts w:ascii="Consolas" w:hAnsi="Consolas" w:eastAsia="宋体"/>
          <w:sz w:val="22"/>
        </w:rPr>
        <w:t xml:space="preserve">  最后传给 chain.filter() 让请求继续往下走</w:t>
      </w:r>
    </w:p>
    <w:p w14:paraId="27DA1363">
      <w:r>
        <w:rPr>
          <w:rFonts w:ascii="Consolas" w:hAnsi="Consolas" w:eastAsia="宋体"/>
          <w:b/>
          <w:sz w:val="22"/>
        </w:rPr>
        <w:t>return -100 (getOrder)</w:t>
      </w:r>
    </w:p>
    <w:p w14:paraId="6D78FAEC">
      <w:r>
        <w:rPr>
          <w:rFonts w:ascii="Consolas" w:hAnsi="Consolas" w:eastAsia="宋体"/>
          <w:sz w:val="22"/>
        </w:rPr>
        <w:t xml:space="preserve">  Gateway 内部很多默认 Filter, 鉴权要在所有路由处理【之前】跑, -100 确保最先执行</w:t>
      </w:r>
    </w:p>
    <w:p w14:paraId="4B32D33A">
      <w:pPr>
        <w:pStyle w:val="5"/>
      </w:pPr>
      <w:r>
        <w:rPr>
          <w:rFonts w:eastAsia="微软雅黑"/>
        </w:rPr>
        <w:t>21.12.6  X-User-Id 这个 header 的意义</w:t>
      </w:r>
    </w:p>
    <w:p w14:paraId="0BB129EA">
      <w:r>
        <w:rPr>
          <w:rFonts w:ascii="Consolas" w:hAnsi="Consolas" w:eastAsia="宋体"/>
          <w:sz w:val="22"/>
        </w:rPr>
        <w:t>HTTP header 命名约定:</w:t>
      </w:r>
    </w:p>
    <w:p w14:paraId="5A066543">
      <w:r>
        <w:rPr>
          <w:rFonts w:ascii="Consolas" w:hAnsi="Consolas" w:eastAsia="宋体"/>
          <w:sz w:val="22"/>
        </w:rPr>
        <w:t xml:space="preserve">  X- 前缀 = 自定义 header (历史习惯, RFC 6648 后官方建议不加 X- 但实际仍流行)</w:t>
      </w:r>
    </w:p>
    <w:p w14:paraId="413DB133">
      <w:r>
        <w:rPr>
          <w:rFonts w:ascii="Consolas" w:hAnsi="Consolas" w:eastAsia="宋体"/>
          <w:sz w:val="22"/>
        </w:rPr>
        <w:t xml:space="preserve">  关键: 这个 header 名跟下游必须保持一致, 否则下游 @RequestHeader("X-User-Id") 取不到</w:t>
      </w:r>
    </w:p>
    <w:p w14:paraId="3352CF09">
      <w:pPr>
        <w:shd w:val="clear" w:color="auto" w:fill="F2F2F2"/>
      </w:pPr>
      <w:r>
        <w:rPr>
          <w:rFonts w:ascii="Consolas" w:hAnsi="Consolas" w:eastAsia="等线"/>
          <w:sz w:val="18"/>
        </w:rPr>
        <w:t>| 单体 mini-mall              | 微服务 mini-mall-cloud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|----------------------------|--------------------------------|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Interceptor 解 token        | Gateway 解 token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BaseContext (ThreadLocal)   | X-User-Id (HTTP header)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同进程同线程取               | 跨进程跨线程取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Controller: getCurrentId()  | Controller: @RequestHeader      |</w:t>
      </w:r>
    </w:p>
    <w:p w14:paraId="644EE326">
      <w:pPr>
        <w:pStyle w:val="4"/>
      </w:pPr>
      <w:r>
        <w:rPr>
          <w:rFonts w:eastAsia="微软雅黑"/>
        </w:rPr>
        <w:t>21.13  D4 三 jar 联调实录 + 3 个新坑</w:t>
      </w:r>
    </w:p>
    <w:p w14:paraId="72A8194C">
      <w:r>
        <w:rPr>
          <w:rFonts w:ascii="Consolas" w:hAnsi="Consolas" w:eastAsia="宋体"/>
          <w:color w:val="C00000"/>
          <w:sz w:val="22"/>
        </w:rPr>
        <w:t>D 阶段终极验证: 启 user + product + gateway 三个 jar, 用 curl 跑 4 个场景, 证明 X-User-Id 真的跨进程透传。</w:t>
      </w:r>
    </w:p>
    <w:p w14:paraId="6F1F7AEF">
      <w:pPr>
        <w:pStyle w:val="5"/>
      </w:pPr>
      <w:r>
        <w:rPr>
          <w:rFonts w:eastAsia="微软雅黑"/>
        </w:rPr>
        <w:t>21.13.1  user-service 加 /user/me 验证接口</w:t>
      </w:r>
    </w:p>
    <w:p w14:paraId="011B39DC">
      <w:r>
        <w:rPr>
          <w:rFonts w:ascii="Consolas" w:hAnsi="Consolas" w:eastAsia="宋体"/>
          <w:sz w:val="22"/>
        </w:rPr>
        <w:t>📁 文件: mini-mall-user/src/main/java/com/minimall/user/controller/UserController.java (在 getById 前面新增方法)</w:t>
      </w:r>
    </w:p>
    <w:p w14:paraId="7BEA8D04">
      <w:pPr>
        <w:shd w:val="clear" w:color="auto" w:fill="F2F2F2"/>
      </w:pPr>
      <w:r>
        <w:rPr>
          <w:rFonts w:ascii="Consolas" w:hAnsi="Consolas" w:eastAsia="等线"/>
          <w:sz w:val="18"/>
        </w:rPr>
        <w:t>/**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⭐ D4 验证接口: 检验 X-User-Id 是否真的从网关透传过来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端到端链路: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① 前端带 Authorization: Bearer xxx 请求 http://localhost:9080/user/me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② 网关 AuthGlobalFilter 解析 token, 把 userId 塞进 X-User-Id header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③ 网关转发到 http://localhost:9001/user/me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④ 这里收到 X-User-Id, 证明跨进程身份透传成功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这是单体 BaseContext (ThreadLocal) 在微服务下的等价方案: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单体:   Interceptor 解 token → 放 BaseContext → Controller 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   微服务: Gateway 解 token → 放 X-User-Id header → 下游 Controller 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*/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@GetMapping("/me")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Result&lt;Map&lt;String, Object&gt;&gt; me(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// @RequestHeader("X-User-Id"): 直接把 header 注入成方法参数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// Spring 自动把 String 转 Long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@RequestHeader("X-User-Id") Long userId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System.out.println("[user/me] 收到的 X-User-Id = " + userId);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Map&lt;String, Object&gt; data = new HashMap&lt;&gt;();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data.put("userId", userId);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data.put("source", "X-User-Id header (透传自 gateway)");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return Result.success(data);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</w:p>
    <w:p w14:paraId="37CDA38B">
      <w:r>
        <w:rPr>
          <w:rFonts w:ascii="Consolas" w:hAnsi="Consolas" w:eastAsia="宋体"/>
          <w:b/>
          <w:sz w:val="22"/>
        </w:rPr>
        <w:t>@RequestHeader 注解的两种写法对比:</w:t>
      </w:r>
    </w:p>
    <w:p w14:paraId="2EEF08D3">
      <w:pPr>
        <w:shd w:val="clear" w:color="auto" w:fill="F2F2F2"/>
      </w:pPr>
      <w:r>
        <w:rPr>
          <w:rFonts w:ascii="Consolas" w:hAnsi="Consolas" w:eastAsia="等线"/>
          <w:sz w:val="18"/>
        </w:rPr>
        <w:t>写法 A (笨办法): 从原生 request 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@GetMapping("/me")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public String me(HttpServletRequest request)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String userId = request.getHeader("X-User-Id");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return "userId=" + userId;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写法 B (推荐): @RequestHeader 直接注入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@GetMapping("/me")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public String me(@RequestHeader("X-User-Id") String userId)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return "userId=" + userId;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B 的好处: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一行省一句话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Spring 自动处理类型转换(写 Long userId 就自动 String→Long)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写 required=false 还能容忍 header 缺失</w:t>
      </w:r>
    </w:p>
    <w:p w14:paraId="7694DB94">
      <w:pPr>
        <w:pStyle w:val="5"/>
      </w:pPr>
      <w:r>
        <w:rPr>
          <w:rFonts w:eastAsia="微软雅黑"/>
        </w:rPr>
        <w:t>21.13.2  jar 打包 + 启动顺序</w:t>
      </w:r>
    </w:p>
    <w:p w14:paraId="6D3534D0">
      <w:pPr>
        <w:shd w:val="clear" w:color="auto" w:fill="F2F2F2"/>
      </w:pPr>
      <w:r>
        <w:rPr>
          <w:rFonts w:ascii="Consolas" w:hAnsi="Consolas" w:eastAsia="等线"/>
          <w:sz w:val="18"/>
        </w:rPr>
        <w:t># Step 1: 重新打 user-service 的 jar (改了 UserController)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cd mini-mall-cloud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mvn -pl mini-mall-user -am clean package -DskipTests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命令拆解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  -pl mini-mall-user    只打这一个模块 (project list)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  -am                   连它依赖的 common-core 一起打 (also make)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  clean                 先清旧 target, 关键!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  -DskipTests           跳单元测试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Step 2: 按顺序启 3 个 jar (3 个独立窗口)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窗口①: user-service (9001)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&amp; "D:\jdk-21.0.11\bin\java.exe" -jar \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"C:\Users\liyuq\OneDrive\桌面\Java学习代码\mini-mall-cloud\mini-mall-user\target\mini-mall-user-0.0.1-SNAPSHOT.jar"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期望日志: Tomcat started on port 9001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窗口②: product-service (9002)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&amp; "D:\jdk-21.0.11\bin\java.exe" -jar \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"C:\Users\liyuq\OneDrive\桌面\Java学习代码\mini-mall-cloud\mini-mall-product\target\mini-mall-product-0.0.1-SNAPSHOT.jar"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期望日志: Tomcat started on port 9002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窗口③: gateway (9080) — 必须最后启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&amp; "D:\jdk-21.0.11\bin\java.exe" -jar \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"C:\Users\liyuq\OneDrive\桌面\Java学习代码\mini-mall-cloud\mini-mall-gateway\target\mini-mall-gateway-0.0.1-SNAPSHOT.jar"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期望日志: Netty started on port 9080  ← 是 Netty 不是 Tomcat!</w:t>
      </w:r>
    </w:p>
    <w:p w14:paraId="5695196D">
      <w:pPr>
        <w:pStyle w:val="5"/>
      </w:pPr>
      <w:r>
        <w:rPr>
          <w:rFonts w:eastAsia="微软雅黑"/>
        </w:rPr>
        <w:t>21.13.3  4 个 curl 测试场景 + 实测结果</w:t>
      </w:r>
    </w:p>
    <w:p w14:paraId="2FC98350">
      <w:r>
        <w:rPr>
          <w:rFonts w:ascii="Consolas" w:hAnsi="Consolas" w:eastAsia="宋体"/>
          <w:color w:val="2E74B5"/>
          <w:sz w:val="22"/>
        </w:rPr>
        <w:t>(实测时间: 2026-06-19 12:08, 验证全部通过 ✓)</w:t>
      </w:r>
    </w:p>
    <w:p w14:paraId="668CC0E7">
      <w:r>
        <w:rPr>
          <w:rFonts w:ascii="Consolas" w:hAnsi="Consolas" w:eastAsia="宋体"/>
          <w:b/>
          <w:sz w:val="22"/>
        </w:rPr>
        <w:t>测试 1: 无 token 访问受保护接口 (期望 401)</w:t>
      </w:r>
    </w:p>
    <w:p w14:paraId="714DED91">
      <w:pPr>
        <w:shd w:val="clear" w:color="auto" w:fill="F2F2F2"/>
      </w:pPr>
      <w:r>
        <w:rPr>
          <w:rFonts w:ascii="Consolas" w:hAnsi="Consolas" w:eastAsia="等线"/>
          <w:sz w:val="18"/>
        </w:rPr>
        <w:t>curl -i http://localhost:9080/user/me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实际响应: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HTTP/1.1 401 Unauthorized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content-length: 0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✓ AuthGlobalFilter 拦下了请求</w:t>
      </w:r>
    </w:p>
    <w:p w14:paraId="3DF02983">
      <w:r>
        <w:rPr>
          <w:rFonts w:ascii="Consolas" w:hAnsi="Consolas" w:eastAsia="宋体"/>
          <w:b/>
          <w:sz w:val="22"/>
        </w:rPr>
        <w:t>测试 2: 白名单登录接口 (期望 200 + token)</w:t>
      </w:r>
    </w:p>
    <w:p w14:paraId="1593ACA0">
      <w:pPr>
        <w:shd w:val="clear" w:color="auto" w:fill="F2F2F2"/>
      </w:pPr>
      <w:r>
        <w:rPr>
          <w:rFonts w:ascii="Consolas" w:hAnsi="Consolas" w:eastAsia="等线"/>
          <w:sz w:val="18"/>
        </w:rPr>
        <w:t># PowerShell 坑: 单引号字符串传给 curl.exe 时引号会被吞掉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修复: 把 JSON body 写入文件, 用 --data-binary @文件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$body = '{"username":"alice","password":"123456"}'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Set-Content -Path "$env:TEMP\login.json" -Value $body -Encoding ascii -NoNewline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curl.exe -s -X POST -H "Content-Type: application/json" \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--data-binary "@$env:TEMP\login.json" \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http://localhost:9080/user/login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实际响应: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{"code":200,"message":"操作成功","data":"eyJhbGciOiJIUzI1NiJ9.eyJ1c2VySWQiOjEs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InVzZXJuYW1lIjoiYWxpY2UiLCJpYXQiOjE3ODE4ODU1NTUsImV4cCI6MTc4MjQ5MDM1NX0.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FvGrIW3yoMSXyeUxibrFSithqHPlyO0If9VzGvamCtI"}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✓ 白名单放行 + user-service 签发了 token</w:t>
      </w:r>
    </w:p>
    <w:p w14:paraId="0A718B45">
      <w:r>
        <w:rPr>
          <w:rFonts w:ascii="Consolas" w:hAnsi="Consolas" w:eastAsia="宋体"/>
          <w:b/>
          <w:sz w:val="22"/>
        </w:rPr>
        <w:t>测试 3: 带 token 访问受保护接口 (期望 200 + userId=1)</w:t>
      </w:r>
    </w:p>
    <w:p w14:paraId="72B0E73B">
      <w:pPr>
        <w:shd w:val="clear" w:color="auto" w:fill="F2F2F2"/>
      </w:pPr>
      <w:r>
        <w:rPr>
          <w:rFonts w:ascii="Consolas" w:hAnsi="Consolas" w:eastAsia="等线"/>
          <w:sz w:val="18"/>
        </w:rPr>
        <w:t>$token = "eyJhbGciOi...FvGrIW3y..."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curl.exe -s -H "Authorization: Bearer $token" http://localhost:9080/user/me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实际响应: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{"code":200,"message":"操作成功","data":{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"source":"X-User-Id header (透传自 gateway)",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"userId":1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✓ 透传成功! userId 真的从 token 解出来 → 进 X-User-Id header → 到达 user-service</w:t>
      </w:r>
    </w:p>
    <w:p w14:paraId="06E34F29">
      <w:r>
        <w:rPr>
          <w:rFonts w:ascii="Consolas" w:hAnsi="Consolas" w:eastAsia="宋体"/>
          <w:b/>
          <w:sz w:val="22"/>
        </w:rPr>
        <w:t>测试 4: 日志见证 (从 user-service 控制台看 System.out)</w:t>
      </w:r>
    </w:p>
    <w:p w14:paraId="7CA12131">
      <w:pPr>
        <w:shd w:val="clear" w:color="auto" w:fill="F2F2F2"/>
      </w:pPr>
      <w:r>
        <w:rPr>
          <w:rFonts w:ascii="Consolas" w:hAnsi="Consolas" w:eastAsia="等线"/>
          <w:sz w:val="18"/>
        </w:rPr>
        <w:t>查 user-svc.log: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[user/me] 收到的 X-User-Id = 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✓ Controller 里 println 打印了正确的 userId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证明 @RequestHeader("X-User-Id") 拿到了真实值</w:t>
      </w:r>
    </w:p>
    <w:p w14:paraId="625C7B36">
      <w:pPr>
        <w:pStyle w:val="5"/>
      </w:pPr>
      <w:r>
        <w:rPr>
          <w:rFonts w:eastAsia="微软雅黑"/>
        </w:rPr>
        <w:t>21.13.4  D4 完整数据流图</w:t>
      </w:r>
    </w:p>
    <w:p w14:paraId="1B874A19">
      <w:pPr>
        <w:shd w:val="clear" w:color="auto" w:fill="F2F2F2"/>
      </w:pPr>
      <w:r>
        <w:rPr>
          <w:rFonts w:ascii="Consolas" w:hAnsi="Consolas" w:eastAsia="等线"/>
          <w:sz w:val="18"/>
        </w:rPr>
        <w:t>浏览器/curl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Authorization: Bearer eyJhbGc...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Gateway (Netty :9080)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├─ AuthGlobalFilter.filter()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    ① path = "/user/me"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    ② 不在白名单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    ③ 取 token, 去掉 Bearer 前缀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    ④ jwtUtil.getUserIdFromToken(token) → userId=1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    ⑤ request.mutate().header("X-User-Id","1").build()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├─ 路由匹配: Path=/user/** → user-route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Netty HttpClient 转发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GET /user/me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Authorization: Bearer eyJhbGc...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X-User-Id: 1                              ← ⭐ 网关新加的 header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user-service (Tomcat :9001)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├─ DispatcherServlet 路由 → UserController.me()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├─ @RequestHeader("X-User-Id") Long userId = 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├─ System.out.println("[user/me] 收到的 X-User-Id = 1")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└─ Result.success({userId:1, source:"..."})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 JSON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浏览器拿到 {"code":200,"data":{"userId":1,...}}</w:t>
      </w:r>
    </w:p>
    <w:p w14:paraId="6C83C6E5">
      <w:pPr>
        <w:pStyle w:val="5"/>
      </w:pPr>
      <w:r>
        <w:rPr>
          <w:rFonts w:eastAsia="微软雅黑"/>
        </w:rPr>
        <w:t>21.13.5  D4 三大新坑(D 笔记没有)</w:t>
      </w:r>
    </w:p>
    <w:p w14:paraId="40A3BEBB">
      <w:r>
        <w:rPr>
          <w:rFonts w:ascii="Consolas" w:hAnsi="Consolas" w:eastAsia="宋体"/>
          <w:b/>
          <w:color w:val="C00000"/>
          <w:sz w:val="22"/>
        </w:rPr>
        <w:t>坑 ①: Windows PATH 里 Java 8 占先, JDK 21 被遮蔽</w:t>
      </w:r>
    </w:p>
    <w:p w14:paraId="7CBACFFB">
      <w:pPr>
        <w:shd w:val="clear" w:color="auto" w:fill="F2F2F2"/>
      </w:pPr>
      <w:r>
        <w:rPr>
          <w:rFonts w:ascii="Consolas" w:hAnsi="Consolas" w:eastAsia="等线"/>
          <w:sz w:val="18"/>
        </w:rPr>
        <w:t>现象: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java -version  → openjdk 1.8.0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java -jar xxx.jar (Boot 3.3.5 需要 17+) → UnsupportedClassVersionError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排查: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(Get-Command java).Source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C:\Program Files (x86)\Common Files\Oracle\Java\java8path\java.exe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                            ↑ Oracle 安装 Java 8 时塞进 PATH 的快捷方式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$env:JAVA_HOME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D:\jdk-21.0.11   ← JDK 21 装在这, 但 PATH 没用上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修复: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用 JAVA_HOME 全路径启动, 不依赖 PATH: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&amp; "D:\jdk-21.0.11\bin\java.exe" -jar xxx.jar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教训: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Windows 上 Oracle Java 8 安装时会在 PATH 前面塞一个 javapath 链接,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即使你重装 Java 21 也无法覆盖。生产环境一律用全路径或者改 PATH 优先级。</w:t>
      </w:r>
    </w:p>
    <w:p w14:paraId="7E8BAF28">
      <w:r>
        <w:rPr>
          <w:rFonts w:ascii="Consolas" w:hAnsi="Consolas" w:eastAsia="宋体"/>
          <w:b/>
          <w:color w:val="C00000"/>
          <w:sz w:val="22"/>
        </w:rPr>
        <w:t>坑 ②: PowerShell 单引号 + curl.exe 传 JSON 时引号被吞</w:t>
      </w:r>
    </w:p>
    <w:p w14:paraId="6A3B1D01">
      <w:pPr>
        <w:shd w:val="clear" w:color="auto" w:fill="F2F2F2"/>
      </w:pPr>
      <w:r>
        <w:rPr>
          <w:rFonts w:ascii="Consolas" w:hAnsi="Consolas" w:eastAsia="等线"/>
          <w:sz w:val="18"/>
        </w:rPr>
        <w:t>现象: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$body = '{"username":"alice","password":"123456"}'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curl.exe -X POST -d $body http://localhost:9080/user/login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500 系统繁忙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后台日志: JsonParseException: Unexpected character ('u' ...)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原因: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PowerShell 把字符串传给原生 exe 时, 内部双引号会被去掉。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curl.exe 实际收到的 body 不再是合法 JSON。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修复 A (推荐): 把 body 写入文件, 用 -d @文件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Set-Content -Path "$env:TEMP\login.json" -Value $body -Encoding ascii -NoNewline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curl.exe -X POST --data-binary "@$env:TEMP\login.json" ...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修复 B: 用 Invoke-RestMethod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Invoke-RestMethod -Uri "http://..." -Method Post -ContentType "application/json" -Body $body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教训: PowerShell + curl.exe + JSON 是经典坑, 永远走文件路线最稳。</w:t>
      </w:r>
    </w:p>
    <w:p w14:paraId="5B84F3B5">
      <w:r>
        <w:rPr>
          <w:rFonts w:ascii="Consolas" w:hAnsi="Consolas" w:eastAsia="宋体"/>
          <w:b/>
          <w:color w:val="C00000"/>
          <w:sz w:val="22"/>
        </w:rPr>
        <w:t>坑 ③: Git Bash 里没有 java 命令 (exit 127)</w:t>
      </w:r>
    </w:p>
    <w:p w14:paraId="78104EB2">
      <w:pPr>
        <w:shd w:val="clear" w:color="auto" w:fill="F2F2F2"/>
      </w:pPr>
      <w:r>
        <w:rPr>
          <w:rFonts w:ascii="Consolas" w:hAnsi="Consolas" w:eastAsia="等线"/>
          <w:sz w:val="18"/>
        </w:rPr>
        <w:t>现象: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在 Git Bash 里执行 java -jar xxx.jar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bash: java: command not found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后台任务 exit code 127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原因: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Git Bash 的 PATH 不继承 Windows 系统 PATH 里的 java 路径,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特别是 PATH 里 java 又在 Program Files (含空格) 这类目录里, Git Bash 不认。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修复: 用 PowerShell 跑 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&amp; "D:\jdk-21.0.11\bin\java.exe" -jar xxx.jar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教训: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Windows 上跑 Java 优先用 PowerShell 或 cmd, 不要图省事用 Git Bash。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Git Bash 适合 git/grep/sed, 不适合启 Java/Node 应用。</w:t>
      </w:r>
    </w:p>
    <w:p w14:paraId="03E690F9">
      <w:pPr>
        <w:pStyle w:val="3"/>
      </w:pPr>
      <w:r>
        <w:rPr>
          <w:rFonts w:eastAsia="微软雅黑"/>
        </w:rPr>
        <w:t>22  底层补习总览(本章及之后全是新增)</w:t>
      </w:r>
    </w:p>
    <w:p w14:paraId="477E9D27">
      <w:r>
        <w:rPr>
          <w:rFonts w:ascii="Consolas" w:hAnsi="Consolas" w:eastAsia="宋体"/>
          <w:color w:val="C00000"/>
          <w:sz w:val="22"/>
        </w:rPr>
        <w:t>v7/D 章节反复出现 @Component / @Autowired / 动态代理 / ClassLoader / Netty 这些词,但都没真讲透。22~31 章把这些底层补齐, 后面看任何 Spring 代码都不慌。</w:t>
      </w:r>
    </w:p>
    <w:p w14:paraId="49019FC1">
      <w:r>
        <w:rPr>
          <w:rFonts w:ascii="Consolas" w:hAnsi="Consolas" w:eastAsia="宋体"/>
          <w:color w:val="2E74B5"/>
          <w:sz w:val="22"/>
        </w:rPr>
        <w:t>阅读建议: 写代码遇到不懂时随时跳查, 不必按顺序读。</w:t>
      </w:r>
    </w:p>
    <w:p w14:paraId="53A31D46">
      <w:pPr>
        <w:shd w:val="clear" w:color="auto" w:fill="F2F2F2"/>
      </w:pPr>
      <w:r>
        <w:rPr>
          <w:rFonts w:ascii="Consolas" w:hAnsi="Consolas" w:eastAsia="等线"/>
          <w:sz w:val="18"/>
        </w:rPr>
        <w:t>22 章 → 总览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23 章 → Spring IoC (Bean + 容器 + @Autowired 真相)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24 章 → AOP + 代理 (@ExceptionHandler 怎么"无侵入")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25 章 → Spring Boot 自动装配三件套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26 章 → ClassLoader + fat jar 解剖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27 章 → HTTP 协议 + URI 五段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28 章 → Tomcat (BIO/NIO) vs Netty (事件循环)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29 章 → 动态代理统一论 (MyBatis Mapper / Feign / @Transactional 同一招)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30 章 → ThreadLocal 内存模型 + TTL 跨线程拷贝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31 章 → JWT 签名验签 (HMAC-SHA256) + BCrypt 加盐慢哈希</w:t>
      </w:r>
    </w:p>
    <w:p w14:paraId="2CAD7C5A">
      <w:pPr>
        <w:pStyle w:val="4"/>
      </w:pPr>
      <w:r>
        <w:rPr>
          <w:rFonts w:eastAsia="微软雅黑"/>
        </w:rPr>
        <w:t>22.1 从开机到 /user/login: 整条链路全景</w:t>
      </w:r>
    </w:p>
    <w:p w14:paraId="408AE948">
      <w:r>
        <w:rPr>
          <w:rFonts w:ascii="Consolas" w:hAnsi="Consolas" w:eastAsia="宋体"/>
          <w:sz w:val="22"/>
        </w:rPr>
        <w:t>看完这一节你就知道 java -jar 到 curl 响应之间, 每一层在干嘛。后面的概念都是为这条链路服务。</w:t>
      </w:r>
    </w:p>
    <w:p w14:paraId="6D8FAB43">
      <w:pPr>
        <w:pStyle w:val="5"/>
      </w:pPr>
      <w:r>
        <w:rPr>
          <w:rFonts w:eastAsia="微软雅黑"/>
        </w:rPr>
        <w:t>22.1.1 开机阶段(JVM 启动到 Spring 容器就绪)</w:t>
      </w:r>
    </w:p>
    <w:p w14:paraId="70ADA5D1">
      <w:pPr>
        <w:shd w:val="clear" w:color="auto" w:fill="F2F2F2"/>
      </w:pPr>
      <w:r>
        <w:rPr>
          <w:rFonts w:ascii="Consolas" w:hAnsi="Consolas" w:eastAsia="等线"/>
          <w:sz w:val="18"/>
        </w:rPr>
        <w:t>java -jar mini-mall-user-0.0.1-SNAPSHOT.jar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① 操作系统启动一个 JVM 进程(PID=11588)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② JVM 找到 jar 的 MANIFEST.MF, 读取 Start-Class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Start-Class: com.minimall.user.MiniMallUserApplication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Main-Class:  org.springframework.boot.loader.launch.JarLauncher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③ JarLauncher 自己当 ClassLoader, 把 BOOT-INF/lib/ 下几十个 jar 注册到自己里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"看到 org.springframework.xxx 就去 spring-context-x.x.x.jar 里找 class 字节码"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④ 调用 main() → SpringApplication.run(MiniMallUserApplication.class, args)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⑤ Spring 启动: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a) 创建 ApplicationContext(IoC 容器, 本质大 Map)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b) 扫描 @ComponentScan 范围内所有类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看到 @RestController / @Service / @Component / @Mapper 就【实例化】放进 Map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c) 完成 @Autowired 注入(谁需要谁, 从容器里查出来塞过去)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d) 启动 Tomcat(嵌入式, 监听 9001 端口)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e) DispatcherServlet 注册路由表(@GetMapping 路径 → Controller 方法)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⑥ 控制台 "Tomcat started on port 9001"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主线程 sleep, 等 HTTP 请求</w:t>
      </w:r>
    </w:p>
    <w:p w14:paraId="57AB544D">
      <w:pPr>
        <w:pStyle w:val="5"/>
      </w:pPr>
      <w:r>
        <w:rPr>
          <w:rFonts w:eastAsia="微软雅黑"/>
        </w:rPr>
        <w:t>22.1.2 请求阶段(curl 到响应返回)</w:t>
      </w:r>
    </w:p>
    <w:p w14:paraId="568F3860">
      <w:pPr>
        <w:shd w:val="clear" w:color="auto" w:fill="F2F2F2"/>
      </w:pPr>
      <w:r>
        <w:rPr>
          <w:rFonts w:ascii="Consolas" w:hAnsi="Consolas" w:eastAsia="等线"/>
          <w:sz w:val="18"/>
        </w:rPr>
        <w:t>curl -X POST -d '{"username":"alice","password":"123456"}' http://localhost:9001/user/login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① TCP 三次握手 + HTTP 报文(纯文本):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POST /user/login HTTP/1.1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Content-Type: application/json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Content-Length: 41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&lt;空行&gt;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{"username":"alice","password":"123456"}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② Tomcat 监听线程接收 → 包装成 HttpServletRequest → 线程池挑 Thread-A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③ DispatcherServlet: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a) 查路由表: /user/login → UserController.login()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b) 把 JSON body 反序列化成 UserLoginDTO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c) @Valid 触发校验, 失败抛 MethodArgumentNotValidException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d) 调用 controller.login(dto)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④ Controller → Service → MyBatis Mapper(代理) → MySQL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userMapper.selectOne(...)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→ MyBatis 拼 SQL: SELECT * FROM user WHERE username='alice' AND is_deleted=0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→ JDBC 发给 MySQL → 返回行 → 映射成 User 对象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⑤ ENCODER.matches("123456", user.getPassword())  ← BCrypt 验证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 true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jwtUtil.generateToken(user.getId(), user.getUsername())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→ HMAC-SHA256 签名 → "eyJhbGc..."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⑥ Result.success(token) → Jackson 序列化成 JSON → Thread-A 写回 response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 Tomcat 通过 TCP 发回 curl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⑦ Thread-A 归还线程池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curl 拿到: {"code":200,"message":"操作成功","data":"eyJhbGc..."}</w:t>
      </w:r>
    </w:p>
    <w:p w14:paraId="35FC952E">
      <w:r>
        <w:rPr>
          <w:rFonts w:ascii="Consolas" w:hAnsi="Consolas" w:eastAsia="宋体"/>
          <w:b/>
          <w:color w:val="2E74B5"/>
          <w:sz w:val="22"/>
        </w:rPr>
        <w:t>⭐ 链路里每个箭头都对应后面章节的一个底层概念。</w:t>
      </w:r>
    </w:p>
    <w:p w14:paraId="50FA885B">
      <w:pPr>
        <w:pStyle w:val="3"/>
      </w:pPr>
      <w:r>
        <w:rPr>
          <w:rFonts w:eastAsia="微软雅黑"/>
        </w:rPr>
        <w:t>23  Spring IoC: 容器、Bean、@Autowired 真相</w:t>
      </w:r>
    </w:p>
    <w:p w14:paraId="0F82BD98">
      <w:pPr>
        <w:pStyle w:val="4"/>
      </w:pPr>
      <w:r>
        <w:rPr>
          <w:rFonts w:eastAsia="微软雅黑"/>
        </w:rPr>
        <w:t>23.1 IoC 一句话</w:t>
      </w:r>
    </w:p>
    <w:p w14:paraId="2876CD30">
      <w:r>
        <w:rPr>
          <w:rFonts w:ascii="Consolas" w:hAnsi="Consolas" w:eastAsia="宋体"/>
          <w:sz w:val="22"/>
        </w:rPr>
        <w:t>IoC = Inversion of Control (控制反转)。从前你要用某对象就自己 new, 现在你不 new, Spring 帮你 new 好放进容器, 需要时给你。</w:t>
      </w:r>
    </w:p>
    <w:p w14:paraId="0BF53980">
      <w:pPr>
        <w:shd w:val="clear" w:color="auto" w:fill="F2F2F2"/>
      </w:pPr>
      <w:r>
        <w:rPr>
          <w:rFonts w:ascii="Consolas" w:hAnsi="Consolas" w:eastAsia="等线"/>
          <w:sz w:val="18"/>
        </w:rPr>
        <w:t>传统: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UserService svc = new UserServiceImpl(new UserMapperImpl(new DataSource(...)));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// 你要管所有对象的创建 + 依赖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Spring: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@Autowired UserService svc;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// 你只声明"我需要", Spring 自己造好塞过来</w:t>
      </w:r>
    </w:p>
    <w:p w14:paraId="746B6221">
      <w:pPr>
        <w:pStyle w:val="4"/>
      </w:pPr>
      <w:r>
        <w:rPr>
          <w:rFonts w:eastAsia="微软雅黑"/>
        </w:rPr>
        <w:t>23.2 容器到底是个啥</w:t>
      </w:r>
    </w:p>
    <w:p w14:paraId="0783F492">
      <w:r>
        <w:rPr>
          <w:rFonts w:ascii="Consolas" w:hAnsi="Consolas" w:eastAsia="宋体"/>
          <w:sz w:val="22"/>
        </w:rPr>
        <w:t>ApplicationContext 本质就是一个 Map&lt;String, Object&gt;(简化讲)。每个对象有名字(beanName)。</w:t>
      </w:r>
    </w:p>
    <w:p w14:paraId="61DA863F">
      <w:pPr>
        <w:shd w:val="clear" w:color="auto" w:fill="F2F2F2"/>
      </w:pPr>
      <w:r>
        <w:rPr>
          <w:rFonts w:ascii="Consolas" w:hAnsi="Consolas" w:eastAsia="等线"/>
          <w:sz w:val="18"/>
        </w:rPr>
        <w:t>// Spring 容器 ≈ 这样的 Map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"userController"          : UserController 实例,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"userServiceImpl"         : UserServiceImpl 实例,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"userMapper"              : UserMapper 的动态代理实例,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"jwtUtil"                 : JwtUtil 实例,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"dataSource"              : HikariDataSource 实例,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"globalExceptionHandler"  : GlobalExceptionHandler 实例,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... 上百个 Bean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填充流程: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启动时 Spring 扫描 @ComponentScan 范围内所有 .class 文件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看到带这些注解的类就实例化: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@Component / @Service / @Repository / @Controller / @RestController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@Configuration (它里面的 @Bean 也算)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@Mapper (MyBatis 特殊处理: 动态代理生成代理实例)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③ 用类名首字母小写作为 beanName, 塞进 Map</w:t>
      </w:r>
    </w:p>
    <w:p w14:paraId="2CAA2500">
      <w:pPr>
        <w:pStyle w:val="4"/>
      </w:pPr>
      <w:r>
        <w:rPr>
          <w:rFonts w:eastAsia="微软雅黑"/>
        </w:rPr>
        <w:t>23.3 @Autowired 真相</w:t>
      </w:r>
    </w:p>
    <w:p w14:paraId="18DAD4BE">
      <w:pPr>
        <w:shd w:val="clear" w:color="auto" w:fill="F2F2F2"/>
      </w:pPr>
      <w:r>
        <w:rPr>
          <w:rFonts w:ascii="Consolas" w:hAnsi="Consolas" w:eastAsia="等线"/>
          <w:sz w:val="18"/>
        </w:rPr>
        <w:t>@RestController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class UserController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@Autowired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IUserService userService;   // ⬅ Spring 从容器里找 IUserService 类型的 Bean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                          //    找到 userServiceImpl (它 implements IUserService)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                          //    用反射把字段赋值进去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3 种注入方式: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① 字段注入 (项目里都是这种, 最简单, 但不利于测试)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@Autowired private XxxService xxxService;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② 构造器注入 (最推荐, Spring 官方建议, Lombok @RequiredArgsConstructor 自动生成)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private final XxxService xxx;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public UserController(XxxService xxx) { this.xxx = xxx;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// Spring 看到唯一构造器, 自动调用并把 Bean 传进来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③ Setter 注入 (写起来啰嗦, 现在很少用)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public void setXxx(XxxService xxx) { this.xxx = xxx; }</w:t>
      </w:r>
    </w:p>
    <w:p w14:paraId="2A132AC7">
      <w:pPr>
        <w:pStyle w:val="4"/>
      </w:pPr>
      <w:r>
        <w:rPr>
          <w:rFonts w:eastAsia="微软雅黑"/>
        </w:rPr>
        <w:t>23.4 Bean 生命周期(简化版)</w:t>
      </w:r>
    </w:p>
    <w:p w14:paraId="38488BD8">
      <w:pPr>
        <w:shd w:val="clear" w:color="auto" w:fill="F2F2F2"/>
      </w:pPr>
      <w:r>
        <w:rPr>
          <w:rFonts w:ascii="Consolas" w:hAnsi="Consolas" w:eastAsia="等线"/>
          <w:sz w:val="18"/>
        </w:rPr>
        <w:t>1. 实例化(无参构造调用)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2. 字段填充(@Autowired 一个一个塞进去)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3. BeanPostProcessor 干预(AOP 在这一步偷偷把对象换成代理对象)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4. @PostConstruct 方法被调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5. Bean 进入容器, 可被业务使用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6. (应用关闭时) @PreDestroy 方法被调</w:t>
      </w:r>
    </w:p>
    <w:p w14:paraId="5990D223">
      <w:r>
        <w:rPr>
          <w:rFonts w:ascii="Consolas" w:hAnsi="Consolas" w:eastAsia="宋体"/>
          <w:color w:val="C00000"/>
          <w:sz w:val="22"/>
        </w:rPr>
        <w:t>⭐ 第 3 步'换成代理对象'就是 AOP 入口, 见下一章。</w:t>
      </w:r>
    </w:p>
    <w:p w14:paraId="697FD8F5">
      <w:pPr>
        <w:pStyle w:val="4"/>
      </w:pPr>
      <w:r>
        <w:rPr>
          <w:rFonts w:eastAsia="微软雅黑"/>
        </w:rPr>
        <w:t>23.5 项目里能用 IoC 看穿的代码</w:t>
      </w:r>
    </w:p>
    <w:p w14:paraId="2295D993">
      <w:r>
        <w:rPr>
          <w:rFonts w:ascii="Consolas" w:hAnsi="Consolas" w:eastAsia="宋体"/>
          <w:sz w:val="22"/>
        </w:rPr>
        <w:t>📁 mini-mall-user/src/main/java/com/minimall/user/controller/UserController.java</w:t>
      </w:r>
    </w:p>
    <w:p w14:paraId="20EB64E0">
      <w:pPr>
        <w:shd w:val="clear" w:color="auto" w:fill="F2F2F2"/>
      </w:pPr>
      <w:r>
        <w:rPr>
          <w:rFonts w:ascii="Consolas" w:hAnsi="Consolas" w:eastAsia="等线"/>
          <w:sz w:val="18"/>
        </w:rPr>
        <w:t>@RestController                          ← ① 让 Spring 把这个类装进容器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@RequestMapping("/user")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class UserController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@Autowired                           ← ② 从容器里找 UserMapper 类型的 Bean 塞进来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UserMapper userMapper;       //   (实际塞进来的是动态代理对象, 不是真的 UserMapper 类)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@Autowired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IUserService userService;    ← ③ 找 IUserService 类型 → userServiceImpl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@Autowired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ProductFeignClient productFeignClient;  ← ④ Feign 客户端也是代理 (29 章)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启动后, Spring 容器里: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userController (UserController 实例)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├─ userMapper      → MyBatis 生成的代理对象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├─ userService     → userServiceImpl 实例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└─ productFeignClient → Feign 生成的代理对象</w:t>
      </w:r>
    </w:p>
    <w:p w14:paraId="56F98B02">
      <w:pPr>
        <w:pStyle w:val="3"/>
      </w:pPr>
      <w:r>
        <w:rPr>
          <w:rFonts w:eastAsia="微软雅黑"/>
        </w:rPr>
        <w:t>24  AOP + 代理: @ExceptionHandler 怎么'无侵入'生效</w:t>
      </w:r>
    </w:p>
    <w:p w14:paraId="719D49DD">
      <w:pPr>
        <w:pStyle w:val="4"/>
      </w:pPr>
      <w:r>
        <w:rPr>
          <w:rFonts w:eastAsia="微软雅黑"/>
        </w:rPr>
        <w:t>24.1 AOP 是什么</w:t>
      </w:r>
    </w:p>
    <w:p w14:paraId="429D4309">
      <w:r>
        <w:rPr>
          <w:rFonts w:ascii="Consolas" w:hAnsi="Consolas" w:eastAsia="宋体"/>
          <w:sz w:val="22"/>
        </w:rPr>
        <w:t>AOP = Aspect Oriented Programming(面向切面编程)。把'横切关注点'(日志/事务/异常/鉴权)从业务代码里抽出来, 统一管理。</w:t>
      </w:r>
    </w:p>
    <w:p w14:paraId="76081D52">
      <w:pPr>
        <w:shd w:val="clear" w:color="auto" w:fill="F2F2F2"/>
      </w:pPr>
      <w:r>
        <w:rPr>
          <w:rFonts w:ascii="Consolas" w:hAnsi="Consolas" w:eastAsia="等线"/>
          <w:sz w:val="18"/>
        </w:rPr>
        <w:t>没有 AOP, 你要这么写: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public Result login(UserLoginDTO dto)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log.info("开始登录: " + dto.getUsername());        ← 日志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Connection conn = ...; conn.beginTransaction();    ← 事务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try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// 真正业务...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conn.commit();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} catch (Exception e)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conn.rollback();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return Result.error("xxx");                    ← 异常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50% 代码是横切关注点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有 AOP, 你这么写: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@Transactional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public Result login(UserLoginDTO dto)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// 只写业务, 横切全靠注解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业务代码干净</w:t>
      </w:r>
    </w:p>
    <w:p w14:paraId="047A490A">
      <w:pPr>
        <w:pStyle w:val="4"/>
      </w:pPr>
      <w:r>
        <w:rPr>
          <w:rFonts w:eastAsia="微软雅黑"/>
        </w:rPr>
        <w:t>24.2 AOP 的原理: 代理对象偷偷换掉你的对象</w:t>
      </w:r>
    </w:p>
    <w:p w14:paraId="10B2A6F0">
      <w:pPr>
        <w:shd w:val="clear" w:color="auto" w:fill="F2F2F2"/>
      </w:pPr>
      <w:r>
        <w:rPr>
          <w:rFonts w:ascii="Consolas" w:hAnsi="Consolas" w:eastAsia="等线"/>
          <w:sz w:val="18"/>
        </w:rPr>
        <w:t>你以为容器里是这样: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userServiceImpl  → 真正的 UserServiceImpl 实例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实际上是这样: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userServiceImpl  → 一个【代理对象】(它内部 wraps 真正的 UserServiceImpl)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调用方注入 IUserService: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代理对象  ←─ @Autowired 注进来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│ 调用 login(dto)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├─ ① 前置: 开事务 / 打日志 / 检查权限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├─ ② 调真实方法: realUserServiceImpl.login(dto)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├─ ③ 后置: 提交事务 / 回滚 / 记录返回值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└─ 返回结果</w:t>
      </w:r>
    </w:p>
    <w:p w14:paraId="18ED6A81">
      <w:pPr>
        <w:pStyle w:val="4"/>
      </w:pPr>
      <w:r>
        <w:rPr>
          <w:rFonts w:eastAsia="微软雅黑"/>
        </w:rPr>
        <w:t>24.3 代理对象怎么生成(两种)</w:t>
      </w:r>
    </w:p>
    <w:p w14:paraId="0A40B336">
      <w:pPr>
        <w:shd w:val="clear" w:color="auto" w:fill="F2F2F2"/>
      </w:pPr>
      <w:r>
        <w:rPr>
          <w:rFonts w:ascii="Consolas" w:hAnsi="Consolas" w:eastAsia="等线"/>
          <w:sz w:val="18"/>
        </w:rPr>
        <w:t>方式 A: JDK 动态代理 (基于接口)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if (你的类实现了某个接口)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Proxy.newProxyInstance(classLoader, interfaces, invocationHandler);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// 生成一个新类, implements 同样的接口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// 每个方法调用都被路由到 invocationHandler.invoke()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方式 B: CGLib (基于继承)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if (你的类没接口)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Enhancer.create(yourClass, methodInterceptor);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// 生成一个【子类】, extends 你的类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// 每个方法 override 一遍, 调用时被 methodInterceptor 拦截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Spring 策略: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Spring 4 之前: 有接口走 JDK 代理, 无接口走 CGLib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Spring 4+   : 默认全部走 CGLib (proxy-target-class=true)</w:t>
      </w:r>
    </w:p>
    <w:p w14:paraId="1F677EE3">
      <w:pPr>
        <w:pStyle w:val="4"/>
      </w:pPr>
      <w:r>
        <w:rPr>
          <w:rFonts w:eastAsia="微软雅黑"/>
        </w:rPr>
        <w:t>24.4 @ExceptionHandler 怎么工作(AOP 具体案例)</w:t>
      </w:r>
    </w:p>
    <w:p w14:paraId="03CF3BDF">
      <w:r>
        <w:rPr>
          <w:rFonts w:ascii="Consolas" w:hAnsi="Consolas" w:eastAsia="宋体"/>
          <w:sz w:val="22"/>
        </w:rPr>
        <w:t>📁 mini-mall-common-core/src/main/java/com/minimall/common/core/exception/GlobalExceptionHandler.java</w:t>
      </w:r>
    </w:p>
    <w:p w14:paraId="65B7B85B">
      <w:pPr>
        <w:shd w:val="clear" w:color="auto" w:fill="F2F2F2"/>
      </w:pPr>
      <w:r>
        <w:rPr>
          <w:rFonts w:ascii="Consolas" w:hAnsi="Consolas" w:eastAsia="等线"/>
          <w:sz w:val="18"/>
        </w:rPr>
        <w:t>@RestControllerAdvice                                ← 本质是 AOP 切面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class GlobalExceptionHandler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@ExceptionHandler(BusinessException.class)       ← 注册到 Spring 的异常路由表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Result&lt;Void&gt; handleBusinessException(BusinessException e) { ...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@ExceptionHandler(Exception.class)               ← 兜底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Result&lt;Void&gt; handleException(Exception e) { ...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启动时 Spring 做了什么: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扫描所有 @RestControllerAdvice 类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把每个 @ExceptionHandler 方法注册到一张表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Map&lt;异常类, Handler 方法&gt;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BusinessException.class                  → handleBusinessException,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MethodArgumentNotValidException.class    → handleValidException,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BindException.class                      → handleBindException,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Exception.class                          → handleException (兜底)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请求执行时: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Controller.method() 抛出 BusinessException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AOP 拦截到异常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查表: BusinessException → handleBusinessException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调用 handler, 把返回值(Result.error(...))作为响应写回</w:t>
      </w:r>
    </w:p>
    <w:p w14:paraId="01E4E4E9">
      <w:r>
        <w:rPr>
          <w:rFonts w:ascii="Consolas" w:hAnsi="Consolas" w:eastAsia="宋体"/>
          <w:b/>
          <w:color w:val="2E74B5"/>
          <w:sz w:val="22"/>
        </w:rPr>
        <w:t>⭐ 关键: @ExceptionHandler 不需要你 try-catch / throws, 全靠 AOP 拦截。</w:t>
      </w:r>
    </w:p>
    <w:p w14:paraId="7A01D513">
      <w:pPr>
        <w:pStyle w:val="4"/>
      </w:pPr>
      <w:r>
        <w:rPr>
          <w:rFonts w:eastAsia="微软雅黑"/>
        </w:rPr>
        <w:t>24.5 项目里哪些是 AOP?</w:t>
      </w:r>
    </w:p>
    <w:p w14:paraId="61B6CCAF">
      <w:pPr>
        <w:shd w:val="clear" w:color="auto" w:fill="F2F2F2"/>
      </w:pPr>
      <w:r>
        <w:rPr>
          <w:rFonts w:ascii="Consolas" w:hAnsi="Consolas" w:eastAsia="等线"/>
          <w:sz w:val="18"/>
        </w:rPr>
        <w:t>你写 / 见过的 AOP: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@Transactional          ← 事务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@RestControllerAdvice   ← 全局异常(GlobalExceptionHandler)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@Cacheable              ← 缓存(@EnableCaching)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@Async                  ← 异步执行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@PreAuthorize           ← 权限注解(Spring Security)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Filter / Interceptor    ← 也算横切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它们全部基于"代理对象"实现, 万变不离其宗。</w:t>
      </w:r>
    </w:p>
    <w:p w14:paraId="06F4566F">
      <w:pPr>
        <w:pStyle w:val="3"/>
      </w:pPr>
      <w:r>
        <w:rPr>
          <w:rFonts w:eastAsia="微软雅黑"/>
        </w:rPr>
        <w:t>25  Spring Boot 自动装配三件套</w:t>
      </w:r>
    </w:p>
    <w:p w14:paraId="57407E5C">
      <w:pPr>
        <w:pStyle w:val="4"/>
      </w:pPr>
      <w:r>
        <w:rPr>
          <w:rFonts w:eastAsia="微软雅黑"/>
        </w:rPr>
        <w:t>25.1 为什么不用写一堆 XML 配置就能启动?</w:t>
      </w:r>
    </w:p>
    <w:p w14:paraId="3507DBB1">
      <w:r>
        <w:rPr>
          <w:rFonts w:ascii="Consolas" w:hAnsi="Consolas" w:eastAsia="宋体"/>
          <w:sz w:val="22"/>
        </w:rPr>
        <w:t>Spring Boot 的核心 = '约定大于配置'。引一个 starter 依赖, 一堆 Bean 自动就有了。为啥? 因为有 3 个机制配合: @EnableAutoConfiguration + starter 依赖 + AutoConfiguration.imports 文件。</w:t>
      </w:r>
    </w:p>
    <w:p w14:paraId="619E83C7">
      <w:pPr>
        <w:pStyle w:val="4"/>
      </w:pPr>
      <w:r>
        <w:rPr>
          <w:rFonts w:eastAsia="微软雅黑"/>
        </w:rPr>
        <w:t>25.2 @SpringBootApplication 三合一</w:t>
      </w:r>
    </w:p>
    <w:p w14:paraId="5931B349">
      <w:pPr>
        <w:shd w:val="clear" w:color="auto" w:fill="F2F2F2"/>
      </w:pPr>
      <w:r>
        <w:rPr>
          <w:rFonts w:ascii="Consolas" w:hAnsi="Consolas" w:eastAsia="等线"/>
          <w:sz w:val="18"/>
        </w:rPr>
        <w:t>@SpringBootApplication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= @SpringBootConfiguration  ←  其实就是 @Configuration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+ @EnableAutoConfiguration  ←  ⭐ 触发自动装配的关键开关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+ @ComponentScan            ←  默认扫描启动类同级及子包</w:t>
      </w:r>
    </w:p>
    <w:p w14:paraId="0BB034AC">
      <w:pPr>
        <w:pStyle w:val="4"/>
      </w:pPr>
      <w:r>
        <w:rPr>
          <w:rFonts w:eastAsia="微软雅黑"/>
        </w:rPr>
        <w:t>25.3 自动装配的物理触发机制</w:t>
      </w:r>
    </w:p>
    <w:p w14:paraId="50428C50">
      <w:pPr>
        <w:shd w:val="clear" w:color="auto" w:fill="F2F2F2"/>
      </w:pPr>
      <w:r>
        <w:rPr>
          <w:rFonts w:ascii="Consolas" w:hAnsi="Consolas" w:eastAsia="等线"/>
          <w:sz w:val="18"/>
        </w:rPr>
        <w:t>触发链条: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你引入 spring-cloud-starter-gateway 依赖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这个 jar 包里有 META-INF/spring/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  org.springframework.boot.autoconfigure.AutoConfiguration.imports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文件内容是几行类名: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org.springframework.cloud.gateway.config.GatewayAutoConfiguration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org.springframework.cloud.gateway.config.GatewayClassPathWarningAutoConfiguration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...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Boot 启动时, 由 @EnableAutoConfiguration 触发,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把这些类全部当 @Configuration 注册到容器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这些 @Configuration 里的 @Bean 方法生成的对象, 全部进容器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你不写一行配置, 路由 Filter 全有了</w:t>
      </w:r>
    </w:p>
    <w:p w14:paraId="64E71687">
      <w:pPr>
        <w:pStyle w:val="4"/>
      </w:pPr>
      <w:r>
        <w:rPr>
          <w:rFonts w:eastAsia="微软雅黑"/>
        </w:rPr>
        <w:t>25.4 项目里看得到的自动装配证据</w:t>
      </w:r>
    </w:p>
    <w:p w14:paraId="04E33C55">
      <w:r>
        <w:rPr>
          <w:rFonts w:ascii="Consolas" w:hAnsi="Consolas" w:eastAsia="宋体"/>
          <w:sz w:val="22"/>
        </w:rPr>
        <w:t>📁 mini-mall-cloud/pom.xml — 在父 dependencies 加了 spring-cloud-starter-bootstrap, 所有子模块自动启用 bootstrap.yml 加载。</w:t>
      </w:r>
    </w:p>
    <w:p w14:paraId="543C4F18">
      <w:r>
        <w:rPr>
          <w:rFonts w:ascii="Consolas" w:hAnsi="Consolas" w:eastAsia="宋体"/>
          <w:sz w:val="22"/>
        </w:rPr>
        <w:t>📁 jar 包里(任意 starter): META-INF/spring/AutoConfiguration.imports 这个文件就是约定的入口。</w:t>
      </w:r>
    </w:p>
    <w:p w14:paraId="26E83278">
      <w:r>
        <w:rPr>
          <w:rFonts w:ascii="Consolas" w:hAnsi="Consolas" w:eastAsia="宋体"/>
          <w:color w:val="C00000"/>
          <w:sz w:val="22"/>
        </w:rPr>
        <w:t>⭐ 这就是为什么 v7 第 6.2 节强调 AutoConfiguration.imports 是 Boot 3+ 替代 spring.factories 的新机制。</w:t>
      </w:r>
    </w:p>
    <w:p w14:paraId="2AFEE18A">
      <w:pPr>
        <w:pStyle w:val="3"/>
      </w:pPr>
      <w:r>
        <w:rPr>
          <w:rFonts w:eastAsia="微软雅黑"/>
        </w:rPr>
        <w:t>26  ClassLoader + fat jar 解剖</w:t>
      </w:r>
    </w:p>
    <w:p w14:paraId="0B22AD5B">
      <w:r>
        <w:rPr>
          <w:rFonts w:ascii="Consolas" w:hAnsi="Consolas" w:eastAsia="宋体"/>
          <w:sz w:val="22"/>
        </w:rPr>
        <w:t>D 阶段坑 ② NoClassDefFoundError: jakarta/servlet/http/HttpServletRequest 就是 ClassLoader 找不到类。理解 ClassLoader 才能根治这类问题。</w:t>
      </w:r>
    </w:p>
    <w:p w14:paraId="4F73FA3B">
      <w:pPr>
        <w:pStyle w:val="4"/>
      </w:pPr>
      <w:r>
        <w:rPr>
          <w:rFonts w:eastAsia="微软雅黑"/>
        </w:rPr>
        <w:t>26.1 ClassLoader 是什么</w:t>
      </w:r>
    </w:p>
    <w:p w14:paraId="288BE2CF">
      <w:r>
        <w:rPr>
          <w:rFonts w:ascii="Consolas" w:hAnsi="Consolas" w:eastAsia="宋体"/>
          <w:sz w:val="22"/>
        </w:rPr>
        <w:t>Java 不直接执行 .class 文件, 而是先把 .class 加载进 JVM 内存变成 Class 对象。干这件事的就是 ClassLoader。</w:t>
      </w:r>
    </w:p>
    <w:p w14:paraId="6A39D31A">
      <w:pPr>
        <w:shd w:val="clear" w:color="auto" w:fill="F2F2F2"/>
      </w:pPr>
      <w:r>
        <w:rPr>
          <w:rFonts w:ascii="Consolas" w:hAnsi="Consolas" w:eastAsia="等线"/>
          <w:sz w:val="18"/>
        </w:rPr>
        <w:t>4 层 ClassLoader (Java 9+):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BootstrapClassLoader (C++ 写的, 加载核心 java.* / javax.*)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↑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PlatformClassLoader  (加载 JDK 平台模块)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↑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AppClassLoader       (加载你的代码 + 第三方 jar, classpath 上的所有东西)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↑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(可选) 自定义 ClassLoader, Spring Boot 的 LaunchedURLClassLoader 就是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加载规则: 双亲委派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AppClassLoader 加载某个类时, 先委托父 → 父再委托父 → 一直委托到 Bootstrap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父加载不到, 才轮到自己加载。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好处: 同一个类不会被加载两次, 防 jakarta.servlet.* 被恶意第三方覆盖。</w:t>
      </w:r>
    </w:p>
    <w:p w14:paraId="452F7B9B">
      <w:pPr>
        <w:pStyle w:val="4"/>
      </w:pPr>
      <w:r>
        <w:rPr>
          <w:rFonts w:eastAsia="微软雅黑"/>
        </w:rPr>
        <w:t>26.2 NoClassDefFoundError 是什么</w:t>
      </w:r>
    </w:p>
    <w:p w14:paraId="7B439ED9">
      <w:pPr>
        <w:shd w:val="clear" w:color="auto" w:fill="F2F2F2"/>
      </w:pPr>
      <w:r>
        <w:rPr>
          <w:rFonts w:ascii="Consolas" w:hAnsi="Consolas" w:eastAsia="等线"/>
          <w:sz w:val="18"/>
        </w:rPr>
        <w:t>NoClassDefFoundError ≠ ClassNotFoundException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ClassNotFoundException: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你显式调 Class.forName("xxx") 找不到类时抛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受检异常, 编译期就提醒你处理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NoClassDefFoundError: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类编译时存在, 但运行时 ClassLoader 找不到 .class 字节码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非受检 Error, 运行期才暴露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D 阶段坑 ② 场景: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common-core 编译时 jakarta.servlet-api(scope=provided) 在 classpath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编译成功, 字节码里有 jakarta.servlet.http.HttpServletRequest 引用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gateway 运行时 classpath 没 jakarta.servlet-api(WebFlux 不引)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ClassLoader 找不到 HttpServletRequest → NoClassDefFoundError</w:t>
      </w:r>
    </w:p>
    <w:p w14:paraId="5D28787B">
      <w:pPr>
        <w:pStyle w:val="4"/>
      </w:pPr>
      <w:r>
        <w:rPr>
          <w:rFonts w:eastAsia="微软雅黑"/>
        </w:rPr>
        <w:t>26.3 fat jar 解剖</w:t>
      </w:r>
    </w:p>
    <w:p w14:paraId="272AE1BC">
      <w:r>
        <w:rPr>
          <w:rFonts w:ascii="Consolas" w:hAnsi="Consolas" w:eastAsia="宋体"/>
          <w:sz w:val="22"/>
        </w:rPr>
        <w:t>Spring Boot 打的 jar 不是普通 jar, 叫 fat jar(uber jar), 内部嵌入了所有依赖。</w:t>
      </w:r>
    </w:p>
    <w:p w14:paraId="44AAA6A2">
      <w:pPr>
        <w:shd w:val="clear" w:color="auto" w:fill="F2F2F2"/>
      </w:pPr>
      <w:r>
        <w:rPr>
          <w:rFonts w:ascii="Consolas" w:hAnsi="Consolas" w:eastAsia="等线"/>
          <w:sz w:val="18"/>
        </w:rPr>
        <w:t>mini-mall-gateway-0.0.1-SNAPSHOT.jar (解压后)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├── META-INF/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└── MANIFEST.MF                ← 关键: 指明启动入口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    Main-Class: org.springframework.boot.loader.launch.JarLauncher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    Start-Class: com.minimall.gateway.MiniMallGatewayApplication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├── BOOT-INF/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├── classes/                   ← 你的代码 .class 文件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│   └── com/minimall/gateway/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│       ├── MiniMallGatewayApplication.class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│       ├── filter/AuthGlobalFilter.class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│       └── util/JwtUtil.class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└── lib/                       ← 全部依赖的 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    ├── spring-cloud-gateway-server-x.x.x.jar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    ├── spring-boot-x.x.x.jar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    ├── netty-all-x.x.x.jar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       ├── ... (一百多个)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└── org/springframework/boot/loader/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└── launch/JarLauncher.class  ← Spring Boot 提供的启动器</w:t>
      </w:r>
    </w:p>
    <w:p w14:paraId="69A0EA53">
      <w:r>
        <w:rPr>
          <w:rFonts w:ascii="Consolas" w:hAnsi="Consolas" w:eastAsia="宋体"/>
          <w:sz w:val="22"/>
        </w:rPr>
        <w:t>启动流程: JarLauncher → 自定义 ClassLoader 把 BOOT-INF/lib/*.jar 全注册 → 调用 Start-Class 的 main()</w:t>
      </w:r>
    </w:p>
    <w:p w14:paraId="7D217336">
      <w:pPr>
        <w:pStyle w:val="3"/>
      </w:pPr>
      <w:r>
        <w:rPr>
          <w:rFonts w:eastAsia="微软雅黑"/>
        </w:rPr>
        <w:t>27  HTTP 协议本身 + URI 五段</w:t>
      </w:r>
    </w:p>
    <w:p w14:paraId="580A9142">
      <w:pPr>
        <w:pStyle w:val="4"/>
      </w:pPr>
      <w:r>
        <w:rPr>
          <w:rFonts w:eastAsia="微软雅黑"/>
        </w:rPr>
        <w:t>27.1 HTTP 是个文本协议</w:t>
      </w:r>
    </w:p>
    <w:p w14:paraId="1BFA0862">
      <w:pPr>
        <w:shd w:val="clear" w:color="auto" w:fill="F2F2F2"/>
      </w:pPr>
      <w:r>
        <w:rPr>
          <w:rFonts w:ascii="Consolas" w:hAnsi="Consolas" w:eastAsia="等线"/>
          <w:sz w:val="18"/>
        </w:rPr>
        <w:t>一个完整的 HTTP 请求(用 telnet/wireshark 抓出来的样子):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POST /user/login HTTP/1.1[CR][LF]               ← 请求行 (Method Path Version)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Host: localhost:9080[CR][LF]                    ← header 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Content-Type: application/json[CR][LF]          ← header 2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Authorization: Bearer eyJhbGc...[CR][LF]        ← header 3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Content-Length: 41[CR][LF]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[CR][LF]                                         ← 空行 (header 结束)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{"username":"alice","password":"123456"}        ← body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[CR][LF] = \r\n (回车换行), 这是 HTTP 规定的行结束符</w:t>
      </w:r>
    </w:p>
    <w:p w14:paraId="11EBAA58">
      <w:pPr>
        <w:pStyle w:val="4"/>
      </w:pPr>
      <w:r>
        <w:rPr>
          <w:rFonts w:eastAsia="微软雅黑"/>
        </w:rPr>
        <w:t>27.2 HTTP 响应也是文本</w:t>
      </w:r>
    </w:p>
    <w:p w14:paraId="7914A4F1">
      <w:pPr>
        <w:shd w:val="clear" w:color="auto" w:fill="F2F2F2"/>
      </w:pPr>
      <w:r>
        <w:rPr>
          <w:rFonts w:ascii="Consolas" w:hAnsi="Consolas" w:eastAsia="等线"/>
          <w:sz w:val="18"/>
        </w:rPr>
        <w:t>HTTP/1.1 200 OK[CR][LF]                          ← 状态行 (Version Code Reason)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Content-Type: application/json[CR][LF]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Content-Length: 105[CR][LF]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Date: Fri, 19 Jun 2026 12:08:21 GMT[CR][LF]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[CR][LF]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{"code":200,"message":"操作成功","data":"eyJhbGc..."}</w:t>
      </w:r>
    </w:p>
    <w:p w14:paraId="22D4E3E8">
      <w:pPr>
        <w:pStyle w:val="4"/>
      </w:pPr>
      <w:r>
        <w:rPr>
          <w:rFonts w:eastAsia="微软雅黑"/>
        </w:rPr>
        <w:t>27.3 URI 五段</w:t>
      </w:r>
    </w:p>
    <w:p w14:paraId="7B5B3915">
      <w:r>
        <w:rPr>
          <w:rFonts w:ascii="Consolas" w:hAnsi="Consolas" w:eastAsia="宋体"/>
          <w:sz w:val="22"/>
        </w:rPr>
        <w:t>Uniform Resource Identifier (统一资源标识符), HTTP URL 就是 URI 的子集。</w:t>
      </w:r>
    </w:p>
    <w:p w14:paraId="64846952">
      <w:pPr>
        <w:shd w:val="clear" w:color="auto" w:fill="F2F2F2"/>
      </w:pPr>
      <w:r>
        <w:rPr>
          <w:rFonts w:ascii="Consolas" w:hAnsi="Consolas" w:eastAsia="等线"/>
          <w:sz w:val="18"/>
        </w:rPr>
        <w:t>完整 URI: scheme://authority/path?query#fragment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http://alice:secret@localhost:9080/user/me?id=1&amp;type=full#section2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└─┬─┘  └────┬─────┘ └────┬─────┘ └──┬──┘ └─────┬──────┘ └──┬───┘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│       │              │           │           │      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scheme   userInfo      host:port  path        query     fragment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(协议)   (账号信息)     (主机端口)  (路径)      (查询串)   (锚点)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\__________ authority _________/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Java URI 类 API 取 5 段: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URI uri = new URI("http://localhost:9080/user/me?id=1");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uri.getScheme()   → "http"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uri.getHost()     → "localhost"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uri.getPort()     → 9080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uri.getPath()     → "/user/me"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uri.getQuery()    → "id=1"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uri.getFragment() → null</w:t>
      </w:r>
    </w:p>
    <w:p w14:paraId="0D803C86">
      <w:r>
        <w:rPr>
          <w:rFonts w:ascii="Consolas" w:hAnsi="Consolas" w:eastAsia="宋体"/>
          <w:b/>
          <w:sz w:val="22"/>
        </w:rPr>
        <w:t>项目里 AuthGlobalFilter 用的就是这个 API:</w:t>
      </w:r>
    </w:p>
    <w:p w14:paraId="15D84706">
      <w:pPr>
        <w:shd w:val="clear" w:color="auto" w:fill="F2F2F2"/>
      </w:pPr>
      <w:r>
        <w:rPr>
          <w:rFonts w:ascii="Consolas" w:hAnsi="Consolas" w:eastAsia="等线"/>
          <w:sz w:val="18"/>
        </w:rPr>
        <w:t>ServerHttpRequest request = exchange.getRequest();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String path = request.getURI().getPath();   ← 只关心 path, 用来判断白名单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       ▲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拿到 URI 对象 → 取 path 段</w:t>
      </w:r>
    </w:p>
    <w:p w14:paraId="794DB72A">
      <w:pPr>
        <w:pStyle w:val="3"/>
      </w:pPr>
      <w:r>
        <w:rPr>
          <w:rFonts w:eastAsia="微软雅黑"/>
        </w:rPr>
        <w:t>28  Tomcat (BIO/NIO) vs Netty (事件循环)</w:t>
      </w:r>
    </w:p>
    <w:p w14:paraId="0AA74A78">
      <w:pPr>
        <w:pStyle w:val="4"/>
      </w:pPr>
      <w:r>
        <w:rPr>
          <w:rFonts w:eastAsia="微软雅黑"/>
        </w:rPr>
        <w:t>28.1 一句话定位</w:t>
      </w:r>
    </w:p>
    <w:p w14:paraId="24664AB2">
      <w:r>
        <w:rPr>
          <w:rFonts w:ascii="Consolas" w:hAnsi="Consolas" w:eastAsia="宋体"/>
          <w:sz w:val="22"/>
        </w:rPr>
        <w:t>Tomcat = 传统 Servlet 容器, 一请求一线程, MVC 默认用它。</w:t>
      </w:r>
    </w:p>
    <w:p w14:paraId="41FA89A9">
      <w:r>
        <w:rPr>
          <w:rFonts w:ascii="Consolas" w:hAnsi="Consolas" w:eastAsia="宋体"/>
          <w:sz w:val="22"/>
        </w:rPr>
        <w:t>Netty = 事件驱动的高并发 NIO 框架, 少量线程撑万级连接, WebFlux/Gateway 用它。</w:t>
      </w:r>
    </w:p>
    <w:p w14:paraId="64DE78F5">
      <w:pPr>
        <w:pStyle w:val="4"/>
      </w:pPr>
      <w:r>
        <w:rPr>
          <w:rFonts w:eastAsia="微软雅黑"/>
        </w:rPr>
        <w:t>28.2 Tomcat 线程模型(BIO 简化版)</w:t>
      </w:r>
    </w:p>
    <w:p w14:paraId="34911F11">
      <w:pPr>
        <w:shd w:val="clear" w:color="auto" w:fill="F2F2F2"/>
      </w:pPr>
      <w:r>
        <w:rPr>
          <w:rFonts w:ascii="Consolas" w:hAnsi="Consolas" w:eastAsia="等线"/>
          <w:sz w:val="18"/>
        </w:rPr>
        <w:t>Tomcat (默认 200 个工作线程)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Acceptor 线程 (监听 9001 端口, 收新连接)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来一个新 TCP 连接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从 线程池 挑一个空闲 Thread-X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Thread-X 一直跟这个连接绑定: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① 读完整个 HTTP 请求 (阻塞 socket.read())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② 派发给 DispatcherServlet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③ 调 Controller → Service → DB (阻塞 jdbc.executeQuery())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④ 写回响应 (阻塞 socket.write())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这中间任何一步卡, Thread-X 都干等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请求结束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Thread-X 归还线程池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问题: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DB 慢 → Thread 干等 → 占着线程不干活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高并发 (&gt;200 同时) → 排队 → 后来的请求超时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加并发只能加线程 → 一个 Thread 1MB 栈 → 内存爆</w:t>
      </w:r>
    </w:p>
    <w:p w14:paraId="222E8BA8">
      <w:pPr>
        <w:pStyle w:val="4"/>
      </w:pPr>
      <w:r>
        <w:rPr>
          <w:rFonts w:eastAsia="微软雅黑"/>
        </w:rPr>
        <w:t>28.3 Netty 事件循环模型</w:t>
      </w:r>
    </w:p>
    <w:p w14:paraId="7B67EA57">
      <w:pPr>
        <w:shd w:val="clear" w:color="auto" w:fill="F2F2F2"/>
      </w:pPr>
      <w:r>
        <w:rPr>
          <w:rFonts w:ascii="Consolas" w:hAnsi="Consolas" w:eastAsia="等线"/>
          <w:sz w:val="18"/>
        </w:rPr>
        <w:t>Netty (默认 CPU 核数 * 2 个 EventLoop 线程, 比如 16)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Boss EventLoop (监听 9080)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收新连接 → 注册给某个 Worker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Worker EventLoop (Thread-EL, 处理 N 个连接)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for (;;) {                          ← 事件循环 (永远不停)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events = selector.select();    ← 一次问操作系统"哪些连接有数据可读"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for (event : events)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    if (可读)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        读取数据 (非阻塞);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        把数据交给 Pipeline 处理 (Handler 链);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        Handler 处理时遇到耗时 IO?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           → 不阻塞! 注册回调"数据回来再通知我"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           → Thread-EL 立刻去处理下一个连接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一个 Thread-EL 同时处理 N 个连接 (上千上万都行)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3 秒后, 慢操作 (DB/网络) 数据回来: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操作系统通知 Netty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Thread-EL 拿出之前留的回调, 接着处理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但: 你写的代码必须是"非阻塞"风格 → return Mono&lt;&gt;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一旦你在 EventLoop 线程里写阻塞代码 (像 Thread.sleep),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│   整个 EventLoop 跟着卡 → 所有连接都停摆</w:t>
      </w:r>
    </w:p>
    <w:p w14:paraId="3E2B7A89">
      <w:pPr>
        <w:pStyle w:val="4"/>
      </w:pPr>
      <w:r>
        <w:rPr>
          <w:rFonts w:eastAsia="微软雅黑"/>
        </w:rPr>
        <w:t>28.4 一图对比</w:t>
      </w:r>
    </w:p>
    <w:p w14:paraId="671D0AA1">
      <w:pPr>
        <w:shd w:val="clear" w:color="auto" w:fill="F2F2F2"/>
      </w:pPr>
      <w:r>
        <w:rPr>
          <w:rFonts w:ascii="Consolas" w:hAnsi="Consolas" w:eastAsia="等线"/>
          <w:sz w:val="18"/>
        </w:rPr>
        <w:t xml:space="preserve">                     Tomcat                          Netty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  ─────────                       ─────────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线程数          200 个工作线程                  CPU * 2 个 EventLoop (16 个)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处理模型        一线程一请求                    一线程多连接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IO 模型         BIO / NIO (默认 NIO)            NIO (基于 selector)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阻塞性          线程会阻塞等待                  线程不阻塞, 用回调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你写的代码      return Result&lt;&gt;(同步)           return Mono&lt;Result&gt; (异步)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适合场景        中等并发, 业务复杂              高并发, 业务简单(转发/聊天室)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项目里          user / product (MVC)            gateway (WebFlux)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日志特征        "Tomcat started on port"        "Netty started on port" </w:t>
      </w:r>
    </w:p>
    <w:p w14:paraId="12EEC20F">
      <w:pPr>
        <w:pStyle w:val="3"/>
      </w:pPr>
      <w:r>
        <w:rPr>
          <w:rFonts w:eastAsia="微软雅黑"/>
        </w:rPr>
        <w:t>29  动态代理统一论 (MyBatis Mapper / Feign / @Transactional 同一招)</w:t>
      </w:r>
    </w:p>
    <w:p w14:paraId="409F0F3E">
      <w:r>
        <w:rPr>
          <w:rFonts w:ascii="Consolas" w:hAnsi="Consolas" w:eastAsia="宋体"/>
          <w:sz w:val="22"/>
        </w:rPr>
        <w:t>项目里 3 处大魔法: UserMapper 接口能注入、ProductFeignClient 接口能注入、@Transactional 能开事务  —— 全是同一招: 动态代理。学一次理解一类。</w:t>
      </w:r>
    </w:p>
    <w:p w14:paraId="59915FCA">
      <w:pPr>
        <w:pStyle w:val="4"/>
      </w:pPr>
      <w:r>
        <w:rPr>
          <w:rFonts w:eastAsia="微软雅黑"/>
        </w:rPr>
        <w:t>29.1 共同套路</w:t>
      </w:r>
    </w:p>
    <w:p w14:paraId="1C66C88A">
      <w:pPr>
        <w:shd w:val="clear" w:color="auto" w:fill="F2F2F2"/>
      </w:pPr>
      <w:r>
        <w:rPr>
          <w:rFonts w:ascii="Consolas" w:hAnsi="Consolas" w:eastAsia="等线"/>
          <w:sz w:val="18"/>
        </w:rPr>
        <w:t>3 个场景的共同结构: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你只声明一个【接口】, 不写实现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框架在启动时扫到这个接口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③ 框架用反射 / 字节码增强, 在内存里【生成一个实现类】(代理类)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④ 把代理类的实例放进 Spring 容器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⑤ 你 @Autowired 时拿到的是这个代理实例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⑥ 你调代理实例的方法时, 调用被框架拦截, 干"真正的事"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场景             | 拿到接口后干啥                      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|------------------|----------------------------------------------------------|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MyBatis Mapper   | 拼 SQL → JDBC → 映射结果            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Feign Client     | 拼 HTTP → 发请求 → JSON 反序列化    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@Transactional   | 开事务 → 调真方法 → 成功 commit 失败 rollback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@ExceptionHandler | 调真方法 → 抛异常时查表 → 调对应 handler                  |</w:t>
      </w:r>
    </w:p>
    <w:p w14:paraId="41547101">
      <w:pPr>
        <w:pStyle w:val="4"/>
      </w:pPr>
      <w:r>
        <w:rPr>
          <w:rFonts w:eastAsia="微软雅黑"/>
        </w:rPr>
        <w:t>29.2 MyBatis UserMapper 的 selectById 调用过程</w:t>
      </w:r>
    </w:p>
    <w:p w14:paraId="6EFD0708">
      <w:r>
        <w:rPr>
          <w:rFonts w:ascii="Consolas" w:hAnsi="Consolas" w:eastAsia="宋体"/>
          <w:sz w:val="22"/>
        </w:rPr>
        <w:t>📁 mini-mall-user/src/main/java/com/minimall/user/mapper/UserMapper.java</w:t>
      </w:r>
    </w:p>
    <w:p w14:paraId="2AA6EF5C">
      <w:pPr>
        <w:shd w:val="clear" w:color="auto" w:fill="F2F2F2"/>
      </w:pPr>
      <w:r>
        <w:rPr>
          <w:rFonts w:ascii="Consolas" w:hAnsi="Consolas" w:eastAsia="等线"/>
          <w:sz w:val="18"/>
        </w:rPr>
        <w:t>@Mapper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interface UserMapper extends BaseMapper&lt;User&gt;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// 一行实现都没写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启动时: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@MapperScan("com.minimall.user.mapper") 触发扫描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MyBatis 找到 UserMapper 接口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③ MyBatis 用 JDK 动态代理生成一个实现类 (假设叫 UserMapper$Proxy0)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④ UserMapper$Proxy0 instance 放进 Spring 容器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⑤ @Autowired UserMapper userMapper 拿到这个代理实例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调用时: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userMapper.selectById(1L)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代理拦截 invoke()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内部: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method = "selectById", args = [1L]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继承链找到 BaseMapper.selectById 的元信息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→ 拼 SQL: SELECT * FROM user WHERE id=?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→ 自动加 AND is_deleted=0 (逻辑删除)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→ JDBC PreparedStatement.setLong(1, 1L)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→ executeQuery()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→ ResultSet 映射成 User 对象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return user</w:t>
      </w:r>
    </w:p>
    <w:p w14:paraId="4A297DED">
      <w:pPr>
        <w:pStyle w:val="4"/>
      </w:pPr>
      <w:r>
        <w:rPr>
          <w:rFonts w:eastAsia="微软雅黑"/>
        </w:rPr>
        <w:t>29.3 Feign ProductFeignClient 的 getById 调用过程</w:t>
      </w:r>
    </w:p>
    <w:p w14:paraId="4E3D2877">
      <w:r>
        <w:rPr>
          <w:rFonts w:ascii="Consolas" w:hAnsi="Consolas" w:eastAsia="宋体"/>
          <w:sz w:val="22"/>
        </w:rPr>
        <w:t>📁 mini-mall-user/src/main/java/com/minimall/user/client/ProductFeignClient.java</w:t>
      </w:r>
    </w:p>
    <w:p w14:paraId="3B831786">
      <w:pPr>
        <w:shd w:val="clear" w:color="auto" w:fill="F2F2F2"/>
      </w:pPr>
      <w:r>
        <w:rPr>
          <w:rFonts w:ascii="Consolas" w:hAnsi="Consolas" w:eastAsia="等线"/>
          <w:sz w:val="18"/>
        </w:rPr>
        <w:t>@FeignClient(name = "mini-mall-product", url = "http://localhost:9002")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interface ProductFeignClient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@GetMapping("/product/{id}")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Result&lt;Map&lt;String, Object&gt;&gt; getById(@PathVariable("id") Long id);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启动时: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@EnableFeignClients 触发扫描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Spring Cloud OpenFeign 找到这个接口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③ 用 JDK 动态代理生成代理对象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④ 代理对象进 Spring 容器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调用时: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productFeignClient.getById(1L)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代理拦截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内部: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读 @FeignClient.url = "http://localhost:9002"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读 @GetMapping.path = "/product/{id}"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拼出 URL: http://localhost:9002/product/1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用 HttpClient / OkHttp 发 HTTP GET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收到 JSON 响应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用 Jackson 反序列化成 Result&lt;Map&lt;String, Object&gt;&gt;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return result</w:t>
      </w:r>
    </w:p>
    <w:p w14:paraId="2FC5E116">
      <w:pPr>
        <w:pStyle w:val="4"/>
      </w:pPr>
      <w:r>
        <w:rPr>
          <w:rFonts w:eastAsia="微软雅黑"/>
        </w:rPr>
        <w:t>29.4 @Transactional 怎么开事务</w:t>
      </w:r>
    </w:p>
    <w:p w14:paraId="0DF1913C">
      <w:pPr>
        <w:shd w:val="clear" w:color="auto" w:fill="F2F2F2"/>
      </w:pPr>
      <w:r>
        <w:rPr>
          <w:rFonts w:ascii="Consolas" w:hAnsi="Consolas" w:eastAsia="等线"/>
          <w:sz w:val="18"/>
        </w:rPr>
        <w:t>@Service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public class UserServiceImpl implements IUserService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@Transactional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User register(UserRegisterDTO dto)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// 业务代码 (你看不到事务在哪开)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启动时: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Spring 看到 @Transactional 注解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用 CGLib 给 UserServiceImpl 生成一个【子类】(代理类)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子类 override 了 register 方法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调用时: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userService.register(dto)  ← 实际调到代理的 register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代理类的 register: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① 获取 Connection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② conn.setAutoCommit(false)        ← 开启事务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③ try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super.register(dto);           ← 调真正的方法 (父类)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conn.commit();                  ← 成功提交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} catch (RuntimeException e)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conn.rollback();                ← 失败回滚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throw e;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④ 释放 Connection</w:t>
      </w:r>
    </w:p>
    <w:p w14:paraId="553A8541">
      <w:pPr>
        <w:pStyle w:val="4"/>
      </w:pPr>
      <w:r>
        <w:rPr>
          <w:rFonts w:eastAsia="微软雅黑"/>
        </w:rPr>
        <w:t>29.5 三大魔法对照表</w:t>
      </w:r>
    </w:p>
    <w:p w14:paraId="37F74F59">
      <w:pPr>
        <w:shd w:val="clear" w:color="auto" w:fill="F2F2F2"/>
      </w:pPr>
      <w:r>
        <w:rPr>
          <w:rFonts w:ascii="Consolas" w:hAnsi="Consolas" w:eastAsia="等线"/>
          <w:sz w:val="18"/>
        </w:rPr>
        <w:t>|     | MyBatis Mapper            | Feign Client              | @Transactional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|-----|---------------------------|---------------------------|----------------------------|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|接口 | extends BaseMapper        | @FeignClient + 方法注解   | 普通方法上加 @Transactional|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|有实现| ❌                       | ❌                        | 类自身有实现, 但用代理包装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|代理类型| JDK Proxy              | JDK Proxy                 | CGLib (默认)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|代理干啥| 拼 SQL → JDBC          | 拼 HTTP → JSON            | 开/提/滚 事务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|启动开关| @MapperScan / @Mapper  | @EnableFeignClients       | @EnableTransactionManagement|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|你怎么用| @Autowired UserMapper  | @Autowired Feign          | 跟普通调用一样             |</w:t>
      </w:r>
    </w:p>
    <w:p w14:paraId="0268907C">
      <w:pPr>
        <w:pStyle w:val="4"/>
      </w:pPr>
      <w:r>
        <w:rPr>
          <w:rFonts w:eastAsia="微软雅黑"/>
        </w:rPr>
        <w:t>29.6 看清这一招后</w:t>
      </w:r>
    </w:p>
    <w:p w14:paraId="0C6B84E7">
      <w:r>
        <w:rPr>
          <w:rFonts w:ascii="Consolas" w:hAnsi="Consolas" w:eastAsia="宋体"/>
          <w:sz w:val="22"/>
        </w:rPr>
        <w:t>以后看到任何 '接口能注入的魔法':</w:t>
      </w:r>
    </w:p>
    <w:p w14:paraId="051C026A">
      <w:r>
        <w:rPr>
          <w:rFonts w:ascii="Consolas" w:hAnsi="Consolas" w:eastAsia="宋体"/>
          <w:sz w:val="22"/>
        </w:rPr>
        <w:t xml:space="preserve">   → 想'是不是动态代理?'</w:t>
      </w:r>
    </w:p>
    <w:p w14:paraId="4F5BDD53">
      <w:r>
        <w:rPr>
          <w:rFonts w:ascii="Consolas" w:hAnsi="Consolas" w:eastAsia="宋体"/>
          <w:sz w:val="22"/>
        </w:rPr>
        <w:t xml:space="preserve">   → '代理拦截后干的什么事?'</w:t>
      </w:r>
    </w:p>
    <w:p w14:paraId="43A625F3">
      <w:r>
        <w:rPr>
          <w:rFonts w:ascii="Consolas" w:hAnsi="Consolas" w:eastAsia="宋体"/>
          <w:sz w:val="22"/>
        </w:rPr>
        <w:t xml:space="preserve">   → 'JDK 还是 CGLib?'</w:t>
      </w:r>
    </w:p>
    <w:p w14:paraId="5B145894">
      <w:r>
        <w:rPr>
          <w:rFonts w:ascii="Consolas" w:hAnsi="Consolas" w:eastAsia="宋体"/>
          <w:b/>
          <w:color w:val="2E74B5"/>
          <w:sz w:val="22"/>
        </w:rPr>
        <w:t>学一次理解一类技术。</w:t>
      </w:r>
    </w:p>
    <w:p w14:paraId="311AD21A">
      <w:pPr>
        <w:pStyle w:val="3"/>
      </w:pPr>
      <w:r>
        <w:rPr>
          <w:rFonts w:eastAsia="微软雅黑"/>
        </w:rPr>
        <w:t>30  ThreadLocal 内存模型 + TTL 跨线程拷贝原理</w:t>
      </w:r>
    </w:p>
    <w:p w14:paraId="4C2D8EB4">
      <w:r>
        <w:rPr>
          <w:rFonts w:ascii="Consolas" w:hAnsi="Consolas" w:eastAsia="宋体"/>
          <w:sz w:val="22"/>
        </w:rPr>
        <w:t>v7 第 9 章和 D 笔记 21.2.3~21.2.5 讲了 ThreadLocal '是什么', 但没真讲底层内存结构 + 为什么会泄漏。这一章补齐。</w:t>
      </w:r>
    </w:p>
    <w:p w14:paraId="76479B2D">
      <w:pPr>
        <w:pStyle w:val="4"/>
      </w:pPr>
      <w:r>
        <w:rPr>
          <w:rFonts w:eastAsia="微软雅黑"/>
        </w:rPr>
        <w:t>30.1 ThreadLocal 内存模型(底层)</w:t>
      </w:r>
    </w:p>
    <w:p w14:paraId="15F85018">
      <w:r>
        <w:rPr>
          <w:rFonts w:ascii="Consolas" w:hAnsi="Consolas" w:eastAsia="宋体"/>
          <w:sz w:val="22"/>
        </w:rPr>
        <w:t>误区: 很多人以为 ThreadLocal 自己存着每个线程的值。错。</w:t>
      </w:r>
    </w:p>
    <w:p w14:paraId="17E02A0D">
      <w:r>
        <w:rPr>
          <w:rFonts w:ascii="Consolas" w:hAnsi="Consolas" w:eastAsia="宋体"/>
          <w:sz w:val="22"/>
        </w:rPr>
        <w:t>真相: 值存在 Thread 对象里。ThreadLocal 自己只是个 key。</w:t>
      </w:r>
    </w:p>
    <w:p w14:paraId="6BE9D41D">
      <w:pPr>
        <w:shd w:val="clear" w:color="auto" w:fill="F2F2F2"/>
      </w:pPr>
      <w:r>
        <w:rPr>
          <w:rFonts w:ascii="Consolas" w:hAnsi="Consolas" w:eastAsia="等线"/>
          <w:sz w:val="18"/>
        </w:rPr>
        <w:t>class Thread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ThreadLocalMap threadLocals;  // ⭐ 每个 Thread 对象里有一个 Map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class ThreadLocal&lt;T&gt;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void set(T value)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Thread t = Thread.currentThread();        ← 拿当前线程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ThreadLocalMap map = t.threadLocals;       ← 拿那个 Map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map.set(this, value);                      ← this(ThreadLocal 实例) 当 key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T get()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Thread t = Thread.currentThread();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ThreadLocalMap map = t.threadLocals;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(T) map.get(this);                  ← 用 this 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所以: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每个 Thread 对象内部都有一个 ThreadLocalMap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ThreadLocalMap 的 key 是 ThreadLocal 实例(本身)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value 是你 set 进去的数据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Thread-A 的 Map: { CURRENT_ID → 100, CURRENT_USERNAME → "alice"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Thread-B 的 Map: { CURRENT_ID → 200, CURRENT_USERNAME → "bob"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两个线程的 Map 互相独立 → 数据不串号</w:t>
      </w:r>
    </w:p>
    <w:p w14:paraId="4FF0C4FF">
      <w:pPr>
        <w:pStyle w:val="4"/>
      </w:pPr>
      <w:r>
        <w:rPr>
          <w:rFonts w:eastAsia="微软雅黑"/>
        </w:rPr>
        <w:t>30.2 ThreadLocalMap 的 key 是【弱引用】(关键!)</w:t>
      </w:r>
    </w:p>
    <w:p w14:paraId="0BCABADC">
      <w:pPr>
        <w:shd w:val="clear" w:color="auto" w:fill="F2F2F2"/>
      </w:pPr>
      <w:r>
        <w:rPr>
          <w:rFonts w:ascii="Consolas" w:hAnsi="Consolas" w:eastAsia="等线"/>
          <w:sz w:val="18"/>
        </w:rPr>
        <w:t>ThreadLocalMap 的 Entry 结构: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static class Entry extends WeakReference&lt;ThreadLocal&lt;?&gt;&gt;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Object value;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Entry(ThreadLocal&lt;?&gt; k, Object v)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super(k);          ← key 是弱引用包装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value = v;         ← value 是强引用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弱引用是啥?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普通引用(强引用): 只要还指着对象, GC 就不会回收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弱引用: GC 一旦运行就回收, 不管有没有人指着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后果: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ThreadLocal&lt;Map&gt; CONTEXT = new ThreadLocal&lt;&gt;();     ← CONTEXT 强引用着 ThreadLocal 实例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threadLocalMap.set(CONTEXT, someMap):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Entry 内部: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key (弱引用) → ThreadLocal 实例 (但 CONTEXT 强引用着)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value (强引用) → someMap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如果 CONTEXT 变量被回收 / 不再持有 ThreadLocal: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key 弱引用没人撑着 → GC 把 ThreadLocal 实例回收 → Entry.key 变 null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但 value 还在! (强引用) → 内存泄漏 → 必须手动 remove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为什么 SecurityContextHolder.remove() 不能忘?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Tomcat 线程池复用线程, Thread 对象一直活着 → ThreadLocalMap 也一直活着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你不调 remove, value 永远不会被回收 → 内存泄漏</w:t>
      </w:r>
    </w:p>
    <w:p w14:paraId="6D620A23">
      <w:pPr>
        <w:pStyle w:val="4"/>
      </w:pPr>
      <w:r>
        <w:rPr>
          <w:rFonts w:eastAsia="微软雅黑"/>
        </w:rPr>
        <w:t>30.3 SecurityContextHolder 项目代码回顾</w:t>
      </w:r>
    </w:p>
    <w:p w14:paraId="53D4EB32">
      <w:r>
        <w:rPr>
          <w:rFonts w:ascii="Consolas" w:hAnsi="Consolas" w:eastAsia="宋体"/>
          <w:sz w:val="22"/>
        </w:rPr>
        <w:t>📁 mini-mall-common-core/src/main/java/com/minimall/common/core/context/SecurityContextHolder.java</w:t>
      </w:r>
    </w:p>
    <w:p w14:paraId="7EFCB7E5">
      <w:pPr>
        <w:shd w:val="clear" w:color="auto" w:fill="F2F2F2"/>
      </w:pPr>
      <w:r>
        <w:rPr>
          <w:rFonts w:ascii="Consolas" w:hAnsi="Consolas" w:eastAsia="等线"/>
          <w:sz w:val="18"/>
        </w:rPr>
        <w:t>public class SecurityContextHolder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// TTL 容器 (TransmittableThreadLocal 是阿里改造版 ThreadLocal, 支持线程池透传)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private static final TransmittableThreadLocal&lt;Map&lt;String, Object&gt;&gt; CONTEXT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= new TransmittableThreadLocal&lt;&gt;()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@Override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protected Map&lt;String, Object&gt; initialValue()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return new HashMap&lt;&gt;();   // 首次 get() 自动给空 Map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static void set(String key, Object value)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CONTEXT.get().put(key, value);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static String get(String key)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Object value = CONTEXT.get().get(key);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return value == null ? "" : value.toString();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// ⭐⭐⭐ afterCompletion 必调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public static void remove()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CONTEXT.remove();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</w:p>
    <w:p w14:paraId="10F77431">
      <w:pPr>
        <w:pStyle w:val="4"/>
      </w:pPr>
      <w:r>
        <w:rPr>
          <w:rFonts w:eastAsia="微软雅黑"/>
        </w:rPr>
        <w:t>30.4 普通 ThreadLocal 在线程池下的【数据丢失】问题</w:t>
      </w:r>
    </w:p>
    <w:p w14:paraId="7CC51F7E">
      <w:pPr>
        <w:shd w:val="clear" w:color="auto" w:fill="F2F2F2"/>
      </w:pPr>
      <w:r>
        <w:rPr>
          <w:rFonts w:ascii="Consolas" w:hAnsi="Consolas" w:eastAsia="等线"/>
          <w:sz w:val="18"/>
        </w:rPr>
        <w:t>微服务里常见的"莫名其妙拿不到 userId":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主线程 Thread-A: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SecurityContextHolder.set("userId", 100);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asyncExecutor.submit(() -&gt;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 提交任务给线程池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});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线程池 Thread-Worker (跟 Thread-A 不是同一个!)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SecurityContextHolder.get("userId");  → 拿不到! null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因为 ThreadLocalMap 是 Thread-A 的, Thread-Worker 的 Map 是空的</w:t>
      </w:r>
    </w:p>
    <w:p w14:paraId="14EA0003">
      <w:pPr>
        <w:pStyle w:val="4"/>
      </w:pPr>
      <w:r>
        <w:rPr>
          <w:rFonts w:eastAsia="微软雅黑"/>
        </w:rPr>
        <w:t>30.5 TTL (TransmittableThreadLocal) 的解决思路</w:t>
      </w:r>
    </w:p>
    <w:p w14:paraId="6948A44B">
      <w:r>
        <w:rPr>
          <w:rFonts w:ascii="Consolas" w:hAnsi="Consolas" w:eastAsia="宋体"/>
          <w:sz w:val="22"/>
        </w:rPr>
        <w:t>阿里开源的 TransmittableThreadLocal, 思路是在【提交任务那一刻】把当前线程的 ThreadLocal 复制一份给目标线程。</w:t>
      </w:r>
    </w:p>
    <w:p w14:paraId="05F1198C">
      <w:pPr>
        <w:shd w:val="clear" w:color="auto" w:fill="F2F2F2"/>
      </w:pPr>
      <w:r>
        <w:rPr>
          <w:rFonts w:ascii="Consolas" w:hAnsi="Consolas" w:eastAsia="等线"/>
          <w:sz w:val="18"/>
        </w:rPr>
        <w:t>普通流程 (ThreadLocal):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主线程 set → ThreadLocalMap-A: {userId=100}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submit(task)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任务在 Thread-Worker 上跑 → ThreadLocalMap-Worker: {} → get 返回 null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TTL 流程: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主线程 set (其实存到一个全局静态 Set + ThreadLocalMap)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TtlExecutors.getTtlExecutorService(executor).submit(task)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  ↑ 关键: 包装过的 executor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内部偷偷: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① 提交前: 拍照当前线程的所有 TTL 值 → 内存里存一份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② 任务跑前: Thread-Worker 复制这份照片到自己的 Map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③ 任务跑完: Thread-Worker 还原成空, 防泄漏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Thread-Worker 也能 get 到 userId=100 ✓</w:t>
      </w:r>
    </w:p>
    <w:p w14:paraId="24253DB6">
      <w:r>
        <w:rPr>
          <w:rFonts w:ascii="Consolas" w:hAnsi="Consolas" w:eastAsia="宋体"/>
          <w:color w:val="C00000"/>
          <w:sz w:val="22"/>
        </w:rPr>
        <w:t>⭐ 关键: TTL 不需要你改 ThreadLocal 用法, 只需要把 executor 包一下。</w:t>
      </w:r>
    </w:p>
    <w:p w14:paraId="60AB2384">
      <w:pPr>
        <w:pStyle w:val="3"/>
      </w:pPr>
      <w:r>
        <w:rPr>
          <w:rFonts w:eastAsia="微软雅黑"/>
        </w:rPr>
        <w:t>31  JWT 签名验签(HMAC-SHA256) + BCrypt 加盐慢哈希</w:t>
      </w:r>
    </w:p>
    <w:p w14:paraId="5B7F5612">
      <w:pPr>
        <w:pStyle w:val="4"/>
      </w:pPr>
      <w:r>
        <w:rPr>
          <w:rFonts w:eastAsia="微软雅黑"/>
        </w:rPr>
        <w:t>31.1 JWT 是什么(更深一层)</w:t>
      </w:r>
    </w:p>
    <w:p w14:paraId="7E39DF96">
      <w:r>
        <w:rPr>
          <w:rFonts w:ascii="Consolas" w:hAnsi="Consolas" w:eastAsia="宋体"/>
          <w:sz w:val="22"/>
        </w:rPr>
        <w:t>JWT = JSON Web Token, 一种【自包含】的 token 格式。服务端不存 session, 把所有信息编进 token 里, 客户端每次带回来。</w:t>
      </w:r>
    </w:p>
    <w:p w14:paraId="11C3A3F3">
      <w:pPr>
        <w:pStyle w:val="4"/>
      </w:pPr>
      <w:r>
        <w:rPr>
          <w:rFonts w:eastAsia="微软雅黑"/>
        </w:rPr>
        <w:t>31.2 JWT 三段式结构</w:t>
      </w:r>
    </w:p>
    <w:p w14:paraId="5A5EA056">
      <w:pPr>
        <w:shd w:val="clear" w:color="auto" w:fill="F2F2F2"/>
      </w:pPr>
      <w:r>
        <w:rPr>
          <w:rFonts w:ascii="Consolas" w:hAnsi="Consolas" w:eastAsia="等线"/>
          <w:sz w:val="18"/>
        </w:rPr>
        <w:t>eyJhbGciOiJIUzI1NiJ9 . eyJ1c2VySWQiOjEsInVzZXJuYW1lIjoiYWxpY2UiLCJpYXQ... . FvGrIW3y...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└──── header ──────┘   └──────────── payload ────────────────────┘    └─ signature ┘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第 1 段 header (base64 url 编码):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解码后: {"alg":"HS256"}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说明算法: HS256 = HMAC-SHA256 对称签名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第 2 段 payload (base64 url 编码):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解码后: {"userId":1,"username":"alice","iat":1781885555,"exp":1782490355}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iat = issued at  (签发时间, epoch 秒)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exp = expiration (过期时间)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第 3 段 signature: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= HMAC-SHA256(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base64(header) + "." + base64(payload),    ← 输入数据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secret_key                                  ← 密钥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signature 是字节, 再 base64-url 编码</w:t>
      </w:r>
    </w:p>
    <w:p w14:paraId="4A9FA002">
      <w:r>
        <w:rPr>
          <w:rFonts w:ascii="Consolas" w:hAnsi="Consolas" w:eastAsia="宋体"/>
          <w:color w:val="C00000"/>
          <w:sz w:val="22"/>
        </w:rPr>
        <w:t>⚠️ 第 2 段是 base64, 不是加密! 任何人都能解码看到 payload。别把密码塞进去。</w:t>
      </w:r>
    </w:p>
    <w:p w14:paraId="2EAAFF57">
      <w:pPr>
        <w:pStyle w:val="4"/>
      </w:pPr>
      <w:r>
        <w:rPr>
          <w:rFonts w:eastAsia="微软雅黑"/>
        </w:rPr>
        <w:t>31.3 验签算法(secret 在做什么)</w:t>
      </w:r>
    </w:p>
    <w:p w14:paraId="562E6ABA">
      <w:pPr>
        <w:shd w:val="clear" w:color="auto" w:fill="F2F2F2"/>
      </w:pPr>
      <w:r>
        <w:rPr>
          <w:rFonts w:ascii="Consolas" w:hAnsi="Consolas" w:eastAsia="等线"/>
          <w:sz w:val="18"/>
        </w:rPr>
        <w:t>客户端拿来 token = "head.payload.sig"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服务端拆三段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重新算 HMAC-SHA256(head + "." + payload, secret)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↓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跟 sig 比对: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一致 → 没被篡改, 信任 → 取 payload 里 userId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不一致 → 拒绝 (401)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伪代码: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String[] parts = token.split("\\.");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String signed = parts[0] + "." + parts[1];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String expectedSig = hmacSha256(signed, secret);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if (!expectedSig.equals(parts[2]))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throw SignatureException;        // 验签失败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}</w:t>
      </w:r>
    </w:p>
    <w:p w14:paraId="6A84BFBA">
      <w:pPr>
        <w:pStyle w:val="4"/>
      </w:pPr>
      <w:r>
        <w:rPr>
          <w:rFonts w:eastAsia="微软雅黑"/>
        </w:rPr>
        <w:t>31.4 JJWT 库的 0.12+ 新 API 演变</w:t>
      </w:r>
    </w:p>
    <w:p w14:paraId="34A46ED6">
      <w:r>
        <w:rPr>
          <w:rFonts w:ascii="Consolas" w:hAnsi="Consolas" w:eastAsia="宋体"/>
          <w:sz w:val="22"/>
        </w:rPr>
        <w:t>v7 用的是 JJWT 0.12.6, 跟旧版本写法不一样。</w:t>
      </w:r>
    </w:p>
    <w:p w14:paraId="48A84596">
      <w:pPr>
        <w:shd w:val="clear" w:color="auto" w:fill="F2F2F2"/>
      </w:pPr>
      <w:r>
        <w:rPr>
          <w:rFonts w:ascii="Consolas" w:hAnsi="Consolas" w:eastAsia="等线"/>
          <w:sz w:val="18"/>
        </w:rPr>
        <w:t>旧 API (0.11 及之前, 已废弃):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String token = Jwts.builder()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.setClaims(claims)                     ← setXxx 风格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.signWith(SignatureAlgorithm.HS256, secret)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.compact();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Claims c = Jwts.parser()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.setSigningKey(secret)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.parseClaimsJws(token)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.getBody();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新 API (0.12+, 项目里用的):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String token = Jwts.builder()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.claims(claims)                        ← 直接 claims(), 不是 setClaims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.signWith(secretKey)                   ← 直接传 SecretKey 对象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.compact();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Claims c = Jwts.parser()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.verifyWith(secretKey)                 ← 新方法名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.build()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.parseSignedClaims(token)              ← 新方法名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.getPayload();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为什么变?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类型安全更强 (SecretKey 对象 vs 字符串)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WeakKeyException: HS256 要求密钥 &gt;= 32 字节, 库主动校验防误用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 API 更链式</w:t>
      </w:r>
    </w:p>
    <w:p w14:paraId="1564E969">
      <w:pPr>
        <w:pStyle w:val="4"/>
      </w:pPr>
      <w:r>
        <w:rPr>
          <w:rFonts w:eastAsia="微软雅黑"/>
        </w:rPr>
        <w:t>31.5 项目里 user-service 的 JwtUtil.generateToken 内部细节</w:t>
      </w:r>
    </w:p>
    <w:p w14:paraId="64829E60">
      <w:pPr>
        <w:shd w:val="clear" w:color="auto" w:fill="F2F2F2"/>
      </w:pPr>
      <w:r>
        <w:rPr>
          <w:rFonts w:ascii="Consolas" w:hAnsi="Consolas" w:eastAsia="等线"/>
          <w:sz w:val="18"/>
        </w:rPr>
        <w:t>public String generateToken(Long userId, String username) {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Map&lt;String, Object&gt; claims = new HashMap&lt;&gt;();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claims.put("userId", userId);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claims.put("username", username);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return Jwts.builder()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.claims(claims)                                              ← ① payload 数据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.issuedAt(new Date())                                        ← ② iat 字段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.expiration(new Date(System.currentTimeMillis() + expiration)) ← ③ exp 字段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.signWith(getSigningKey())                                   ← ④ 签名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.compact();                                                   ← ⑤ 输出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⑤ compact() 内部步骤: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a) 把 header JSON {"alg":"HS256"} 序列化 + base64url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b) 把 payload claims 序列化 + base64url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c) signature = HMAC-SHA256(a + "." + b, secret) + base64url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d) 拼成 a.b.c 字符串返回</w:t>
      </w:r>
    </w:p>
    <w:p w14:paraId="287A3AEE">
      <w:pPr>
        <w:pStyle w:val="4"/>
      </w:pPr>
      <w:r>
        <w:rPr>
          <w:rFonts w:eastAsia="微软雅黑"/>
        </w:rPr>
        <w:t>31.6 BCrypt 加盐慢哈希(更深一层)</w:t>
      </w:r>
    </w:p>
    <w:p w14:paraId="67F0D00D">
      <w:pPr>
        <w:pStyle w:val="5"/>
      </w:pPr>
      <w:r>
        <w:rPr>
          <w:rFonts w:eastAsia="微软雅黑"/>
        </w:rPr>
        <w:t>31.6.1 为什么不用 MD5/SHA256 存密码?</w:t>
      </w:r>
    </w:p>
    <w:p w14:paraId="6F85F0C8">
      <w:pPr>
        <w:shd w:val="clear" w:color="auto" w:fill="F2F2F2"/>
      </w:pPr>
      <w:r>
        <w:rPr>
          <w:rFonts w:ascii="Consolas" w:hAnsi="Consolas" w:eastAsia="等线"/>
          <w:sz w:val="18"/>
        </w:rPr>
        <w:t>MD5/SHA256 = 普通哈希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特点: 同一明文 → 同一哈希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问题: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① 彩虹表: 黑客预计算了 "123456" → "e10adc..." 这样的对照表, 一查就破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② 速度太快: GPU 每秒能算几十亿次, 暴力破解可行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BCrypt = 加盐 + 慢哈希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加盐: 同一明文每次哈希结果【不同】(每次随机生成 salt)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慢哈希: 故意迭代 2^N 次, 一次哈希要几十毫秒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→ 黑客单 GPU 暴力破解时间从几秒变几年</w:t>
      </w:r>
    </w:p>
    <w:p w14:paraId="34002A62">
      <w:pPr>
        <w:pStyle w:val="5"/>
      </w:pPr>
      <w:r>
        <w:rPr>
          <w:rFonts w:eastAsia="微软雅黑"/>
        </w:rPr>
        <w:t>31.6.2 BCrypt 哈希结果的结构</w:t>
      </w:r>
    </w:p>
    <w:p w14:paraId="1EBD1AC3">
      <w:pPr>
        <w:shd w:val="clear" w:color="auto" w:fill="F2F2F2"/>
      </w:pPr>
      <w:r>
        <w:rPr>
          <w:rFonts w:ascii="Consolas" w:hAnsi="Consolas" w:eastAsia="等线"/>
          <w:sz w:val="18"/>
        </w:rPr>
        <w:t>ENCODER.encode("123456")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→ "$2a$10$N9qo8uLOickgx2ZMRZoMyeIjZAgcfl7p92ldGxad68LJZdL17lhWy"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│   │   └───── 22 位 salt ─────┘ └────── 31 位 hash ──────────┘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│   └─ cost factor (10 = 2^10 = 1024 次迭代)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└─ 版本标识 ($2a / $2b / $2y 都是 BCrypt 不同实现版本)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cost factor 影响: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10  → 哈希一次 ~80ms (默认, 项目用这个)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12  → 哈希一次 ~300ms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14  → 哈希一次 ~1.2s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cost factor 每 +1, 时间翻倍</w:t>
      </w:r>
    </w:p>
    <w:p w14:paraId="28598BBD">
      <w:pPr>
        <w:pStyle w:val="5"/>
      </w:pPr>
      <w:r>
        <w:rPr>
          <w:rFonts w:eastAsia="微软雅黑"/>
        </w:rPr>
        <w:t>31.6.3 BCrypt 验证流程</w:t>
      </w:r>
    </w:p>
    <w:p w14:paraId="411F03A8">
      <w:pPr>
        <w:shd w:val="clear" w:color="auto" w:fill="F2F2F2"/>
      </w:pPr>
      <w:r>
        <w:rPr>
          <w:rFonts w:ascii="Consolas" w:hAnsi="Consolas" w:eastAsia="等线"/>
          <w:sz w:val="18"/>
        </w:rPr>
        <w:t>ENCODER.matches("123456", storedHash):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从 storedHash 取出 cost(10) + salt(N9qo8u...)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用同样 cost + salt + "123456" 重新跑 BCrypt 哈希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③ 比对结果跟 storedHash 是否一致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④ 一致 → 密码正确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⭐ 加盐意味着: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alice 密码 123456 → $2a$10$AAA...hash1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bob   密码 123456 → $2a$10$BBB...hash2 (跟 alice 不一样!)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彩虹表无效, 必须为每个 salt 单独建表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→ 黑客只能针对单用户暴力试, 不能批量破</w:t>
      </w:r>
    </w:p>
    <w:p w14:paraId="3C228CED">
      <w:pPr>
        <w:pStyle w:val="4"/>
      </w:pPr>
      <w:r>
        <w:rPr>
          <w:rFonts w:eastAsia="微软雅黑"/>
        </w:rPr>
        <w:t>31.7 项目里登录的完整签名/验签流程</w:t>
      </w:r>
    </w:p>
    <w:p w14:paraId="7E42814E">
      <w:pPr>
        <w:shd w:val="clear" w:color="auto" w:fill="F2F2F2"/>
      </w:pPr>
      <w:r>
        <w:rPr>
          <w:rFonts w:ascii="Consolas" w:hAnsi="Consolas" w:eastAsia="等线"/>
          <w:sz w:val="18"/>
        </w:rPr>
        <w:t>注册 alice (密码 123456):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ENCODER.encode("123456") → "$2a$10$N9q...hash_for_alice"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userMapper.insert(user with password = "$2a$10$N9q...hash_for_alice")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登录 alice (输入 123456):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user = userMapper.selectOne(username="alice")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ENCODER.matches("123456", user.password):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从 "$2a$10$N9q..." 取出 salt = "N9q..."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用 salt 重哈希 "123456"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比对哈希, 一致 → true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③ jwtUtil.generateToken(1, "alice"):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payload = {"userId":1,"username":"alice","iat":...,"exp":...}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sig = HMAC-SHA256(header.payload, jwt.secret)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token = "eyJhbGc...eyJ1c2VySWQ...FvGrIW3y..."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④ Result.success(token) 返给前端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后续访问 (gateway 验签):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前端: Authorization: Bearer eyJhbGc...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gateway AuthGlobalFilter: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① 从 header 取 token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② jwtUtil.getUserIdFromToken(token):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verifyWith(gateway.jwt.secret) → 重算 HMAC-SHA256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跟 token 的 sig 比对 → 一致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取出 payload 里的 userId = 1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③ 把 X-User-Id=1 塞进 header 转发给 user-service</w:t>
      </w:r>
    </w:p>
    <w:p w14:paraId="07229A74">
      <w:pPr>
        <w:pStyle w:val="3"/>
      </w:pPr>
      <w:r>
        <w:rPr>
          <w:rFonts w:eastAsia="微软雅黑"/>
        </w:rPr>
        <w:t>附录 A1  全阶段命令速查</w:t>
      </w:r>
    </w:p>
    <w:p w14:paraId="1A69D07C">
      <w:pPr>
        <w:shd w:val="clear" w:color="auto" w:fill="F2F2F2"/>
      </w:pPr>
      <w:r>
        <w:rPr>
          <w:rFonts w:ascii="Consolas" w:hAnsi="Consolas" w:eastAsia="等线"/>
          <w:sz w:val="18"/>
        </w:rPr>
        <w:t>─── Maven ─────────────────────────────────────────────────────────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编译整个项目 (不跑测试)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mvn clean install -DskipTests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只编译某模块 + 它的依赖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mvn -pl mini-mall-user -am clean package -DskipTests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只看依赖树 (排查版本冲突)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mvn dependency:tree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跑指定服务 (dev 环境)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mvn spring-boot:run -pl mini-mall-user -Dspring-boot.run.profiles=dev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─── Java jar 启动 (Windows) ───────────────────────────────────────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必须用 JAVA_HOME 全路径, 因为 PATH 里 Java 8 占先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&amp; "D:\jdk-21.0.11\bin\java.exe" -jar "&lt;jar 全路径&gt;"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后台运行 (PowerShell)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Start-Process -FilePath "D:\jdk-21.0.11\bin\java.exe" `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-ArgumentList "-jar","&lt;jar 路径&gt;" `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-RedirectStandardOutput "$env:TEMP\svc.log" `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          -NoNewWindow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─── 端口排查 ──────────────────────────────────────────────────────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Windows: 看端口占用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netstat -ano | findstr :9080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看 PID 对应进程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tasklist /FI "PID eq &lt;PID&gt;"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杀进程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taskkill /F /PID &lt;PID&gt;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─── HTTP 测试 (curl + PowerShell) ─────────────────────────────────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GET (简单)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curl.exe -s http://localhost:9080/user/me -H "Authorization: Bearer &lt;token&gt;"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# POST + JSON (重要: 别在命令行直接传 JSON, 用文件)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$body = '{"username":"alice","password":"123456"}'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Set-Content "$env:TEMP\login.json" $body -Encoding ascii -NoNewline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curl.exe -s -X POST -H "Content-Type: application/json" `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--data-binary "@$env:TEMP\login.json" `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http://localhost:9080/user/login</w:t>
      </w:r>
    </w:p>
    <w:p w14:paraId="0C1287C2">
      <w:pPr>
        <w:pStyle w:val="3"/>
      </w:pPr>
      <w:r>
        <w:rPr>
          <w:rFonts w:eastAsia="微软雅黑"/>
        </w:rPr>
        <w:t>附录 A2  端口规划 &amp; 启动顺序</w:t>
      </w:r>
    </w:p>
    <w:p w14:paraId="1ECC1BC6">
      <w:pPr>
        <w:shd w:val="clear" w:color="auto" w:fill="F2F2F2"/>
      </w:pPr>
      <w:r>
        <w:rPr>
          <w:rFonts w:ascii="Consolas" w:hAnsi="Consolas" w:eastAsia="等线"/>
          <w:sz w:val="18"/>
        </w:rPr>
        <w:t>| 服务                | 端口   | Web 框架  | 备注        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|---------------------|--------|-----------|-----------------------------------|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user-service        | 9001   | Tomcat    | MVC, 连 MySQL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product-service     | 9002   | Tomcat    | MVC, 连 MySQL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mini-mall-gateway   | 9080   | Netty     | WebFlux, 不连 DB, Docker 占 9000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MySQL               | 3306   | -         | 本机        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(将来) Nacos         | 8848   | -         | E 阶段加    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| (将来) Redis         | 6379   | -         | F 阶段加                          |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启动顺序: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① user-service (9001)   ← 含登录接口, 必须先起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② product-service (9002)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③ gateway (9080)        ← 必须最后, 因为它要等下游可用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外部 URL (用户接入):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全部走 http://localhost:9080  ← 网关统一入口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/user/**    → user-service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/product/** → product-service</w:t>
      </w:r>
    </w:p>
    <w:p w14:paraId="79B54876">
      <w:pPr>
        <w:pStyle w:val="3"/>
      </w:pPr>
      <w:r>
        <w:rPr>
          <w:rFonts w:eastAsia="微软雅黑"/>
        </w:rPr>
        <w:t>附录 A3  v8 修订说明</w:t>
      </w:r>
    </w:p>
    <w:p w14:paraId="1AAA29B8">
      <w:r>
        <w:rPr>
          <w:rFonts w:ascii="Consolas" w:hAnsi="Consolas" w:eastAsia="宋体"/>
          <w:b/>
          <w:sz w:val="22"/>
        </w:rPr>
        <w:t>v8 相比 v7 + D 笔记新增内容:</w:t>
      </w:r>
    </w:p>
    <w:p w14:paraId="70184251">
      <w:pPr>
        <w:shd w:val="clear" w:color="auto" w:fill="F2F2F2"/>
      </w:pPr>
      <w:r>
        <w:rPr>
          <w:rFonts w:ascii="Consolas" w:hAnsi="Consolas" w:eastAsia="等线"/>
          <w:sz w:val="18"/>
        </w:rPr>
        <w:t>保留 (不动):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v7 第 1~20 章   (A/B/C 阶段全部内容)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D 笔记 21.0~21.11  (D 阶段全景 / D1 / D2)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>新增: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21.12  D3 完整代码 (AuthGlobalFilter + JwtUtil + 行级讲解)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21.13  D4 三 jar 联调实录 (4 个 curl 场景 + 实测结果 + 3 个新坑)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22~31  底层补习篇: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22  开机到 /user/login 全景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23  Spring IoC: 容器 / Bean / @Autowired 真相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24  AOP + 代理: @ExceptionHandler 怎么"无侵入"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25  Spring Boot 自动装配三件套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26  ClassLoader + fat jar 解剖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27  HTTP 协议本身 + URI 五段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28  Tomcat (BIO/NIO) vs Netty (事件循环)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29  动态代理统一论 (MyBatis / Feign / @Transactional)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30  ThreadLocal 内存模型 + TTL 跨线程拷贝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  31  JWT 签名验签 (HMAC-SHA256) + BCrypt 加盐慢哈希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附录 A1 全阶段命令速查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附录 A2 端口规划 &amp; 启动顺序</w:t>
      </w:r>
      <w:r>
        <w:rPr>
          <w:rFonts w:ascii="Consolas" w:hAnsi="Consolas" w:eastAsia="等线"/>
          <w:sz w:val="18"/>
        </w:rPr>
        <w:br w:type="textWrapping"/>
      </w:r>
      <w:r>
        <w:rPr>
          <w:rFonts w:ascii="Consolas" w:hAnsi="Consolas" w:eastAsia="等线"/>
          <w:sz w:val="18"/>
        </w:rPr>
        <w:t xml:space="preserve">  附录 A3 v8 修订说明 (本节)</w:t>
      </w:r>
    </w:p>
    <w:p w14:paraId="1FAA59AA">
      <w:r>
        <w:rPr>
          <w:rFonts w:ascii="Consolas" w:hAnsi="Consolas" w:eastAsia="宋体"/>
          <w:b/>
          <w:sz w:val="22"/>
        </w:rPr>
        <w:t>配套阅读建议:</w:t>
      </w:r>
    </w:p>
    <w:p w14:paraId="6CFB00FA">
      <w:r>
        <w:rPr>
          <w:rFonts w:ascii="Consolas" w:hAnsi="Consolas" w:eastAsia="宋体"/>
          <w:sz w:val="22"/>
        </w:rPr>
        <w:t xml:space="preserve">  ① 第一遍按 1→31 顺序读 (前面是工程, 后面是底层)</w:t>
      </w:r>
    </w:p>
    <w:p w14:paraId="6E8425E3">
      <w:r>
        <w:rPr>
          <w:rFonts w:ascii="Consolas" w:hAnsi="Consolas" w:eastAsia="宋体"/>
          <w:sz w:val="22"/>
        </w:rPr>
        <w:t xml:space="preserve">  ② 写代码遇到不懂的概念时跳查 22~31 章</w:t>
      </w:r>
    </w:p>
    <w:p w14:paraId="57C9535C">
      <w:r>
        <w:rPr>
          <w:rFonts w:ascii="Consolas" w:hAnsi="Consolas" w:eastAsia="宋体"/>
          <w:sz w:val="22"/>
        </w:rPr>
        <w:t xml:space="preserve">  ③ 准备讲解 / 面试时, 重点 23/24/29/30 (Spring + 代理 + ThreadLocal)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23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124</Pages>
  <Words>1714</Words>
  <Characters>6369</Characters>
  <Lines>0</Lines>
  <Paragraphs>0</Paragraphs>
  <TotalTime>9</TotalTime>
  <ScaleCrop>false</ScaleCrop>
  <LinksUpToDate>false</LinksUpToDate>
  <CharactersWithSpaces>7548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2026-06-19T16:56:32Z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A3A32FCD2848419990DC6E1EDF4C0DBC_12</vt:lpwstr>
  </property>
</Properties>
</file>