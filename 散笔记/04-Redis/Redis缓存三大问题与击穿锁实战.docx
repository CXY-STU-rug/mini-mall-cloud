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BC0F2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Redis 缓存三大问题 + 击穿互斥锁实战</w:t>
      </w:r>
    </w:p>
    <w:p w14:paraId="2F4E0791">
      <w:pPr>
        <w:rPr>
          <w:rFonts w:ascii="微软雅黑" w:hAnsi="微软雅黑" w:eastAsia="微软雅黑"/>
          <w:b w:val="0"/>
          <w:color w:val="666666"/>
          <w:sz w:val="22"/>
        </w:rPr>
      </w:pPr>
      <w:r>
        <w:rPr>
          <w:rFonts w:ascii="微软雅黑" w:hAnsi="微软雅黑" w:eastAsia="微软雅黑"/>
          <w:b w:val="0"/>
          <w:color w:val="666666"/>
          <w:sz w:val="22"/>
        </w:rPr>
        <w:t>重点铺垫 SET NX EX / setIfAbsent 的底层含义，再把击穿互斥锁的两种写法（SETNX 手写 + Redisson）配完整代码与逐行解释。基于 mini-mall-cloud 的 product 商品缓存。</w:t>
      </w:r>
    </w:p>
    <w:p w14:paraId="1C6769DA">
      <w:pPr>
        <w:rPr>
          <w:rFonts w:ascii="微软雅黑" w:hAnsi="微软雅黑" w:eastAsia="微软雅黑"/>
          <w:b w:val="0"/>
          <w:color w:val="666666"/>
          <w:sz w:val="22"/>
        </w:rPr>
      </w:pPr>
    </w:p>
    <w:p w14:paraId="18B8422F">
      <w:pPr>
        <w:rPr>
          <w:rFonts w:hint="eastAsia" w:ascii="微软雅黑" w:hAnsi="微软雅黑" w:eastAsia="微软雅黑"/>
          <w:b w:val="0"/>
          <w:color w:val="666666"/>
          <w:sz w:val="22"/>
        </w:rPr>
      </w:pPr>
    </w:p>
    <w:p w14:paraId="6BDE2A16">
      <w:pPr>
        <w:rPr>
          <w:rFonts w:hint="default" w:ascii="微软雅黑" w:hAnsi="微软雅黑" w:eastAsia="微软雅黑"/>
          <w:b w:val="0"/>
          <w:color w:val="666666"/>
          <w:sz w:val="22"/>
          <w:lang w:val="en-US" w:eastAsia="zh-CN"/>
        </w:rPr>
      </w:pPr>
      <w:r>
        <w:rPr>
          <w:rFonts w:hint="eastAsia" w:ascii="微软雅黑" w:hAnsi="微软雅黑" w:eastAsia="微软雅黑"/>
          <w:b w:val="0"/>
          <w:color w:val="666666"/>
          <w:sz w:val="22"/>
          <w:lang w:val="en-US" w:eastAsia="zh-CN"/>
        </w:rPr>
        <w:t>下单创建订单那里order</w:t>
      </w:r>
    </w:p>
    <w:p w14:paraId="76B33734">
      <w:pPr>
        <w:rPr>
          <w:rFonts w:hint="eastAsia" w:ascii="微软雅黑" w:hAnsi="微软雅黑" w:eastAsia="微软雅黑"/>
          <w:b w:val="0"/>
          <w:color w:val="666666"/>
          <w:sz w:val="22"/>
        </w:rPr>
      </w:pPr>
      <w:r>
        <w:rPr>
          <w:rFonts w:hint="eastAsia" w:ascii="微软雅黑" w:hAnsi="微软雅黑" w:eastAsia="微软雅黑"/>
          <w:b w:val="0"/>
          <w:color w:val="666666"/>
          <w:sz w:val="22"/>
        </w:rPr>
        <w:t>1. 锁粒度是"单个用户"——lock:order:user:{userId}，只锁同一个用户的并发下单（防双击、防重复提交），不同用户之间互不影响。要是锁 key 写成全局的 lock:order，就成了全站串行下单，那是事故不是设计。</w:t>
      </w:r>
    </w:p>
    <w:p w14:paraId="693ED530">
      <w:pPr>
        <w:rPr>
          <w:rFonts w:hint="eastAsia" w:ascii="微软雅黑" w:hAnsi="微软雅黑" w:eastAsia="微软雅黑"/>
          <w:b w:val="0"/>
          <w:color w:val="666666"/>
          <w:sz w:val="22"/>
        </w:rPr>
      </w:pPr>
      <w:r>
        <w:rPr>
          <w:rFonts w:hint="eastAsia" w:ascii="微软雅黑" w:hAnsi="微软雅黑" w:eastAsia="微软雅黑"/>
          <w:b w:val="0"/>
          <w:color w:val="666666"/>
          <w:sz w:val="22"/>
        </w:rPr>
        <w:t>2. 拿不到锁不等待、直接失败——返回 429"操作太频繁"。下单这个场景里，同一用户 10 秒内的第二个请求本来就不该执行，所以快速失败比排队等锁更合理。这叫非阻塞获取，面试可以主动提。</w:t>
      </w:r>
    </w:p>
    <w:p w14:paraId="3DC856C9">
      <w:pPr>
        <w:rPr>
          <w:rFonts w:hint="eastAsia" w:ascii="微软雅黑" w:hAnsi="微软雅黑" w:eastAsia="微软雅黑"/>
          <w:b w:val="0"/>
          <w:color w:val="666666"/>
          <w:sz w:val="22"/>
        </w:rPr>
      </w:pPr>
      <w:r>
        <w:rPr>
          <w:rFonts w:hint="eastAsia" w:ascii="微软雅黑" w:hAnsi="微软雅黑" w:eastAsia="微软雅黑"/>
          <w:b w:val="0"/>
          <w:color w:val="666666"/>
          <w:sz w:val="22"/>
        </w:rPr>
        <w:t>3. 锁在最外层，事务在里面（114 行 TransactionTemplate）——顺序是"先拿锁 → 开事务 → 提交事务 → finally 还锁"，锁严格包住事务。反过来"事务里加锁"的话，锁释放了事务还没提交，另一个请求进来读到的还是旧数据。</w:t>
      </w:r>
    </w:p>
    <w:p w14:paraId="122B7B7D">
      <w:pPr>
        <w:rPr>
          <w:rFonts w:hint="eastAsia" w:ascii="微软雅黑" w:hAnsi="微软雅黑" w:eastAsia="微软雅黑"/>
          <w:b w:val="0"/>
          <w:color w:val="666666"/>
          <w:sz w:val="22"/>
        </w:rPr>
      </w:pPr>
    </w:p>
    <w:p w14:paraId="6E5DAE5E">
      <w:pPr>
        <w:rPr>
          <w:rFonts w:hint="eastAsia" w:ascii="微软雅黑" w:hAnsi="微软雅黑" w:eastAsia="微软雅黑"/>
          <w:b w:val="0"/>
          <w:color w:val="666666"/>
          <w:sz w:val="22"/>
        </w:rPr>
      </w:pPr>
      <w:r>
        <w:rPr>
          <w:rFonts w:hint="eastAsia" w:ascii="微软雅黑" w:hAnsi="微软雅黑" w:eastAsia="微软雅黑"/>
          <w:b w:val="0"/>
          <w:color w:val="666666"/>
          <w:sz w:val="22"/>
        </w:rPr>
        <w:t>再往上看 96-102 行的注释，这个方法其实是三件套叠加：</w:t>
      </w:r>
    </w:p>
    <w:p w14:paraId="66E0B4A5">
      <w:pPr>
        <w:rPr>
          <w:rFonts w:hint="eastAsia" w:ascii="微软雅黑" w:hAnsi="微软雅黑" w:eastAsia="微软雅黑"/>
          <w:b w:val="0"/>
          <w:color w:val="666666"/>
          <w:sz w:val="22"/>
        </w:rPr>
      </w:pPr>
    </w:p>
    <w:p w14:paraId="13D98255">
      <w:pPr>
        <w:rPr>
          <w:rFonts w:hint="eastAsia" w:ascii="微软雅黑" w:hAnsi="微软雅黑" w:eastAsia="微软雅黑"/>
          <w:b w:val="0"/>
          <w:color w:val="666666"/>
          <w:sz w:val="22"/>
        </w:rPr>
      </w:pPr>
      <w:r>
        <w:rPr>
          <w:rFonts w:hint="eastAsia" w:ascii="微软雅黑" w:hAnsi="微软雅黑" w:eastAsia="微软雅黑"/>
          <w:b w:val="0"/>
          <w:color w:val="666666"/>
          <w:sz w:val="22"/>
        </w:rPr>
        <w:t>Redis 分布式锁 (防同一用户重复下单)</w:t>
      </w:r>
    </w:p>
    <w:p w14:paraId="516ED99C">
      <w:pPr>
        <w:rPr>
          <w:rFonts w:hint="eastAsia" w:ascii="微软雅黑" w:hAnsi="微软雅黑" w:eastAsia="微软雅黑"/>
          <w:b w:val="0"/>
          <w:color w:val="666666"/>
          <w:sz w:val="22"/>
        </w:rPr>
      </w:pPr>
      <w:r>
        <w:rPr>
          <w:rFonts w:hint="eastAsia" w:ascii="微软雅黑" w:hAnsi="微软雅黑" w:eastAsia="微软雅黑"/>
          <w:b w:val="0"/>
          <w:color w:val="666666"/>
          <w:sz w:val="22"/>
        </w:rPr>
        <w:t xml:space="preserve">   └── Seata 全局事务 (order 落库 + Feign 扣库存/用券, 跨服务一起回滚)</w:t>
      </w:r>
    </w:p>
    <w:p w14:paraId="3A214487">
      <w:pPr>
        <w:rPr>
          <w:rFonts w:hint="eastAsia" w:ascii="微软雅黑" w:hAnsi="微软雅黑" w:eastAsia="微软雅黑"/>
          <w:b w:val="0"/>
          <w:color w:val="666666"/>
          <w:sz w:val="22"/>
        </w:rPr>
      </w:pPr>
      <w:r>
        <w:rPr>
          <w:rFonts w:hint="eastAsia" w:ascii="微软雅黑" w:hAnsi="微软雅黑" w:eastAsia="微软雅黑"/>
          <w:b w:val="0"/>
          <w:color w:val="666666"/>
          <w:sz w:val="22"/>
        </w:rPr>
        <w:t xml:space="preserve">          └── TransactionTemplate 本地事务 (提交后才发 MQ, 防幽灵消息)</w:t>
      </w:r>
    </w:p>
    <w:p w14:paraId="2B175124">
      <w:pPr>
        <w:rPr>
          <w:rFonts w:hint="eastAsia" w:ascii="微软雅黑" w:hAnsi="微软雅黑" w:eastAsia="微软雅黑"/>
          <w:b w:val="0"/>
          <w:color w:val="666666"/>
          <w:sz w:val="22"/>
        </w:rPr>
      </w:pPr>
    </w:p>
    <w:p w14:paraId="48370693">
      <w:pPr>
        <w:rPr>
          <w:rFonts w:ascii="微软雅黑" w:hAnsi="微软雅黑" w:eastAsia="微软雅黑"/>
          <w:b w:val="0"/>
          <w:color w:val="666666"/>
          <w:sz w:val="22"/>
        </w:rPr>
      </w:pPr>
      <w:r>
        <w:rPr>
          <w:rFonts w:hint="eastAsia" w:ascii="微软雅黑" w:hAnsi="微软雅黑" w:eastAsia="微软雅黑"/>
          <w:b w:val="0"/>
          <w:color w:val="666666"/>
          <w:sz w:val="22"/>
        </w:rPr>
        <w:t>面试官问"你下单链路怎么保证的"，就按这个从外到内讲一遍——锁、全局事务、本地事务加事务后发消息，一个方法里三个考点全齐了</w:t>
      </w:r>
    </w:p>
    <w:p w14:paraId="458F7FE8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一、基础铺垫：SET / NX / EX / setIfAbsent（先把这块吃透）</w:t>
      </w:r>
    </w:p>
    <w:p w14:paraId="18585F78">
      <w:r>
        <w:rPr>
          <w:rFonts w:ascii="微软雅黑" w:hAnsi="微软雅黑" w:eastAsia="微软雅黑"/>
          <w:b/>
          <w:sz w:val="21"/>
        </w:rPr>
        <w:t>很多人写分布式锁是「抄」的，`setIfAbsent(key, val, 10, SECONDS)` 一把梭却不知道底下是什么。这一章把它拆到最底。</w:t>
      </w:r>
    </w:p>
    <w:p w14:paraId="318CEA7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1.1 Redis SET 命令的完整语法</w:t>
      </w:r>
    </w:p>
    <w:p w14:paraId="69C0715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SET key value [NX | XX] [EX seconds | PX milliseconds]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│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│         └─ 过期: EX=秒, PX=毫秒 (设值的同时挂上倒计时)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       └────────── 条件: NX=不存在才设, XX=存在才设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└────────────────── 最简 SET k v = 无条件覆盖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AD69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4DF25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2880" w:type="dxa"/>
          </w:tcPr>
          <w:p w14:paraId="5FB6D66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全称</w:t>
            </w:r>
          </w:p>
        </w:tc>
        <w:tc>
          <w:tcPr>
            <w:tcW w:w="2880" w:type="dxa"/>
          </w:tcPr>
          <w:p w14:paraId="2156416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7999CB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42FA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(无)</w:t>
            </w:r>
          </w:p>
        </w:tc>
        <w:tc>
          <w:tcPr>
            <w:tcW w:w="2880" w:type="dxa"/>
          </w:tcPr>
          <w:p w14:paraId="18ABC4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-</w:t>
            </w:r>
          </w:p>
        </w:tc>
        <w:tc>
          <w:tcPr>
            <w:tcW w:w="2880" w:type="dxa"/>
          </w:tcPr>
          <w:p w14:paraId="4D3E24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 k v：无脑覆盖，key 有没有都设成新值</w:t>
            </w:r>
          </w:p>
        </w:tc>
      </w:tr>
      <w:tr w14:paraId="25D557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8BB3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NX</w:t>
            </w:r>
          </w:p>
        </w:tc>
        <w:tc>
          <w:tcPr>
            <w:tcW w:w="2880" w:type="dxa"/>
          </w:tcPr>
          <w:p w14:paraId="039CD2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if Not eXists</w:t>
            </w:r>
          </w:p>
        </w:tc>
        <w:tc>
          <w:tcPr>
            <w:tcW w:w="2880" w:type="dxa"/>
          </w:tcPr>
          <w:p w14:paraId="656897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key【不存在】才设成功；已存在则什么都不做，返回 nil</w:t>
            </w:r>
          </w:p>
        </w:tc>
      </w:tr>
      <w:tr w14:paraId="1D4CCF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3E4D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XX</w:t>
            </w:r>
          </w:p>
        </w:tc>
        <w:tc>
          <w:tcPr>
            <w:tcW w:w="2880" w:type="dxa"/>
          </w:tcPr>
          <w:p w14:paraId="469B9E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if eXists</w:t>
            </w:r>
          </w:p>
        </w:tc>
        <w:tc>
          <w:tcPr>
            <w:tcW w:w="2880" w:type="dxa"/>
          </w:tcPr>
          <w:p w14:paraId="5FF892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key【存在】才设（用得少）</w:t>
            </w:r>
          </w:p>
        </w:tc>
      </w:tr>
      <w:tr w14:paraId="70BBD3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EF3C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 n</w:t>
            </w:r>
          </w:p>
        </w:tc>
        <w:tc>
          <w:tcPr>
            <w:tcW w:w="2880" w:type="dxa"/>
          </w:tcPr>
          <w:p w14:paraId="7B12DC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EXpire seconds</w:t>
            </w:r>
          </w:p>
        </w:tc>
        <w:tc>
          <w:tcPr>
            <w:tcW w:w="2880" w:type="dxa"/>
          </w:tcPr>
          <w:p w14:paraId="1F7A26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设值同时，让 key n 秒后自动过期</w:t>
            </w:r>
          </w:p>
        </w:tc>
      </w:tr>
      <w:tr w14:paraId="4B911B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2B10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PX n</w:t>
            </w:r>
          </w:p>
        </w:tc>
        <w:tc>
          <w:tcPr>
            <w:tcW w:w="2880" w:type="dxa"/>
          </w:tcPr>
          <w:p w14:paraId="6BBA51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eXpire ms</w:t>
            </w:r>
          </w:p>
        </w:tc>
        <w:tc>
          <w:tcPr>
            <w:tcW w:w="2880" w:type="dxa"/>
          </w:tcPr>
          <w:p w14:paraId="392F00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同上，单位毫秒</w:t>
            </w:r>
          </w:p>
        </w:tc>
      </w:tr>
    </w:tbl>
    <w:p w14:paraId="3342D0E1">
      <w:r>
        <w:rPr>
          <w:rFonts w:ascii="微软雅黑" w:hAnsi="微软雅黑" w:eastAsia="微软雅黑"/>
          <w:b w:val="0"/>
          <w:color w:val="2E74B5"/>
          <w:sz w:val="21"/>
        </w:rPr>
        <w:t>例：`SET lock:1 abc NX EX 10` = 如果 lock:1 不存在，就设成 abc 且 10 秒后过期；如果已存在，失败。这一条命令同时做了「抢锁 + 防死锁过期」，而且是原子的。</w:t>
      </w:r>
    </w:p>
    <w:p w14:paraId="678BA23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1.2 NX 为什么能当「锁」</w:t>
      </w:r>
    </w:p>
    <w:p w14:paraId="12435A3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100 个请求【同时】执行:  SET lock:1 abc NX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▼  Redis 是单线程, 命令排队一个个执行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第 1 个: lock:1 不存在 → 设成功 → 返回 OK   ← 只有它抢到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第 2~100 个: lock:1 已存在 → 全部失败 → 返回 nil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「只有一个能成功」 = 互斥 = 锁</w:t>
      </w:r>
    </w:p>
    <w:p w14:paraId="7315DAB5">
      <w:r>
        <w:rPr>
          <w:rFonts w:ascii="微软雅黑" w:hAnsi="微软雅黑" w:eastAsia="微软雅黑"/>
          <w:b/>
          <w:sz w:val="21"/>
        </w:rPr>
        <w:t>锁的本质就是「大家抢一个只有一个人能得到的东西」。NX 天生满足：谁把 key 从「无」变到「有」，谁就是唯一的赢家。</w:t>
      </w:r>
    </w:p>
    <w:p w14:paraId="13E80C1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1.3 EX 为什么必须有（防死锁）</w:t>
      </w:r>
    </w:p>
    <w:p w14:paraId="6CE966E7">
      <w:r>
        <w:rPr>
          <w:rFonts w:ascii="微软雅黑" w:hAnsi="微软雅黑" w:eastAsia="微软雅黑"/>
          <w:b w:val="0"/>
          <w:sz w:val="21"/>
        </w:rPr>
        <w:t>假设抢到锁的线程，业务跑一半就崩了 / 忘了删锁：</w:t>
      </w:r>
    </w:p>
    <w:p w14:paraId="4F9728C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抢到锁 → 干活时 JVM 崩溃 → 锁 key 永远留在 Redis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→ 后面所有线程都 SET NX 失败 → 谁也抢不到 → 死锁 🔒 永久卡住</w:t>
      </w:r>
    </w:p>
    <w:p w14:paraId="480C0429">
      <w:r>
        <w:rPr>
          <w:rFonts w:ascii="微软雅黑" w:hAnsi="微软雅黑" w:eastAsia="微软雅黑"/>
          <w:b w:val="0"/>
          <w:color w:val="2E74B5"/>
          <w:sz w:val="21"/>
        </w:rPr>
        <w:t>EX 10 就是保险丝：就算持锁人猝死，锁最多 10 秒后自动过期释放，系统能自愈。这跟 Redisson 看门狗兜底的 30 秒是同一个用意，只是 Redisson 更聪明（业务没跑完会续期）。</w:t>
      </w:r>
    </w:p>
    <w:p w14:paraId="51657D0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1.4 ⚠️ 经典坑：NX 和 EX 必须在【一条】命令里</w:t>
      </w:r>
    </w:p>
    <w:p w14:paraId="6EA02077">
      <w:r>
        <w:rPr>
          <w:rFonts w:ascii="微软雅黑" w:hAnsi="微软雅黑" w:eastAsia="微软雅黑"/>
          <w:b w:val="0"/>
          <w:sz w:val="21"/>
        </w:rPr>
        <w:t>老代码常见的错误写法（分两条命令）：</w:t>
      </w:r>
    </w:p>
    <w:p w14:paraId="54098CB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❌ 错误: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SETNX lock:1 abc        -- 命令1: 只抢锁, 没过期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EXPIRE lock:1 10        -- 命令2: 再补过期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致命问题: 两条命令【不是原子】的!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如果 命令1 成功后、命令2 执行前, Redis 或客户端宕机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→ 锁被设上了, 却【没有过期时间】 → 永久死锁 🔒</w:t>
      </w:r>
    </w:p>
    <w:p w14:paraId="21AF15C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✅ 正确 (Redis 2.6.12+):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SET lock:1 abc NX EX 10   -- 一条命令搞定「抢锁+过期」, 原子, 不可能中途断</w:t>
      </w:r>
    </w:p>
    <w:p w14:paraId="5C8C6DD1">
      <w:r>
        <w:rPr>
          <w:rFonts w:ascii="微软雅黑" w:hAnsi="微软雅黑" w:eastAsia="微软雅黑"/>
          <w:b/>
          <w:sz w:val="21"/>
        </w:rPr>
        <w:t>记死：抢锁一定要「一条命令带上过期」，绝不能先抢再补过期。</w:t>
      </w:r>
    </w:p>
    <w:p w14:paraId="5FF1FE3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1.5 Java 里的 setIfAbsent = SETNX 的封装</w:t>
      </w:r>
    </w:p>
    <w:p w14:paraId="0BF41F1A">
      <w:r>
        <w:rPr>
          <w:rFonts w:ascii="微软雅黑" w:hAnsi="微软雅黑" w:eastAsia="微软雅黑"/>
          <w:b w:val="0"/>
          <w:sz w:val="21"/>
        </w:rPr>
        <w:t>Spring Data Redis 的 `opsForValue().setIfAbsent(...)` 就是对 SET NX 的封装。两个重载：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082B5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C9197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Java 写法</w:t>
            </w:r>
          </w:p>
        </w:tc>
        <w:tc>
          <w:tcPr>
            <w:tcW w:w="2880" w:type="dxa"/>
          </w:tcPr>
          <w:p w14:paraId="148872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等价 Redis 命令</w:t>
            </w:r>
          </w:p>
        </w:tc>
        <w:tc>
          <w:tcPr>
            <w:tcW w:w="2880" w:type="dxa"/>
          </w:tcPr>
          <w:p w14:paraId="442691B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3F2E4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6700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setIfAbsent(key, val)</w:t>
            </w:r>
          </w:p>
        </w:tc>
        <w:tc>
          <w:tcPr>
            <w:tcW w:w="2880" w:type="dxa"/>
          </w:tcPr>
          <w:p w14:paraId="4145C7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 key val NX</w:t>
            </w:r>
          </w:p>
        </w:tc>
        <w:tc>
          <w:tcPr>
            <w:tcW w:w="2880" w:type="dxa"/>
          </w:tcPr>
          <w:p w14:paraId="4D7C66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只抢锁，无过期 ← 有死锁风险，别单用</w:t>
            </w:r>
          </w:p>
        </w:tc>
      </w:tr>
      <w:tr w14:paraId="2210B5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906C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setIfAbsent(key, val, 10, SECONDS)</w:t>
            </w:r>
          </w:p>
        </w:tc>
        <w:tc>
          <w:tcPr>
            <w:tcW w:w="2880" w:type="dxa"/>
          </w:tcPr>
          <w:p w14:paraId="54583A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 key val NX EX 10</w:t>
            </w:r>
          </w:p>
        </w:tc>
        <w:tc>
          <w:tcPr>
            <w:tcW w:w="2880" w:type="dxa"/>
          </w:tcPr>
          <w:p w14:paraId="53F506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⭐ 抢锁+过期，原子，用这个</w:t>
            </w:r>
          </w:p>
        </w:tc>
      </w:tr>
    </w:tbl>
    <w:p w14:paraId="410BB7CA">
      <w:r>
        <w:rPr>
          <w:rFonts w:ascii="微软雅黑" w:hAnsi="微软雅黑" w:eastAsia="微软雅黑"/>
          <w:b w:val="0"/>
          <w:sz w:val="21"/>
        </w:rPr>
        <w:t>返回值是 Boolean：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E94EF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EE096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</w:t>
            </w:r>
          </w:p>
        </w:tc>
        <w:tc>
          <w:tcPr>
            <w:tcW w:w="4320" w:type="dxa"/>
          </w:tcPr>
          <w:p w14:paraId="22BDACB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5DB191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E96F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4320" w:type="dxa"/>
          </w:tcPr>
          <w:p w14:paraId="7D2AD9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设成功（key 之前不存在）= 抢到锁 ✅</w:t>
            </w:r>
          </w:p>
        </w:tc>
      </w:tr>
      <w:tr w14:paraId="0748C4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EAF9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4320" w:type="dxa"/>
          </w:tcPr>
          <w:p w14:paraId="28760C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key 已存在 = 没抢到 ❌</w:t>
            </w:r>
          </w:p>
        </w:tc>
      </w:tr>
      <w:tr w14:paraId="1228B9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2F45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320" w:type="dxa"/>
          </w:tcPr>
          <w:p w14:paraId="242999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极少数场景（pipeline/事务中），所以判断要用 Boolean.TRUE.equals(x) 防空指针</w:t>
            </w:r>
          </w:p>
        </w:tc>
      </w:tr>
    </w:tbl>
    <w:p w14:paraId="5792C96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项目里这一行: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redisTemplate.opsForValue().setIfAbsent(lockKey, "1", 10, TimeUnit.SECONDS);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 ↓ 底层就是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SET lock:product:1 "1" NX EX 10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 = 「lock:product:1 不存在才设为 "1", 并 10 秒过期」, 一条原子命令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 返回 true = 抢到, false = 没抢到</w:t>
      </w:r>
    </w:p>
    <w:p w14:paraId="0EEB2BDD">
      <w:r>
        <w:rPr>
          <w:rFonts w:ascii="微软雅黑" w:hAnsi="微软雅黑" w:eastAsia="微软雅黑"/>
          <w:b w:val="0"/>
          <w:color w:val="C00000"/>
          <w:sz w:val="21"/>
        </w:rPr>
        <w:t>⭐ 记住：项目里那句 setIfAbsent 之所以能当锁，全靠底层的 NX；之所以不会死锁，全靠底层的 EX。你现在不是在「抄」，是真的知道每个参数在干嘛了。</w:t>
      </w:r>
    </w:p>
    <w:p w14:paraId="23DE7FC3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二、三大缓存问题·速回顾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E37D5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82B01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160" w:type="dxa"/>
          </w:tcPr>
          <w:p w14:paraId="020BC3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数据存在?</w:t>
            </w:r>
          </w:p>
        </w:tc>
        <w:tc>
          <w:tcPr>
            <w:tcW w:w="2160" w:type="dxa"/>
          </w:tcPr>
          <w:p w14:paraId="2241D0A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</w:t>
            </w:r>
          </w:p>
        </w:tc>
        <w:tc>
          <w:tcPr>
            <w:tcW w:w="2160" w:type="dxa"/>
          </w:tcPr>
          <w:p w14:paraId="5F3A4B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解决核心</w:t>
            </w:r>
          </w:p>
        </w:tc>
      </w:tr>
      <w:tr w14:paraId="3EA176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59F1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穿透</w:t>
            </w:r>
          </w:p>
        </w:tc>
        <w:tc>
          <w:tcPr>
            <w:tcW w:w="2160" w:type="dxa"/>
          </w:tcPr>
          <w:p w14:paraId="16A539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❌ 不存在</w:t>
            </w:r>
          </w:p>
        </w:tc>
        <w:tc>
          <w:tcPr>
            <w:tcW w:w="2160" w:type="dxa"/>
          </w:tcPr>
          <w:p w14:paraId="3171A4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查不存在的 key，每次打 DB</w:t>
            </w:r>
          </w:p>
        </w:tc>
        <w:tc>
          <w:tcPr>
            <w:tcW w:w="2160" w:type="dxa"/>
          </w:tcPr>
          <w:p w14:paraId="1F8BC2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缓存空值 / 布隆过滤器</w:t>
            </w:r>
          </w:p>
        </w:tc>
      </w:tr>
      <w:tr w14:paraId="1D76E9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CDC8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击穿</w:t>
            </w:r>
          </w:p>
        </w:tc>
        <w:tc>
          <w:tcPr>
            <w:tcW w:w="2160" w:type="dxa"/>
          </w:tcPr>
          <w:p w14:paraId="4EF2DE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存在</w:t>
            </w:r>
          </w:p>
        </w:tc>
        <w:tc>
          <w:tcPr>
            <w:tcW w:w="2160" w:type="dxa"/>
          </w:tcPr>
          <w:p w14:paraId="5F7D18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单个【热点】key 过期 + 高并发</w:t>
            </w:r>
          </w:p>
        </w:tc>
        <w:tc>
          <w:tcPr>
            <w:tcW w:w="2160" w:type="dxa"/>
          </w:tcPr>
          <w:p w14:paraId="6FA2B8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互斥锁 / 逻辑过期</w:t>
            </w:r>
          </w:p>
        </w:tc>
      </w:tr>
      <w:tr w14:paraId="0E6A89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FE90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雪崩</w:t>
            </w:r>
          </w:p>
        </w:tc>
        <w:tc>
          <w:tcPr>
            <w:tcW w:w="2160" w:type="dxa"/>
          </w:tcPr>
          <w:p w14:paraId="7F626F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存在</w:t>
            </w:r>
          </w:p>
        </w:tc>
        <w:tc>
          <w:tcPr>
            <w:tcW w:w="2160" w:type="dxa"/>
          </w:tcPr>
          <w:p w14:paraId="406057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【大量】key 同时过期 / 宕机</w:t>
            </w:r>
          </w:p>
        </w:tc>
        <w:tc>
          <w:tcPr>
            <w:tcW w:w="2160" w:type="dxa"/>
          </w:tcPr>
          <w:p w14:paraId="022713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过期加随机 / 高可用</w:t>
            </w:r>
          </w:p>
        </w:tc>
      </w:tr>
    </w:tbl>
    <w:p w14:paraId="5F84152C">
      <w:pPr>
        <w:rPr>
          <w:rFonts w:hint="eastAsia" w:ascii="微软雅黑" w:hAnsi="微软雅黑" w:eastAsia="微软雅黑"/>
          <w:b/>
          <w:sz w:val="21"/>
        </w:rPr>
      </w:pPr>
      <w:r>
        <w:rPr>
          <w:rFonts w:ascii="微软雅黑" w:hAnsi="微软雅黑" w:eastAsia="微软雅黑"/>
          <w:b/>
          <w:sz w:val="21"/>
        </w:rPr>
        <w:t>穿透=穿过缓存和DB(都没有)；击穿=击破一个点(热点)；雪崩=大面积崩塌。本文档重点做「击穿」的互斥锁——因为它用到 SETNX，最考验对锁的理解。</w:t>
      </w:r>
      <w:r>
        <w:rPr>
          <w:rFonts w:hint="eastAsia" w:ascii="微软雅黑" w:hAnsi="微软雅黑" w:eastAsia="微软雅黑"/>
          <w:b/>
          <w:sz w:val="21"/>
        </w:rPr>
        <w:t>定义：一个热点 key刚好过期，此时大量并发请求同时打过来，缓存查不到数据，全部穿透到数据库，瞬间压垮 DB。</w:t>
      </w:r>
    </w:p>
    <w:p w14:paraId="56705976">
      <w:pPr>
        <w:rPr>
          <w:rFonts w:hint="eastAsia" w:ascii="微软雅黑" w:hAnsi="微软雅黑" w:eastAsia="微软雅黑"/>
          <w:b/>
          <w:sz w:val="21"/>
        </w:rPr>
      </w:pPr>
      <w:r>
        <w:rPr>
          <w:rFonts w:hint="eastAsia" w:ascii="微软雅黑" w:hAnsi="微软雅黑" w:eastAsia="微软雅黑"/>
          <w:b/>
          <w:sz w:val="21"/>
        </w:rPr>
        <w:t>场景：单个 key 过期 + 高并发同时访问这个 key</w:t>
      </w:r>
    </w:p>
    <w:p w14:paraId="75C67358">
      <w:r>
        <w:rPr>
          <w:rFonts w:hint="eastAsia" w:ascii="微软雅黑" w:hAnsi="微软雅黑" w:eastAsia="微软雅黑"/>
          <w:b/>
          <w:sz w:val="21"/>
        </w:rPr>
        <w:t>和缓存雪崩区分：击穿是单个热点 key；雪崩是大量 key 同时过期</w:t>
      </w:r>
    </w:p>
    <w:p w14:paraId="3EB277E1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三、击穿互斥锁 · 写法一：SETNX 手写（项目在用）</w:t>
      </w:r>
    </w:p>
    <w:p w14:paraId="4233FE4D">
      <w:r>
        <w:rPr>
          <w:rFonts w:ascii="微软雅黑" w:hAnsi="微软雅黑" w:eastAsia="微软雅黑"/>
          <w:b w:val="0"/>
          <w:sz w:val="21"/>
        </w:rPr>
        <w:t>思路：缓存未命中时，只放【一个】线程去查 DB 重建，其他线程等一下再读缓存。</w:t>
      </w:r>
    </w:p>
    <w:p w14:paraId="77D11F7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3.1 完整代码</w:t>
      </w:r>
    </w:p>
    <w:p w14:paraId="6038EC9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private Product loadWithMutex(Long id, String key)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lockKey = "lock:product:" + 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boolean holdlock = false;                 // ① 我是否真正持有锁 (finally 要用)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② 抢锁: SET lockKey "1" NX EX 10 —— 不存在才设成功, 10 秒防死锁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Boolean locked = redisTemplate.opsForValue()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.setIfAbsent(lockKey, "1", 10, TimeUnit.SECONDS);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③ 没抢到 → 别人正在重建 → 睡 50ms 让一让, 再重走 (这次多半命中缓存)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(!Boolean.TRUE.equals(locked))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Thread.sleep(50);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getProductDetail(id);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holdlock = true;                       // ④ 能走到这 = 确实抢到锁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⑤ 双重检查: 再查一次缓存 (等锁期间别人可能已重建好, 就不必查 DB)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Object cached = redisTemplate.opsForValue().get(key);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(cached !=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if (cached instanceof String) return null;   // 命中空值标记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(Product) cached;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⑥ 确实没有 → 只有我这一个线程查 DB + 回填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Product product = productMapper.selectById(id);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(product ==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redisTemplate.opsForValue().set(key, "", 2, TimeUnit.MINUTES);  // 穿透: 缓存空值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long expire = 10 * 60 + ThreadLocalRandom.current().nextInt(120);   // 雪崩: 随机过期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redisTemplate.opsForValue().set(key, product, expire, TimeUnit.SECONDS);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product;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catch (InterruptedException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Thread.currentThread().interrupt();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productMapper.selectById(id);   // 被中断兜底: 直查 DB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finally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(holdlock) {                        // ⑦ 只有真持锁的线程才删锁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redisTemplate.delete(lockKey);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D32167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3.2 逐行解释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4"/>
        <w:gridCol w:w="3790"/>
        <w:gridCol w:w="2652"/>
      </w:tblGrid>
      <w:tr w14:paraId="4C7921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902EB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标号</w:t>
            </w:r>
          </w:p>
        </w:tc>
        <w:tc>
          <w:tcPr>
            <w:tcW w:w="2880" w:type="dxa"/>
          </w:tcPr>
          <w:p w14:paraId="799AA7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w="2880" w:type="dxa"/>
          </w:tcPr>
          <w:p w14:paraId="05F88C0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</w:t>
            </w:r>
          </w:p>
        </w:tc>
      </w:tr>
      <w:tr w14:paraId="165A5E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A6BC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①</w:t>
            </w:r>
          </w:p>
        </w:tc>
        <w:tc>
          <w:tcPr>
            <w:tcW w:w="2880" w:type="dxa"/>
          </w:tcPr>
          <w:p w14:paraId="11909E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 holdlock=false</w:t>
            </w:r>
          </w:p>
        </w:tc>
        <w:tc>
          <w:tcPr>
            <w:tcW w:w="2880" w:type="dxa"/>
          </w:tcPr>
          <w:p w14:paraId="38A6C7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声明在方法级(try 外), 否则 finally 访问不到; 默认 false=悲观假设我没锁</w:t>
            </w:r>
          </w:p>
        </w:tc>
      </w:tr>
      <w:tr w14:paraId="2D6BA8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B0DC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②</w:t>
            </w:r>
          </w:p>
        </w:tc>
        <w:tc>
          <w:tcPr>
            <w:tcW w:w="2880" w:type="dxa"/>
          </w:tcPr>
          <w:p w14:paraId="1194EA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setIfAbsent(lockKey,"1",10,SECONDS)</w:t>
            </w:r>
          </w:p>
        </w:tc>
        <w:tc>
          <w:tcPr>
            <w:tcW w:w="2880" w:type="dxa"/>
          </w:tcPr>
          <w:p w14:paraId="09DB34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= SET NX EX, 抢锁+防死锁一条原子命令(见第一章)</w:t>
            </w:r>
          </w:p>
        </w:tc>
      </w:tr>
      <w:tr w14:paraId="1E2B0A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37D0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③</w:t>
            </w:r>
          </w:p>
        </w:tc>
        <w:tc>
          <w:tcPr>
            <w:tcW w:w="2880" w:type="dxa"/>
          </w:tcPr>
          <w:p w14:paraId="5F4014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!Boolean.TRUE.equals(locked)</w:t>
            </w:r>
          </w:p>
        </w:tc>
        <w:tc>
          <w:tcPr>
            <w:tcW w:w="2880" w:type="dxa"/>
          </w:tcPr>
          <w:p w14:paraId="246D25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没抢到 → 不去挤 DB, 睡 50ms 重走; 用 .equals 防 null 空指针</w:t>
            </w:r>
          </w:p>
        </w:tc>
      </w:tr>
      <w:tr w14:paraId="5FD859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6B57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④</w:t>
            </w:r>
          </w:p>
        </w:tc>
        <w:tc>
          <w:tcPr>
            <w:tcW w:w="2880" w:type="dxa"/>
          </w:tcPr>
          <w:p w14:paraId="752852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holdlock = true</w:t>
            </w:r>
          </w:p>
        </w:tc>
        <w:tc>
          <w:tcPr>
            <w:tcW w:w="2880" w:type="dxa"/>
          </w:tcPr>
          <w:p w14:paraId="27FD25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位置就是证明: 上面没被 return 掉, 说明一定抢到了锁</w:t>
            </w:r>
          </w:p>
        </w:tc>
      </w:tr>
      <w:tr w14:paraId="60FB01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6977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⑤</w:t>
            </w:r>
          </w:p>
        </w:tc>
        <w:tc>
          <w:tcPr>
            <w:tcW w:w="2880" w:type="dxa"/>
          </w:tcPr>
          <w:p w14:paraId="3D1365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双重检查再查一次缓存</w:t>
            </w:r>
          </w:p>
        </w:tc>
        <w:tc>
          <w:tcPr>
            <w:tcW w:w="2880" w:type="dxa"/>
          </w:tcPr>
          <w:p w14:paraId="3FD453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等锁期间别人可能已重建好 → 直接返回, 省一次 DB(类比单例 DCL)</w:t>
            </w:r>
          </w:p>
        </w:tc>
      </w:tr>
      <w:tr w14:paraId="0DAE6E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5FC4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⑥</w:t>
            </w:r>
          </w:p>
        </w:tc>
        <w:tc>
          <w:tcPr>
            <w:tcW w:w="2880" w:type="dxa"/>
          </w:tcPr>
          <w:p w14:paraId="7BDFEE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 DB + 回填(空值/随机)</w:t>
            </w:r>
          </w:p>
        </w:tc>
        <w:tc>
          <w:tcPr>
            <w:tcW w:w="2880" w:type="dxa"/>
          </w:tcPr>
          <w:p w14:paraId="661D64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真没有才查 DB, 顺带把穿透(空值)+雪崩(随机)防护也做了</w:t>
            </w:r>
          </w:p>
        </w:tc>
      </w:tr>
      <w:tr w14:paraId="495E53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A4F0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⑦</w:t>
            </w:r>
          </w:p>
        </w:tc>
        <w:tc>
          <w:tcPr>
            <w:tcW w:w="2880" w:type="dxa"/>
          </w:tcPr>
          <w:p w14:paraId="5C4B68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if(holdlock) delete</w:t>
            </w:r>
          </w:p>
        </w:tc>
        <w:tc>
          <w:tcPr>
            <w:tcW w:w="2880" w:type="dxa"/>
          </w:tcPr>
          <w:p w14:paraId="5B7B3C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只删自己的锁! 没抢到的线程 holdlock=false, 不删 → 防误删别人锁</w:t>
            </w:r>
          </w:p>
        </w:tc>
      </w:tr>
    </w:tbl>
    <w:p w14:paraId="78AADAE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3.3 三个「必须做对」的点（面试就问这三个）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A106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E9D22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点</w:t>
            </w:r>
          </w:p>
        </w:tc>
        <w:tc>
          <w:tcPr>
            <w:tcW w:w="2880" w:type="dxa"/>
          </w:tcPr>
          <w:p w14:paraId="0FD215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不做会怎样</w:t>
            </w:r>
          </w:p>
        </w:tc>
        <w:tc>
          <w:tcPr>
            <w:tcW w:w="2880" w:type="dxa"/>
          </w:tcPr>
          <w:p w14:paraId="6D0FA1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怎么做</w:t>
            </w:r>
          </w:p>
        </w:tc>
      </w:tr>
      <w:tr w14:paraId="4F7FD4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316D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 防死锁</w:t>
            </w:r>
          </w:p>
        </w:tc>
        <w:tc>
          <w:tcPr>
            <w:tcW w:w="2880" w:type="dxa"/>
          </w:tcPr>
          <w:p w14:paraId="0A6742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持锁线程崩了, 锁永不释放 → 全体死锁</w:t>
            </w:r>
          </w:p>
        </w:tc>
        <w:tc>
          <w:tcPr>
            <w:tcW w:w="2880" w:type="dxa"/>
          </w:tcPr>
          <w:p w14:paraId="635292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抢锁带 10 秒过期(第②行)</w:t>
            </w:r>
          </w:p>
        </w:tc>
      </w:tr>
      <w:tr w14:paraId="315CEB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05B7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双重检查</w:t>
            </w:r>
          </w:p>
        </w:tc>
        <w:tc>
          <w:tcPr>
            <w:tcW w:w="2880" w:type="dxa"/>
          </w:tcPr>
          <w:p w14:paraId="52D4F1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每个排队线程醒来都查一次 DB, 白查</w:t>
            </w:r>
          </w:p>
        </w:tc>
        <w:tc>
          <w:tcPr>
            <w:tcW w:w="2880" w:type="dxa"/>
          </w:tcPr>
          <w:p w14:paraId="02F93F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拿到锁先再查缓存(第⑤行)</w:t>
            </w:r>
          </w:p>
        </w:tc>
      </w:tr>
      <w:tr w14:paraId="64C573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3B79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持锁标志防误删</w:t>
            </w:r>
          </w:p>
        </w:tc>
        <w:tc>
          <w:tcPr>
            <w:tcW w:w="2880" w:type="dxa"/>
          </w:tcPr>
          <w:p w14:paraId="0D833A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没抢到的线程也删锁 → 删掉别人的锁 → 击穿防护失效</w:t>
            </w:r>
          </w:p>
        </w:tc>
        <w:tc>
          <w:tcPr>
            <w:tcW w:w="2880" w:type="dxa"/>
          </w:tcPr>
          <w:p w14:paraId="412DCF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holdlock 标志(①④⑦)</w:t>
            </w:r>
          </w:p>
        </w:tc>
      </w:tr>
    </w:tbl>
    <w:p w14:paraId="5DDFCDE7">
      <w:r>
        <w:rPr>
          <w:rFonts w:ascii="微软雅黑" w:hAnsi="微软雅黑" w:eastAsia="微软雅黑"/>
          <w:b w:val="0"/>
          <w:color w:val="C00000"/>
          <w:sz w:val="21"/>
        </w:rPr>
        <w:t>第 3 点「防误删」是手写锁最容易漏的——只保证「抢到+释放」不够, 还要保证「只释放自己的」。而这里的 holdlock 只能防「没抢到就别删」, 防不住「业务超时锁过期→被别人抢走→我删了新主人的锁」。要彻底解决, 就得像 Redisson 那样存唯一值 + Lua 验身 —— 见写法二。</w:t>
      </w:r>
    </w:p>
    <w:p w14:paraId="5BF07F25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四、击穿互斥锁 · 写法二：Redisson RLock</w:t>
      </w:r>
    </w:p>
    <w:p w14:paraId="3EAE799A">
      <w:r>
        <w:rPr>
          <w:rFonts w:ascii="微软雅黑" w:hAnsi="微软雅黑" w:eastAsia="微软雅黑"/>
          <w:b w:val="0"/>
          <w:sz w:val="21"/>
        </w:rPr>
        <w:t>同样的击穿防护，用 Redisson 写，你会发现代码短一半，坑也没了。前提：注入 RedissonClient。</w:t>
      </w:r>
    </w:p>
    <w:p w14:paraId="78D9D314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完整代码</w:t>
      </w:r>
    </w:p>
    <w:p w14:paraId="5FEC752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@Autowired private RedissonClient redisson;   // 需先配好 RedissonClient Bean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private Product loadWithRedisson(Long id, String key)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RLock lock = redisson.getLock("lock:product:" + 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lock.lock();                               // 抢锁: 抢不到自动阻塞等待(不用自己 sleep 重试)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双重检查 (和手写版一样, 这步逻辑不变)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Object cached = redisTemplate.opsForValue().get(key);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(cached !=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if (cached instanceof String) return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(Product) cached;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查 DB + 回填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Product product = productMapper.selectById(id);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(product ==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redisTemplate.opsForValue().set(key, "", 2, TimeUnit.MINUTES);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long expire = 10 * 60 + ThreadLocalRandom.current().nextInt(120);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redisTemplate.opsForValue().set(key, product, expire, TimeUnit.SECONDS);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product;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finally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lock.unlock();                         // 释放锁: 内部自动判断「是不是我的锁」再删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6158E02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4.2 为什么 Redisson 简洁这么多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E97D1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ED49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手写版要操心的</w:t>
            </w:r>
          </w:p>
        </w:tc>
        <w:tc>
          <w:tcPr>
            <w:tcW w:w="4320" w:type="dxa"/>
          </w:tcPr>
          <w:p w14:paraId="5ECE775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Redisson 怎么免掉</w:t>
            </w:r>
          </w:p>
        </w:tc>
      </w:tr>
      <w:tr w14:paraId="7812F4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100F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setIfAbsent 的 NX EX 参数</w:t>
            </w:r>
          </w:p>
        </w:tc>
        <w:tc>
          <w:tcPr>
            <w:tcW w:w="4320" w:type="dxa"/>
          </w:tcPr>
          <w:p w14:paraId="5AC1BF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lock.lock() 内部封装好(SET NX PX + Lua)</w:t>
            </w:r>
          </w:p>
        </w:tc>
      </w:tr>
      <w:tr w14:paraId="021468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10C6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EX 设多久? 业务超时怎么办</w:t>
            </w:r>
          </w:p>
        </w:tc>
        <w:tc>
          <w:tcPr>
            <w:tcW w:w="4320" w:type="dxa"/>
          </w:tcPr>
          <w:p w14:paraId="74B4EA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看门狗自动续期, 业务没跑完锁不过期</w:t>
            </w:r>
          </w:p>
        </w:tc>
      </w:tr>
      <w:tr w14:paraId="1A005E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E9BD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holdlock 标志防误删</w:t>
            </w:r>
          </w:p>
        </w:tc>
        <w:tc>
          <w:tcPr>
            <w:tcW w:w="4320" w:type="dxa"/>
          </w:tcPr>
          <w:p w14:paraId="0B7826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锁里存 UUID:threadId, unlock 用 Lua 验身再删</w:t>
            </w:r>
          </w:p>
        </w:tc>
      </w:tr>
      <w:tr w14:paraId="79D7CB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945A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没抢到锁自己 sleep 重试</w:t>
            </w:r>
          </w:p>
        </w:tc>
        <w:tc>
          <w:tcPr>
            <w:tcW w:w="4320" w:type="dxa"/>
          </w:tcPr>
          <w:p w14:paraId="628D1D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lock() 自动阻塞, 靠订阅+信号量唤醒, 不空转</w:t>
            </w:r>
          </w:p>
        </w:tc>
      </w:tr>
    </w:tbl>
    <w:p w14:paraId="546535A3">
      <w:r>
        <w:rPr>
          <w:rFonts w:ascii="微软雅黑" w:hAnsi="微软雅黑" w:eastAsia="微软雅黑"/>
          <w:b/>
          <w:sz w:val="21"/>
        </w:rPr>
        <w:t>一句话：手写版第 3.3 节的三个坑，Redisson 用「看门狗 + UUID+Lua + 订阅唤醒」全替你填了。所以真实项目直接用 Redisson，手写只用来理解原理。</w:t>
      </w:r>
    </w:p>
    <w:p w14:paraId="62E453C8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五、两种写法对比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F8358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CAB8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</w:tcPr>
          <w:p w14:paraId="6BBA7B0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SETNX 手写</w:t>
            </w:r>
          </w:p>
        </w:tc>
        <w:tc>
          <w:tcPr>
            <w:tcW w:w="2880" w:type="dxa"/>
          </w:tcPr>
          <w:p w14:paraId="34A4B8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Redisson RLock</w:t>
            </w:r>
          </w:p>
        </w:tc>
      </w:tr>
      <w:tr w14:paraId="7BADD0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3ADC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抢锁</w:t>
            </w:r>
          </w:p>
        </w:tc>
        <w:tc>
          <w:tcPr>
            <w:tcW w:w="2880" w:type="dxa"/>
          </w:tcPr>
          <w:p w14:paraId="492371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setIfAbsent(NX EX)</w:t>
            </w:r>
          </w:p>
        </w:tc>
        <w:tc>
          <w:tcPr>
            <w:tcW w:w="2880" w:type="dxa"/>
          </w:tcPr>
          <w:p w14:paraId="2253B1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lock.lock()</w:t>
            </w:r>
          </w:p>
        </w:tc>
      </w:tr>
      <w:tr w14:paraId="2F6B80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E2CB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防死锁</w:t>
            </w:r>
          </w:p>
        </w:tc>
        <w:tc>
          <w:tcPr>
            <w:tcW w:w="2880" w:type="dxa"/>
          </w:tcPr>
          <w:p w14:paraId="296C49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自己设 EX 10s(可能业务超时锁掉)</w:t>
            </w:r>
          </w:p>
        </w:tc>
        <w:tc>
          <w:tcPr>
            <w:tcW w:w="2880" w:type="dxa"/>
          </w:tcPr>
          <w:p w14:paraId="657390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看门狗自动续期</w:t>
            </w:r>
          </w:p>
        </w:tc>
      </w:tr>
      <w:tr w14:paraId="4F44CD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E35E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防误删</w:t>
            </w:r>
          </w:p>
        </w:tc>
        <w:tc>
          <w:tcPr>
            <w:tcW w:w="2880" w:type="dxa"/>
          </w:tcPr>
          <w:p w14:paraId="2A4BEC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自己加 holdlock(不彻底)</w:t>
            </w:r>
          </w:p>
        </w:tc>
        <w:tc>
          <w:tcPr>
            <w:tcW w:w="2880" w:type="dxa"/>
          </w:tcPr>
          <w:p w14:paraId="6B1FA9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UUID + Lua 验身(彻底)</w:t>
            </w:r>
          </w:p>
        </w:tc>
      </w:tr>
      <w:tr w14:paraId="6C4C0F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7F71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没抢到</w:t>
            </w:r>
          </w:p>
        </w:tc>
        <w:tc>
          <w:tcPr>
            <w:tcW w:w="2880" w:type="dxa"/>
          </w:tcPr>
          <w:p w14:paraId="690449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自己 sleep + 重走</w:t>
            </w:r>
          </w:p>
        </w:tc>
        <w:tc>
          <w:tcPr>
            <w:tcW w:w="2880" w:type="dxa"/>
          </w:tcPr>
          <w:p w14:paraId="1F67E2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自动阻塞等待</w:t>
            </w:r>
          </w:p>
        </w:tc>
      </w:tr>
      <w:tr w14:paraId="7F530A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33E5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代码量</w:t>
            </w:r>
          </w:p>
        </w:tc>
        <w:tc>
          <w:tcPr>
            <w:tcW w:w="2880" w:type="dxa"/>
          </w:tcPr>
          <w:p w14:paraId="08C6E3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多, 坑多</w:t>
            </w:r>
          </w:p>
        </w:tc>
        <w:tc>
          <w:tcPr>
            <w:tcW w:w="2880" w:type="dxa"/>
          </w:tcPr>
          <w:p w14:paraId="2BD4D0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少, 健壮</w:t>
            </w:r>
          </w:p>
        </w:tc>
      </w:tr>
      <w:tr w14:paraId="7F1D5E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AE29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依赖</w:t>
            </w:r>
          </w:p>
        </w:tc>
        <w:tc>
          <w:tcPr>
            <w:tcW w:w="2880" w:type="dxa"/>
          </w:tcPr>
          <w:p w14:paraId="7FB08F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无(只 RedisTemplate)</w:t>
            </w:r>
          </w:p>
        </w:tc>
        <w:tc>
          <w:tcPr>
            <w:tcW w:w="2880" w:type="dxa"/>
          </w:tcPr>
          <w:p w14:paraId="2D423A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引 redisson</w:t>
            </w:r>
          </w:p>
        </w:tc>
      </w:tr>
      <w:tr w14:paraId="56F62F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A9C8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适合</w:t>
            </w:r>
          </w:p>
        </w:tc>
        <w:tc>
          <w:tcPr>
            <w:tcW w:w="2880" w:type="dxa"/>
          </w:tcPr>
          <w:p w14:paraId="75B62B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学习/理解原理</w:t>
            </w:r>
          </w:p>
        </w:tc>
        <w:tc>
          <w:tcPr>
            <w:tcW w:w="2880" w:type="dxa"/>
          </w:tcPr>
          <w:p w14:paraId="1AFA1B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生产直接用</w:t>
            </w:r>
          </w:p>
        </w:tc>
      </w:tr>
    </w:tbl>
    <w:p w14:paraId="5EE288E2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六、完整 getProductDetail（穿透+雪崩+击穿 三合一）</w:t>
      </w:r>
    </w:p>
    <w:p w14:paraId="2DECF9A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Product getProductDetail(Long id) {</w:t>
      </w:r>
      <w:bookmarkStart w:id="0" w:name="_GoBack"/>
      <w:bookmarkEnd w:id="0"/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key = "product:detail:" + 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Object cached = redisTemplate.opsForValue().get(key);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(cached !=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(cached instanceof String) return null;   // 穿透: 命中空值标记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(Product) cached;                      // 正常命中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未命中 → 互斥锁重建 (击穿防护)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loadWithMutex(id, key);                    // 内部含 穿透空值 + 雪崩随机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7"/>
        <w:gridCol w:w="2763"/>
        <w:gridCol w:w="3386"/>
      </w:tblGrid>
      <w:tr w14:paraId="7CE2B6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FC178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2880" w:type="dxa"/>
          </w:tcPr>
          <w:p w14:paraId="633883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防护</w:t>
            </w:r>
          </w:p>
        </w:tc>
        <w:tc>
          <w:tcPr>
            <w:tcW w:w="2880" w:type="dxa"/>
          </w:tcPr>
          <w:p w14:paraId="20F27D9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代码位置</w:t>
            </w:r>
          </w:p>
        </w:tc>
      </w:tr>
      <w:tr w14:paraId="21339F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0227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穿透</w:t>
            </w:r>
          </w:p>
        </w:tc>
        <w:tc>
          <w:tcPr>
            <w:tcW w:w="2880" w:type="dxa"/>
          </w:tcPr>
          <w:p w14:paraId="0B5C1E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缓存空值(空串 + 2分钟短过期) + 读时 instanceof 判断</w:t>
            </w:r>
          </w:p>
        </w:tc>
        <w:tc>
          <w:tcPr>
            <w:tcW w:w="2880" w:type="dxa"/>
          </w:tcPr>
          <w:p w14:paraId="3A31D5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getProductDetail + loadWithMutex</w:t>
            </w:r>
          </w:p>
        </w:tc>
      </w:tr>
      <w:tr w14:paraId="7787FF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F436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雪崩</w:t>
            </w:r>
          </w:p>
        </w:tc>
        <w:tc>
          <w:tcPr>
            <w:tcW w:w="2880" w:type="dxa"/>
          </w:tcPr>
          <w:p w14:paraId="065232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过期 = 10分钟 + 随机 0~120 秒</w:t>
            </w:r>
          </w:p>
        </w:tc>
        <w:tc>
          <w:tcPr>
            <w:tcW w:w="2880" w:type="dxa"/>
          </w:tcPr>
          <w:p w14:paraId="1E9D0D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ThreadLocalRandom.nextInt(120)</w:t>
            </w:r>
          </w:p>
        </w:tc>
      </w:tr>
      <w:tr w14:paraId="7EC69F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6336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击穿</w:t>
            </w:r>
          </w:p>
        </w:tc>
        <w:tc>
          <w:tcPr>
            <w:tcW w:w="2880" w:type="dxa"/>
          </w:tcPr>
          <w:p w14:paraId="5A610C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SETNX 互斥锁 + 双重检查 + holdlock 防误删</w:t>
            </w:r>
          </w:p>
        </w:tc>
        <w:tc>
          <w:tcPr>
            <w:tcW w:w="2880" w:type="dxa"/>
          </w:tcPr>
          <w:p w14:paraId="0450AB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loadWithMutex</w:t>
            </w:r>
          </w:p>
        </w:tc>
      </w:tr>
    </w:tbl>
    <w:p w14:paraId="749155B0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七、防穿透的两种方法：空值缓存 vs 布隆过滤器（SEC-3 已落地）</w:t>
      </w:r>
    </w:p>
    <w:p w14:paraId="0F411F11">
      <w:r>
        <w:rPr>
          <w:rFonts w:ascii="微软雅黑" w:hAnsi="微软雅黑" w:eastAsia="微软雅黑"/>
          <w:b w:val="0"/>
          <w:sz w:val="21"/>
        </w:rPr>
        <w:t>第二章速回顾表里, 穿透的解法写了两个: 缓存空值 / 布隆过滤器。前面只落地了空值缓存, SEC-3 把布隆过滤器也真实做进了 product 服务 —— 两层叠加, 不是二选一。</w:t>
      </w:r>
    </w:p>
    <w:p w14:paraId="60A77F1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 两种方法对比（本质: 事后拦截 vs 事前拦截）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2EDE6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496D27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</w:tcPr>
          <w:p w14:paraId="07DBF62D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方法一 · 空值缓存(已有)</w:t>
            </w:r>
          </w:p>
        </w:tc>
        <w:tc>
          <w:tcPr>
            <w:tcW w:w="2880" w:type="dxa"/>
          </w:tcPr>
          <w:p w14:paraId="2D4942F7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方法二 · 布隆过滤器(SEC-3 新增)</w:t>
            </w:r>
          </w:p>
        </w:tc>
      </w:tr>
      <w:tr w14:paraId="07DEB2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F6BFE5">
            <w:r>
              <w:rPr>
                <w:rFonts w:ascii="微软雅黑" w:hAnsi="微软雅黑" w:eastAsia="微软雅黑"/>
                <w:b w:val="0"/>
                <w:sz w:val="20"/>
              </w:rPr>
              <w:t>拦截时机</w:t>
            </w:r>
          </w:p>
        </w:tc>
        <w:tc>
          <w:tcPr>
            <w:tcW w:w="2880" w:type="dxa"/>
          </w:tcPr>
          <w:p w14:paraId="28647441">
            <w:r>
              <w:rPr>
                <w:rFonts w:ascii="微软雅黑" w:hAnsi="微软雅黑" w:eastAsia="微软雅黑"/>
                <w:b w:val="0"/>
                <w:sz w:val="20"/>
              </w:rPr>
              <w:t>事后 —— 先放一枪打到 DB, 再记住这个 key</w:t>
            </w:r>
          </w:p>
        </w:tc>
        <w:tc>
          <w:tcPr>
            <w:tcW w:w="2880" w:type="dxa"/>
          </w:tcPr>
          <w:p w14:paraId="5F11605A">
            <w:r>
              <w:rPr>
                <w:rFonts w:ascii="微软雅黑" w:hAnsi="微软雅黑" w:eastAsia="微软雅黑"/>
                <w:b w:val="0"/>
                <w:sz w:val="20"/>
              </w:rPr>
              <w:t>事前 —— 门口先验票, DB 一次都不查</w:t>
            </w:r>
          </w:p>
        </w:tc>
      </w:tr>
      <w:tr w14:paraId="4CD7CE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FE2B96">
            <w:r>
              <w:rPr>
                <w:rFonts w:ascii="微软雅黑" w:hAnsi="微软雅黑" w:eastAsia="微软雅黑"/>
                <w:b w:val="0"/>
                <w:sz w:val="20"/>
              </w:rPr>
              <w:t>防得住什么</w:t>
            </w:r>
          </w:p>
        </w:tc>
        <w:tc>
          <w:tcPr>
            <w:tcW w:w="2880" w:type="dxa"/>
          </w:tcPr>
          <w:p w14:paraId="3B200B93">
            <w:r>
              <w:rPr>
                <w:rFonts w:ascii="微软雅黑" w:hAnsi="微软雅黑" w:eastAsia="微软雅黑"/>
                <w:b w:val="0"/>
                <w:sz w:val="20"/>
              </w:rPr>
              <w:t>反复查【同一个】不存在的 key</w:t>
            </w:r>
          </w:p>
        </w:tc>
        <w:tc>
          <w:tcPr>
            <w:tcW w:w="2880" w:type="dxa"/>
          </w:tcPr>
          <w:p w14:paraId="2ECFCE1F">
            <w:r>
              <w:rPr>
                <w:rFonts w:ascii="微软雅黑" w:hAnsi="微软雅黑" w:eastAsia="微软雅黑"/>
                <w:b w:val="0"/>
                <w:sz w:val="20"/>
              </w:rPr>
              <w:t>海量【随机】不存在的 key(攻击每次换 id)</w:t>
            </w:r>
          </w:p>
        </w:tc>
      </w:tr>
      <w:tr w14:paraId="557D9A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8595D0">
            <w:r>
              <w:rPr>
                <w:rFonts w:ascii="微软雅黑" w:hAnsi="微软雅黑" w:eastAsia="微软雅黑"/>
                <w:b w:val="0"/>
                <w:sz w:val="20"/>
              </w:rPr>
              <w:t>DB 代价</w:t>
            </w:r>
          </w:p>
        </w:tc>
        <w:tc>
          <w:tcPr>
            <w:tcW w:w="2880" w:type="dxa"/>
          </w:tcPr>
          <w:p w14:paraId="4B1DC528">
            <w:r>
              <w:rPr>
                <w:rFonts w:ascii="微软雅黑" w:hAnsi="微软雅黑" w:eastAsia="微软雅黑"/>
                <w:b w:val="0"/>
                <w:sz w:val="20"/>
              </w:rPr>
              <w:t>每个新 key 第一次必打 DB</w:t>
            </w:r>
          </w:p>
        </w:tc>
        <w:tc>
          <w:tcPr>
            <w:tcW w:w="2880" w:type="dxa"/>
          </w:tcPr>
          <w:p w14:paraId="4251BE7F">
            <w:r>
              <w:rPr>
                <w:rFonts w:ascii="微软雅黑" w:hAnsi="微软雅黑" w:eastAsia="微软雅黑"/>
                <w:b w:val="0"/>
                <w:sz w:val="20"/>
              </w:rPr>
              <w:t>0 次查询</w:t>
            </w:r>
          </w:p>
        </w:tc>
      </w:tr>
      <w:tr w14:paraId="7F7217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FAF87E">
            <w:r>
              <w:rPr>
                <w:rFonts w:ascii="微软雅黑" w:hAnsi="微软雅黑" w:eastAsia="微软雅黑"/>
                <w:b w:val="0"/>
                <w:sz w:val="20"/>
              </w:rPr>
              <w:t>弱点</w:t>
            </w:r>
          </w:p>
        </w:tc>
        <w:tc>
          <w:tcPr>
            <w:tcW w:w="2880" w:type="dxa"/>
          </w:tcPr>
          <w:p w14:paraId="0604FDFD">
            <w:r>
              <w:rPr>
                <w:rFonts w:ascii="微软雅黑" w:hAnsi="微软雅黑" w:eastAsia="微软雅黑"/>
                <w:b w:val="0"/>
                <w:sz w:val="20"/>
              </w:rPr>
              <w:t>随机 key 攻击下每次都是"第一次", 还会写一堆垃圾空标记</w:t>
            </w:r>
          </w:p>
        </w:tc>
        <w:tc>
          <w:tcPr>
            <w:tcW w:w="2880" w:type="dxa"/>
          </w:tcPr>
          <w:p w14:paraId="41AAB756">
            <w:r>
              <w:rPr>
                <w:rFonts w:ascii="微软雅黑" w:hAnsi="微软雅黑" w:eastAsia="微软雅黑"/>
                <w:b w:val="0"/>
                <w:sz w:val="20"/>
              </w:rPr>
              <w:t>1% 假阳性(说存在的可能不存在); 不支持删除</w:t>
            </w:r>
          </w:p>
        </w:tc>
      </w:tr>
      <w:tr w14:paraId="2D29EB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296829">
            <w:r>
              <w:rPr>
                <w:rFonts w:ascii="微软雅黑" w:hAnsi="微软雅黑" w:eastAsia="微软雅黑"/>
                <w:b w:val="0"/>
                <w:sz w:val="20"/>
              </w:rPr>
              <w:t>谁兜谁</w:t>
            </w:r>
          </w:p>
        </w:tc>
        <w:tc>
          <w:tcPr>
            <w:tcW w:w="2880" w:type="dxa"/>
          </w:tcPr>
          <w:p w14:paraId="47A772F9">
            <w:r>
              <w:rPr>
                <w:rFonts w:ascii="微软雅黑" w:hAnsi="微软雅黑" w:eastAsia="微软雅黑"/>
                <w:b w:val="0"/>
                <w:sz w:val="20"/>
              </w:rPr>
              <w:t>兜布隆的假阳性 + 已删商品</w:t>
            </w:r>
          </w:p>
        </w:tc>
        <w:tc>
          <w:tcPr>
            <w:tcW w:w="2880" w:type="dxa"/>
          </w:tcPr>
          <w:p w14:paraId="06152109">
            <w:r>
              <w:rPr>
                <w:rFonts w:ascii="微软雅黑" w:hAnsi="微软雅黑" w:eastAsia="微软雅黑"/>
                <w:b w:val="0"/>
                <w:sz w:val="20"/>
              </w:rPr>
              <w:t>挡空值缓存挡不住的随机 id</w:t>
            </w:r>
          </w:p>
        </w:tc>
      </w:tr>
    </w:tbl>
    <w:p w14:paraId="7E5BABAC"/>
    <w:p w14:paraId="6154968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7.2 布隆原理三句话</w:t>
      </w:r>
    </w:p>
    <w:p w14:paraId="756831CA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位数组 + k 个哈希函数: add(id) 把 k 个位置置 1; contains(id) 看 k 个位置是否全 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语义不对称: false = 一定不存在(可放心拒绝) | true = 只是【可能】存在(位可能被别人置的)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删不掉: 一个位被多个元素共享, 清了会误伤别人 → 已删商品靠空值缓存那层兜</w:t>
      </w:r>
    </w:p>
    <w:p w14:paraId="02495E6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7.3 全部代码（product 模块, 共 3 处改动）</w:t>
      </w:r>
    </w:p>
    <w:p w14:paraId="01CC1143">
      <w:r>
        <w:rPr>
          <w:rFonts w:ascii="微软雅黑" w:hAnsi="微软雅黑" w:eastAsia="微软雅黑"/>
          <w:b/>
          <w:sz w:val="21"/>
        </w:rPr>
        <w:t>① pom.xml —— 引 Redisson 裸包(不用 starter, 它会接管 RedisConnectionFactory 影响现有 RedisTemplate):</w:t>
      </w:r>
    </w:p>
    <w:p w14:paraId="53F8FC4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&lt;groupId&gt;org.redisson&lt;/groupId&gt;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&lt;artifactId&gt;redisson&lt;/artifactId&gt;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&lt;version&gt;3.32.0&lt;/version&gt;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&lt;/dependency&gt;</w:t>
      </w:r>
    </w:p>
    <w:p w14:paraId="652D3325">
      <w:r>
        <w:rPr>
          <w:rFonts w:ascii="微软雅黑" w:hAnsi="微软雅黑" w:eastAsia="微软雅黑"/>
          <w:b/>
          <w:sz w:val="21"/>
        </w:rPr>
        <w:t>② config/BloomFilterConfig.java —— 客户端 + 布隆初始化 + 启动预热, 三个 Bean:</w:t>
      </w:r>
    </w:p>
    <w:p w14:paraId="7EC572A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@Configuration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BloomFilterConfig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手动建 RedissonClient (只给布隆用), 和现有 RedisTemplate 互不干扰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@Bean(destroyMethod = "shutdown")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RedissonClient redissonClient(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@Value("${spring.data.redis.host}") String host,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@Value("${spring.data.redis.port}") int port)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Config config = new Config();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config.useSingleServer().setAddress("redis://" + host + ":" + port);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Redisson.create(config);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tryInit(预期插入量, 误判率) 决定位数组大小和哈希个数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10 万 + 1% ≈ 117KB + 7 个哈希; 插入量宁可估大, 估小了误判率飙升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tryInit 幂等: Redis 已有同参数配置就跳过, 不清数据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@Bean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RBloomFilter&lt;Long&gt; productBloomFilter(RedissonClient redissonClient)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RBloomFilter&lt;Long&gt; filter = redissonClient.getBloomFilter("product:bloom");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filter.tryInit(100_000L, 0.01);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filter;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启动预热: DB 全量商品 id 灌进布隆 (重启重灌 = 顺带"重建"掉历史脏位)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@Bean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ApplicationRunner bloomWarmUp(RBloomFilter&lt;Long&gt; productBloomFilter,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ProductMapper productMapper)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args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selectObjs + select("id"): 只查 id 列, 不拖整行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List&lt;Object&gt; ids = productMapper.selectObjs(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new QueryWrapper&lt;Product&gt;().select("id"));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for (Object id : ids)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productBloomFilter.add(((Number) id).longValue());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log.info("[布隆预热] 完成, 共灌入商品 id {} 条", ids.size());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7496EEF">
      <w:r>
        <w:rPr>
          <w:rFonts w:ascii="微软雅黑" w:hAnsi="微软雅黑" w:eastAsia="微软雅黑"/>
          <w:b/>
          <w:sz w:val="21"/>
        </w:rPr>
        <w:t>③ ProductServiceImpl —— 详情入口拦截(2 行核心) + 重写 save 增量同步:</w:t>
      </w:r>
    </w:p>
    <w:p w14:paraId="5095E02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注入 (和 redisTemplate 并排)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private RBloomFilter&lt;Long&gt; productBloomFilter;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Product getProductDetail(Long id)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⭐ 布隆前置拦截: false = 一定不存在, 缓存和 DB 都不用碰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 (true 只是"可能存在", 有 1% 假阳性, 靠下面空值缓存兜底)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(!productBloomFilter.contains(id))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log.info("布隆拦截(id 一定不存在) id={}", 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key = "product:detail:" + 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... // 原有逻辑不动: 查缓存 → 空值标记 → 互斥重建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 新增商品同步进布隆 (两个 create 入口都走 service.save, 收口一处)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删除不用管 —— 布隆删不掉, 已删商品由空值缓存兜底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boolean save(Product entity)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boolean ok = super.save(entity);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(ok)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productBloomFilter.add(entity.getId());   // super.save 后 MP 已回填自增 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log.info("[布隆同步] 新商品加入布隆 id={}", entity.getId());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ok;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029B16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7.4 执行顺序（两条时间线）</w:t>
      </w:r>
    </w:p>
    <w:p w14:paraId="15E0CB5D">
      <w:r>
        <w:rPr>
          <w:rFonts w:ascii="微软雅黑" w:hAnsi="微软雅黑" w:eastAsia="微软雅黑"/>
          <w:b/>
          <w:sz w:val="21"/>
        </w:rPr>
        <w:t>启动时:</w:t>
      </w:r>
    </w:p>
    <w:p w14:paraId="21EEC2D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服务启动 → tryInit 建位数组(已存在则跳过) → ApplicationRunner 预热: DB 全量 id 逐个 add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→ 日志: [布隆预热] 完成, 共灌入商品 id 3 条</w:t>
      </w:r>
    </w:p>
    <w:p w14:paraId="2D85B142">
      <w:r>
        <w:rPr>
          <w:rFonts w:ascii="微软雅黑" w:hAnsi="微软雅黑" w:eastAsia="微软雅黑"/>
          <w:b/>
          <w:sz w:val="21"/>
        </w:rPr>
        <w:t>请求时(升级后的完整防护链, 布隆是第 0 关):</w:t>
      </w:r>
    </w:p>
    <w:p w14:paraId="3296C06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请求 /product/{id}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⓪ 布隆 contains(id)?  ── false → 直接 return null (DB 零查询, 拦掉随机不存在 id)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 true(可能存在)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① 查 Redis 缓存 ── 命中空值标记 → return null (兜: 布隆假阳性 / 已删商品)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│              ── 命中对象   → 直接返回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 未命中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② SETNX 互斥锁 + 双重检查 (击穿防护, 只放一个线程回源)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③ 查 DB → null 则写空值标记(2 分钟) / 有则回填缓存(10 分钟 + 随机 0~120s 防雪崩)</w:t>
      </w:r>
    </w:p>
    <w:p w14:paraId="6653730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7.5 实测记录（2026-07-04）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0245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4E26B0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请求</w:t>
            </w:r>
          </w:p>
        </w:tc>
        <w:tc>
          <w:tcPr>
            <w:tcW w:w="2880" w:type="dxa"/>
          </w:tcPr>
          <w:p w14:paraId="133AFD49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  <w:tc>
          <w:tcPr>
            <w:tcW w:w="2880" w:type="dxa"/>
          </w:tcPr>
          <w:p w14:paraId="4564F225"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证据</w:t>
            </w:r>
          </w:p>
        </w:tc>
      </w:tr>
      <w:tr w14:paraId="351380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164F6D">
            <w:r>
              <w:rPr>
                <w:rFonts w:ascii="微软雅黑" w:hAnsi="微软雅黑" w:eastAsia="微软雅黑"/>
                <w:b w:val="0"/>
                <w:sz w:val="20"/>
              </w:rPr>
              <w:t>GET /product/999999 (不存在)</w:t>
            </w:r>
          </w:p>
        </w:tc>
        <w:tc>
          <w:tcPr>
            <w:tcW w:w="2880" w:type="dxa"/>
          </w:tcPr>
          <w:p w14:paraId="2B76E20E">
            <w:r>
              <w:rPr>
                <w:rFonts w:ascii="微软雅黑" w:hAnsi="微软雅黑" w:eastAsia="微软雅黑"/>
                <w:b w:val="0"/>
                <w:sz w:val="20"/>
              </w:rPr>
              <w:t>布隆拦截, 全程 0 条 SQL</w:t>
            </w:r>
          </w:p>
        </w:tc>
        <w:tc>
          <w:tcPr>
            <w:tcW w:w="2880" w:type="dxa"/>
          </w:tcPr>
          <w:p w14:paraId="349ABAAE">
            <w:r>
              <w:rPr>
                <w:rFonts w:ascii="微软雅黑" w:hAnsi="微软雅黑" w:eastAsia="微软雅黑"/>
                <w:b w:val="0"/>
                <w:sz w:val="20"/>
              </w:rPr>
              <w:t>日志"布隆拦截(id 一定不存在) id=999999", 其后无 Preparing</w:t>
            </w:r>
          </w:p>
        </w:tc>
      </w:tr>
      <w:tr w14:paraId="3FBD7D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666D04">
            <w:r>
              <w:rPr>
                <w:rFonts w:ascii="微软雅黑" w:hAnsi="微软雅黑" w:eastAsia="微软雅黑"/>
                <w:b w:val="0"/>
                <w:sz w:val="20"/>
              </w:rPr>
              <w:t>GET /product/1 (真实商品)</w:t>
            </w:r>
          </w:p>
        </w:tc>
        <w:tc>
          <w:tcPr>
            <w:tcW w:w="2880" w:type="dxa"/>
          </w:tcPr>
          <w:p w14:paraId="22CD04C7">
            <w:r>
              <w:rPr>
                <w:rFonts w:ascii="微软雅黑" w:hAnsi="微软雅黑" w:eastAsia="微软雅黑"/>
                <w:b w:val="0"/>
                <w:sz w:val="20"/>
              </w:rPr>
              <w:t>过布隆 → 缓存未命中 → 互斥回源 → 正常返回</w:t>
            </w:r>
          </w:p>
        </w:tc>
        <w:tc>
          <w:tcPr>
            <w:tcW w:w="2880" w:type="dxa"/>
          </w:tcPr>
          <w:p w14:paraId="38F21668">
            <w:r>
              <w:rPr>
                <w:rFonts w:ascii="微软雅黑" w:hAnsi="微软雅黑" w:eastAsia="微软雅黑"/>
                <w:b w:val="0"/>
                <w:sz w:val="20"/>
              </w:rPr>
              <w:t>日志有 SELECT ... WHERE id=? 且返回小米 14 Pro</w:t>
            </w:r>
          </w:p>
        </w:tc>
      </w:tr>
      <w:tr w14:paraId="35E89C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6CED8E">
            <w:r>
              <w:rPr>
                <w:rFonts w:ascii="微软雅黑" w:hAnsi="微软雅黑" w:eastAsia="微软雅黑"/>
                <w:b w:val="0"/>
                <w:sz w:val="20"/>
              </w:rPr>
              <w:t>启动预热</w:t>
            </w:r>
          </w:p>
        </w:tc>
        <w:tc>
          <w:tcPr>
            <w:tcW w:w="2880" w:type="dxa"/>
          </w:tcPr>
          <w:p w14:paraId="235973A1">
            <w:r>
              <w:rPr>
                <w:rFonts w:ascii="微软雅黑" w:hAnsi="微软雅黑" w:eastAsia="微软雅黑"/>
                <w:b w:val="0"/>
                <w:sz w:val="20"/>
              </w:rPr>
              <w:t>灌入 3 条(与库中商品数一致)</w:t>
            </w:r>
          </w:p>
        </w:tc>
        <w:tc>
          <w:tcPr>
            <w:tcW w:w="2880" w:type="dxa"/>
          </w:tcPr>
          <w:p w14:paraId="08433BA6">
            <w:r>
              <w:rPr>
                <w:rFonts w:ascii="微软雅黑" w:hAnsi="微软雅黑" w:eastAsia="微软雅黑"/>
                <w:b w:val="0"/>
                <w:sz w:val="20"/>
              </w:rPr>
              <w:t>日志"[布隆预热] 完成, 共灌入商品 id 3 条"</w:t>
            </w:r>
          </w:p>
        </w:tc>
      </w:tr>
    </w:tbl>
    <w:p w14:paraId="2C66931A"/>
    <w:p w14:paraId="47C591A8">
      <w:r>
        <w:rPr>
          <w:rFonts w:ascii="微软雅黑" w:hAnsi="微软雅黑" w:eastAsia="微软雅黑"/>
          <w:b/>
          <w:color w:val="C00000"/>
          <w:sz w:val="21"/>
        </w:rPr>
        <w:t>面试一句话: 我做的是两层 —— 布隆事前拦随机不存在 id(DB 零查询), 空值缓存事后兜布隆的 1% 假阳性和删不掉的已删商品; 两者是叠加关系, 不是二选一。</w:t>
      </w:r>
    </w:p>
    <w:p w14:paraId="5CA473C2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八、坑总结（一页速查）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1E51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BA7F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坑</w:t>
            </w:r>
          </w:p>
        </w:tc>
        <w:tc>
          <w:tcPr>
            <w:tcW w:w="4320" w:type="dxa"/>
          </w:tcPr>
          <w:p w14:paraId="71E26F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正解</w:t>
            </w:r>
          </w:p>
        </w:tc>
      </w:tr>
      <w:tr w14:paraId="0665AC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6C13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SETNX 后再 EXPIRE(两条命令)</w:t>
            </w:r>
          </w:p>
        </w:tc>
        <w:tc>
          <w:tcPr>
            <w:tcW w:w="4320" w:type="dxa"/>
          </w:tcPr>
          <w:p w14:paraId="412196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 setIfAbsent(k,v,timeout,unit) 一条原子命令</w:t>
            </w:r>
          </w:p>
        </w:tc>
      </w:tr>
      <w:tr w14:paraId="2D3C74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CA0F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setIfAbsent 返回值直接 !locked</w:t>
            </w:r>
          </w:p>
        </w:tc>
        <w:tc>
          <w:tcPr>
            <w:tcW w:w="4320" w:type="dxa"/>
          </w:tcPr>
          <w:p w14:paraId="304015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 !Boolean.TRUE.equals(locked) 防 null</w:t>
            </w:r>
          </w:p>
        </w:tc>
      </w:tr>
      <w:tr w14:paraId="6ACEFD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1060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缓存空值不设过期</w:t>
            </w:r>
          </w:p>
        </w:tc>
        <w:tc>
          <w:tcPr>
            <w:tcW w:w="4320" w:type="dxa"/>
          </w:tcPr>
          <w:p w14:paraId="5D0FFC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空值设短过期(2分钟), 让新上架商品能被查到</w:t>
            </w:r>
          </w:p>
        </w:tc>
      </w:tr>
      <w:tr w14:paraId="07C207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C526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 key 固定过期时间</w:t>
            </w:r>
          </w:p>
        </w:tc>
        <w:tc>
          <w:tcPr>
            <w:tcW w:w="4320" w:type="dxa"/>
          </w:tcPr>
          <w:p w14:paraId="3D4CFD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加随机值, 打散过期时刻防雪崩</w:t>
            </w:r>
          </w:p>
        </w:tc>
      </w:tr>
      <w:tr w14:paraId="3F21D3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94F3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finally 无条件删锁</w:t>
            </w:r>
          </w:p>
        </w:tc>
        <w:tc>
          <w:tcPr>
            <w:tcW w:w="4320" w:type="dxa"/>
          </w:tcPr>
          <w:p w14:paraId="3F5531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 holdlock 标志, 只删自己抢到的锁</w:t>
            </w:r>
          </w:p>
        </w:tc>
      </w:tr>
      <w:tr w14:paraId="39C9CA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249E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锁过期 &lt; 业务耗时</w:t>
            </w:r>
          </w:p>
        </w:tc>
        <w:tc>
          <w:tcPr>
            <w:tcW w:w="4320" w:type="dxa"/>
          </w:tcPr>
          <w:p w14:paraId="12BE90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手写难解(要续期), 生产用 Redisson 看门狗</w:t>
            </w:r>
          </w:p>
        </w:tc>
      </w:tr>
      <w:tr w14:paraId="5D94DA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B9AA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if 不加大括号</w:t>
            </w:r>
          </w:p>
        </w:tc>
        <w:tc>
          <w:tcPr>
            <w:tcW w:w="4320" w:type="dxa"/>
          </w:tcPr>
          <w:p w14:paraId="24B62A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永远加 {}, 防 goto fail 式事故</w:t>
            </w:r>
          </w:p>
        </w:tc>
      </w:tr>
    </w:tbl>
    <w:p w14:paraId="43BA478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FE11C0"/>
    <w:rsid w:val="28F2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504</Words>
  <Characters>680</Characters>
  <Lines>0</Lines>
  <Paragraphs>0</Paragraphs>
  <TotalTime>25</TotalTime>
  <ScaleCrop>false</ScaleCrop>
  <LinksUpToDate>false</LinksUpToDate>
  <CharactersWithSpaces>750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2026-07-05T04:13:01Z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C58BF2ACB0E74D5E955CD32F746399BA_12</vt:lpwstr>
  </property>
</Properties>
</file>