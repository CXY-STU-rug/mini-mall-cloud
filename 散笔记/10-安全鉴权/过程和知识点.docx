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A9F4F2">
      <w:pPr>
        <w:pStyle w:val="31"/>
      </w:pPr>
      <w:r>
        <w:rPr>
          <w:rFonts w:ascii="微软雅黑" w:hAnsi="微软雅黑" w:eastAsia="微软雅黑"/>
          <w:b/>
          <w:color w:val="1F3864"/>
          <w:sz w:val="44"/>
        </w:rPr>
        <w:t>mini-mall-cloud · Spring Security 从零搭建教程</w:t>
      </w:r>
    </w:p>
    <w:p w14:paraId="450BDBBB">
      <w:r>
        <w:rPr>
          <w:rFonts w:ascii="微软雅黑" w:hAnsi="微软雅黑" w:eastAsia="微软雅黑"/>
          <w:b w:val="0"/>
          <w:sz w:val="22"/>
        </w:rPr>
        <w:t>本文档是一份【从零开始、一步步搭】的实操教程: 按顺序照做即可给电商微服务项目接入 Spring Security + OAuth2 + JWT + 前缀树白名单。每一步都给出: 做什么 / 为什么 / 完整带注释代码。</w:t>
      </w:r>
    </w:p>
    <w:p w14:paraId="5B1912F6">
      <w:r>
        <w:rPr>
          <w:rFonts w:ascii="微软雅黑" w:hAnsi="微软雅黑" w:eastAsia="微软雅黑"/>
          <w:b w:val="0"/>
          <w:color w:val="C00000"/>
          <w:sz w:val="20"/>
        </w:rPr>
        <w:t>代码全部为项目真实源码(含逐行注释); 配置文件中的真实密钥已脱敏。</w:t>
      </w:r>
    </w:p>
    <w:p w14:paraId="535BF86D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前置知识点(读正文前先懂这些)</w:t>
      </w:r>
    </w:p>
    <w:p w14:paraId="5F4F0ECA">
      <w:r>
        <w:rPr>
          <w:rFonts w:ascii="微软雅黑" w:hAnsi="微软雅黑" w:eastAsia="微软雅黑"/>
          <w:b w:val="0"/>
          <w:sz w:val="21"/>
        </w:rPr>
        <w:t>正文会大量出现 AuthenticationManager、UserDetailsService、SecurityFilterChain 这些名词。先花几分钟把它们的关系搞清, 后面的代码才不会像天书。</w:t>
      </w:r>
    </w:p>
    <w:p w14:paraId="77860187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1. Spring Security 是什么, 解决什么</w:t>
      </w:r>
    </w:p>
    <w:p w14:paraId="652A7BB8">
      <w:r>
        <w:rPr>
          <w:rFonts w:ascii="微软雅黑" w:hAnsi="微软雅黑" w:eastAsia="微软雅黑"/>
          <w:b w:val="0"/>
          <w:sz w:val="21"/>
        </w:rPr>
        <w:t>一句话: 它是一套【装在你业务代码之前的过滤器框架】, 专门处理两件事——认证(你是谁)和授权(你能不能访问)。</w:t>
      </w:r>
    </w:p>
    <w:p w14:paraId="5AE1ADDC">
      <w:r>
        <w:rPr>
          <w:rFonts w:ascii="微软雅黑" w:hAnsi="微软雅黑" w:eastAsia="微软雅黑"/>
          <w:b w:val="0"/>
          <w:sz w:val="21"/>
        </w:rPr>
        <w:t>为什么不自己写拦截器: 认证授权牵涉密码加密、防用户名枚举、CSRF、会话管理、异常出口、方法级权限……自己全手写又多又容易出漏洞。Spring Security 把这些做成标准件, 你只需要【填几个扩展点】(查用户怎么查、密码用什么加密、哪些路径放行), 其余交给框架。</w:t>
      </w:r>
    </w:p>
    <w:p w14:paraId="6E0B036C">
      <w:r>
        <w:rPr>
          <w:rFonts w:ascii="微软雅黑" w:hAnsi="微软雅黑" w:eastAsia="微软雅黑"/>
          <w:b w:val="0"/>
          <w:sz w:val="21"/>
        </w:rPr>
        <w:t>它站在哪: 请求先经过 Spring Security 的一串过滤器(Filter), 认证授权都通过了, 才轮到你的 Controller。所以它是'门卫', 不是'业务'。</w:t>
      </w:r>
    </w:p>
    <w:p w14:paraId="27F62E45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2. 两个核心动作:认证 vs 授权(全文最重要的区分)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DE06C1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53E573A">
            <w:pPr>
              <w:spacing w:after="0" w:line="240" w:lineRule="auto"/>
            </w:pPr>
          </w:p>
        </w:tc>
        <w:tc>
          <w:tcPr>
            <w:tcW w:w="2880" w:type="dxa"/>
          </w:tcPr>
          <w:p w14:paraId="127A307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认证 Authentication</w:t>
            </w:r>
          </w:p>
        </w:tc>
        <w:tc>
          <w:tcPr>
            <w:tcW w:w="2880" w:type="dxa"/>
          </w:tcPr>
          <w:p w14:paraId="1F96E5A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授权 Authorization</w:t>
            </w:r>
          </w:p>
        </w:tc>
      </w:tr>
      <w:tr w14:paraId="3A25298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B6FD82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回答的问题</w:t>
            </w:r>
          </w:p>
        </w:tc>
        <w:tc>
          <w:tcPr>
            <w:tcW w:w="2880" w:type="dxa"/>
          </w:tcPr>
          <w:p w14:paraId="2E94A7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你是谁?(验明身份)</w:t>
            </w:r>
          </w:p>
        </w:tc>
        <w:tc>
          <w:tcPr>
            <w:tcW w:w="2880" w:type="dxa"/>
          </w:tcPr>
          <w:p w14:paraId="66123FA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你能不能访问这个资源?</w:t>
            </w:r>
          </w:p>
        </w:tc>
      </w:tr>
      <w:tr w14:paraId="103B4EC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F41D6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典型失败</w:t>
            </w:r>
          </w:p>
        </w:tc>
        <w:tc>
          <w:tcPr>
            <w:tcW w:w="2880" w:type="dxa"/>
          </w:tcPr>
          <w:p w14:paraId="6245600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用户名密码错 / token 无效</w:t>
            </w:r>
          </w:p>
        </w:tc>
        <w:tc>
          <w:tcPr>
            <w:tcW w:w="2880" w:type="dxa"/>
          </w:tcPr>
          <w:p w14:paraId="5629E3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登录了但权限不够(普通用户点管理接口)</w:t>
            </w:r>
          </w:p>
        </w:tc>
      </w:tr>
      <w:tr w14:paraId="3C0D97C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10293F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对应状态码</w:t>
            </w:r>
          </w:p>
        </w:tc>
        <w:tc>
          <w:tcPr>
            <w:tcW w:w="2880" w:type="dxa"/>
          </w:tcPr>
          <w:p w14:paraId="4328116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401 Unauthorized</w:t>
            </w:r>
          </w:p>
        </w:tc>
        <w:tc>
          <w:tcPr>
            <w:tcW w:w="2880" w:type="dxa"/>
          </w:tcPr>
          <w:p w14:paraId="7EA44BC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403 Forbidden</w:t>
            </w:r>
          </w:p>
        </w:tc>
      </w:tr>
      <w:tr w14:paraId="35E1BE3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07BE8F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主要角色</w:t>
            </w:r>
          </w:p>
        </w:tc>
        <w:tc>
          <w:tcPr>
            <w:tcW w:w="2880" w:type="dxa"/>
          </w:tcPr>
          <w:p w14:paraId="21139F4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AuthenticationManager / Provider / UserDetailsService</w:t>
            </w:r>
          </w:p>
        </w:tc>
        <w:tc>
          <w:tcPr>
            <w:tcW w:w="2880" w:type="dxa"/>
          </w:tcPr>
          <w:p w14:paraId="1372C53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authorizeXxx 规则 / AuthorizationManager / @PreAuthorize</w:t>
            </w:r>
          </w:p>
        </w:tc>
      </w:tr>
    </w:tbl>
    <w:p w14:paraId="13E609A0">
      <w:r>
        <w:rPr>
          <w:rFonts w:ascii="微软雅黑" w:hAnsi="微软雅黑" w:eastAsia="微软雅黑"/>
          <w:b w:val="0"/>
          <w:color w:val="2E74B5"/>
          <w:sz w:val="21"/>
        </w:rPr>
        <w:t>记住这条线:先认证(确认身份)→ 再授权(检查权限)。全文所有类都能归到这两栏里的某一个。</w:t>
      </w:r>
    </w:p>
    <w:p w14:paraId="7C93792A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3. 必须认识的核心角色(名词词典)</w:t>
      </w:r>
    </w:p>
    <w:p w14:paraId="0CA5D6AB">
      <w:r>
        <w:rPr>
          <w:rFonts w:ascii="微软雅黑" w:hAnsi="微软雅黑" w:eastAsia="微软雅黑"/>
          <w:b w:val="0"/>
          <w:sz w:val="21"/>
        </w:rPr>
        <w:t>下面这些接口/类会反复出现。括号里是本项目用哪个类去实现它。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2332"/>
        <w:gridCol w:w="3882"/>
      </w:tblGrid>
      <w:tr w14:paraId="0ED63BD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DF9B0F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名词</w:t>
            </w:r>
          </w:p>
        </w:tc>
        <w:tc>
          <w:tcPr>
            <w:tcW w:w="2880" w:type="dxa"/>
          </w:tcPr>
          <w:p w14:paraId="7BB2DB8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是什么</w:t>
            </w:r>
          </w:p>
        </w:tc>
        <w:tc>
          <w:tcPr>
            <w:tcW w:w="2880" w:type="dxa"/>
          </w:tcPr>
          <w:p w14:paraId="3C98A20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本项目里是谁</w:t>
            </w:r>
          </w:p>
        </w:tc>
      </w:tr>
      <w:tr w14:paraId="379A32B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A6D24A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Authentication</w:t>
            </w:r>
          </w:p>
        </w:tc>
        <w:tc>
          <w:tcPr>
            <w:tcW w:w="2880" w:type="dxa"/>
          </w:tcPr>
          <w:p w14:paraId="6EBC80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代表'一次认证'的对象, 有双重身份:作为【输入】时装着待验证的用户名+密码(isAuthenticated=false); 作为【输出】时装着已认证的 principal+权限</w:t>
            </w:r>
          </w:p>
        </w:tc>
        <w:tc>
          <w:tcPr>
            <w:tcW w:w="2880" w:type="dxa"/>
          </w:tcPr>
          <w:p w14:paraId="6379352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UsernamePasswordAuthenticationToken</w:t>
            </w:r>
          </w:p>
        </w:tc>
      </w:tr>
      <w:tr w14:paraId="6C24DC7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AC7C4C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Principal</w:t>
            </w:r>
          </w:p>
        </w:tc>
        <w:tc>
          <w:tcPr>
            <w:tcW w:w="2880" w:type="dxa"/>
          </w:tcPr>
          <w:p w14:paraId="1F71D02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认证主体, 通俗说就是'当前登录的这个人'</w:t>
            </w:r>
          </w:p>
        </w:tc>
        <w:tc>
          <w:tcPr>
            <w:tcW w:w="2880" w:type="dxa"/>
          </w:tcPr>
          <w:p w14:paraId="11AB8FA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LoginUser(里面包着业务 User)</w:t>
            </w:r>
          </w:p>
        </w:tc>
      </w:tr>
      <w:tr w14:paraId="506640F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59C524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GrantedAuthority</w:t>
            </w:r>
          </w:p>
        </w:tc>
        <w:tc>
          <w:tcPr>
            <w:tcW w:w="2880" w:type="dxa"/>
          </w:tcPr>
          <w:p w14:paraId="798DD1B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一条权限/角色字符串, 如 ROLE_ADMIN</w:t>
            </w:r>
          </w:p>
        </w:tc>
        <w:tc>
          <w:tcPr>
            <w:tcW w:w="2880" w:type="dxa"/>
          </w:tcPr>
          <w:p w14:paraId="074982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SimpleGrantedAuthority("ROLE_ADMIN")</w:t>
            </w:r>
          </w:p>
        </w:tc>
      </w:tr>
      <w:tr w14:paraId="597E8E2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79E35D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UserDetails</w:t>
            </w:r>
          </w:p>
        </w:tc>
        <w:tc>
          <w:tcPr>
            <w:tcW w:w="2880" w:type="dxa"/>
          </w:tcPr>
          <w:p w14:paraId="314690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框架眼中的'用户':含 用户名/密码/权限/是否禁用</w:t>
            </w:r>
          </w:p>
        </w:tc>
        <w:tc>
          <w:tcPr>
            <w:tcW w:w="2880" w:type="dxa"/>
          </w:tcPr>
          <w:p w14:paraId="1B43C93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LoginUser(自定义实现)</w:t>
            </w:r>
          </w:p>
        </w:tc>
      </w:tr>
      <w:tr w14:paraId="2DF5F5C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158D9D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UserDetailsService</w:t>
            </w:r>
          </w:p>
        </w:tc>
        <w:tc>
          <w:tcPr>
            <w:tcW w:w="2880" w:type="dxa"/>
          </w:tcPr>
          <w:p w14:paraId="2330B1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扩展点:'按用户名怎么查出 UserDetails'(只有 loadUserByUsername 一个方法)</w:t>
            </w:r>
          </w:p>
        </w:tc>
        <w:tc>
          <w:tcPr>
            <w:tcW w:w="2880" w:type="dxa"/>
          </w:tcPr>
          <w:p w14:paraId="14ED2F3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FeignUserDetailsService(Feign 查 user 服务)</w:t>
            </w:r>
          </w:p>
        </w:tc>
      </w:tr>
      <w:tr w14:paraId="4EEE124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FE3537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PasswordEncoder</w:t>
            </w:r>
          </w:p>
        </w:tc>
        <w:tc>
          <w:tcPr>
            <w:tcW w:w="2880" w:type="dxa"/>
          </w:tcPr>
          <w:p w14:paraId="75F425B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密码加密器 + 比对器</w:t>
            </w:r>
          </w:p>
        </w:tc>
        <w:tc>
          <w:tcPr>
            <w:tcW w:w="2880" w:type="dxa"/>
          </w:tcPr>
          <w:p w14:paraId="4BF0838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BCryptPasswordEncoder</w:t>
            </w:r>
          </w:p>
        </w:tc>
      </w:tr>
      <w:tr w14:paraId="5591032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4CA955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AuthenticationManager</w:t>
            </w:r>
          </w:p>
        </w:tc>
        <w:tc>
          <w:tcPr>
            <w:tcW w:w="2880" w:type="dxa"/>
          </w:tcPr>
          <w:p w14:paraId="2205083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认证总入口, 调它的 authenticate() 就触发认证</w:t>
            </w:r>
          </w:p>
        </w:tc>
        <w:tc>
          <w:tcPr>
            <w:tcW w:w="2880" w:type="dxa"/>
          </w:tcPr>
          <w:p w14:paraId="7D6ADC9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由框架用 AuthenticationConfiguration 提供</w:t>
            </w:r>
          </w:p>
        </w:tc>
      </w:tr>
      <w:tr w14:paraId="3AA389F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D25109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ProviderManager</w:t>
            </w:r>
          </w:p>
        </w:tc>
        <w:tc>
          <w:tcPr>
            <w:tcW w:w="2880" w:type="dxa"/>
          </w:tcPr>
          <w:p w14:paraId="63114DC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AuthenticationManager 最常用的实现:自己不认证, 委派给一串 AuthenticationProvider 逐个试</w:t>
            </w:r>
          </w:p>
        </w:tc>
        <w:tc>
          <w:tcPr>
            <w:tcW w:w="2880" w:type="dxa"/>
          </w:tcPr>
          <w:p w14:paraId="0E3AA4F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框架内置(背后串着 DaoAuthenticationProvider)</w:t>
            </w:r>
          </w:p>
        </w:tc>
      </w:tr>
      <w:tr w14:paraId="505402E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9EDD5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DaoAuthenticationProvider</w:t>
            </w:r>
          </w:p>
        </w:tc>
        <w:tc>
          <w:tcPr>
            <w:tcW w:w="2880" w:type="dxa"/>
          </w:tcPr>
          <w:p w14:paraId="6A2F98E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一种 AuthenticationProvider, 真正干认证活:查用户+比对密码+查状态</w:t>
            </w:r>
          </w:p>
        </w:tc>
        <w:tc>
          <w:tcPr>
            <w:tcW w:w="2880" w:type="dxa"/>
          </w:tcPr>
          <w:p w14:paraId="7ED9A14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框架据 UserDetailsService+PasswordEncoder 自动装配</w:t>
            </w:r>
          </w:p>
        </w:tc>
      </w:tr>
      <w:tr w14:paraId="7B82CAE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9D5E2F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SecurityContextHolder</w:t>
            </w:r>
          </w:p>
        </w:tc>
        <w:tc>
          <w:tcPr>
            <w:tcW w:w="2880" w:type="dxa"/>
          </w:tcPr>
          <w:p w14:paraId="45CDDBE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存'当前登录是谁'的容器(ThreadLocal)</w:t>
            </w:r>
          </w:p>
        </w:tc>
        <w:tc>
          <w:tcPr>
            <w:tcW w:w="2880" w:type="dxa"/>
          </w:tcPr>
          <w:p w14:paraId="526A8A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@PreAuthorize/hasRole 从这里读身份</w:t>
            </w:r>
          </w:p>
        </w:tc>
      </w:tr>
      <w:tr w14:paraId="0D64A8A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10B02C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SecurityFilterChain</w:t>
            </w:r>
          </w:p>
        </w:tc>
        <w:tc>
          <w:tcPr>
            <w:tcW w:w="2880" w:type="dxa"/>
          </w:tcPr>
          <w:p w14:paraId="213C777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一条过滤器链:定义请求进来怎么处理、放行谁、拦谁</w:t>
            </w:r>
          </w:p>
        </w:tc>
        <w:tc>
          <w:tcPr>
            <w:tcW w:w="2880" w:type="dxa"/>
          </w:tcPr>
          <w:p w14:paraId="5BA8F6D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各服务的 SecurityConfig 里 @Bean 出来</w:t>
            </w:r>
          </w:p>
        </w:tc>
      </w:tr>
      <w:tr w14:paraId="20CAD7F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2209E5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HttpSecurity</w:t>
            </w:r>
          </w:p>
        </w:tc>
        <w:tc>
          <w:tcPr>
            <w:tcW w:w="2880" w:type="dxa"/>
          </w:tcPr>
          <w:p w14:paraId="0578EEF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用来'搭'过滤器链的建造器(链式 DSL)</w:t>
            </w:r>
          </w:p>
        </w:tc>
        <w:tc>
          <w:tcPr>
            <w:tcW w:w="2880" w:type="dxa"/>
          </w:tcPr>
          <w:p w14:paraId="1D7F74A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SecurityConfig.filterChain(HttpSecurity http)</w:t>
            </w:r>
          </w:p>
        </w:tc>
      </w:tr>
      <w:tr w14:paraId="7D9EA17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D292F4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@PreAuthorize</w:t>
            </w:r>
          </w:p>
        </w:tc>
        <w:tc>
          <w:tcPr>
            <w:tcW w:w="2880" w:type="dxa"/>
          </w:tcPr>
          <w:p w14:paraId="301A63F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方法级授权注解, 方法执行前先查权限</w:t>
            </w:r>
          </w:p>
        </w:tc>
        <w:tc>
          <w:tcPr>
            <w:tcW w:w="2880" w:type="dxa"/>
          </w:tcPr>
          <w:p w14:paraId="309E9B9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@PreAuthorize("hasRole('ADMIN')")</w:t>
            </w:r>
          </w:p>
        </w:tc>
      </w:tr>
    </w:tbl>
    <w:p w14:paraId="2FB6566C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4. 两条链路:登录时 / 访问受保护接口时</w:t>
      </w:r>
    </w:p>
    <w:p w14:paraId="5E162C1A">
      <w:r>
        <w:rPr>
          <w:rFonts w:ascii="微软雅黑" w:hAnsi="微软雅黑" w:eastAsia="微软雅黑"/>
          <w:b/>
          <w:sz w:val="21"/>
        </w:rPr>
        <w:t>把上面的角色串起来, 就是下面两条最常见的流程。</w:t>
      </w:r>
    </w:p>
    <w:p w14:paraId="0532A786">
      <w:r>
        <w:rPr>
          <w:rFonts w:ascii="微软雅黑" w:hAnsi="微软雅黑" w:eastAsia="微软雅黑"/>
          <w:b/>
          <w:sz w:val="21"/>
        </w:rPr>
        <w:t>① 登录认证时(auth 服务 /auth/login):</w:t>
      </w:r>
    </w:p>
    <w:p w14:paraId="6401F8A4">
      <w:r>
        <w:rPr>
          <w:rFonts w:ascii="微软雅黑" w:hAnsi="微软雅黑" w:eastAsia="微软雅黑"/>
          <w:b w:val="0"/>
          <w:sz w:val="21"/>
        </w:rPr>
        <w:t>Controller 调 authenticationManager.authenticate(用户名+密码) → ProviderManager 委派给 DaoAuthenticationProvider → 调 UserDetailsService 按用户名查出 UserDetails → 用 PasswordEncoder.matches() 比对密码 → 检查账号状态(isEnabled) → 全过则返回一个'已认证'的 Authentication(里面是 LoginUser + 权限, 且凭证/密码会被清空)。认证成功后我们再从中取出 User 去签 JWT。</w:t>
      </w:r>
    </w:p>
    <w:p w14:paraId="46820578">
      <w:r>
        <w:rPr>
          <w:rFonts w:ascii="微软雅黑" w:hAnsi="微软雅黑" w:eastAsia="微软雅黑"/>
          <w:b w:val="0"/>
          <w:sz w:val="20"/>
        </w:rPr>
        <w:t>官方约定的成败处理:认证成功 → 把已认证的 Authentication 放进 SecurityContextHolder(后续 hasRole/@PreAuthorize 就从这里读); 认证失败 → 清空 SecurityContextHolder 并交给失败处理器。传统表单登录由内置的 AbstractAuthenticationProcessingFilter(如 UsernamePasswordAuthenticationFilter)自动做这套; 我们前后端分离关掉了表单登录, 所以改成自己在 Controller 里手动调 authenticate() —— 这就是为什么登录接口要自己写。</w:t>
      </w:r>
    </w:p>
    <w:p w14:paraId="2C720F8E">
      <w:r>
        <w:rPr>
          <w:rFonts w:ascii="微软雅黑" w:hAnsi="微软雅黑" w:eastAsia="微软雅黑"/>
          <w:b/>
          <w:sz w:val="21"/>
        </w:rPr>
        <w:t>② 访问受保护接口时(网关 / 业务服务):</w:t>
      </w:r>
    </w:p>
    <w:p w14:paraId="6997B12F">
      <w:r>
        <w:rPr>
          <w:rFonts w:ascii="微软雅黑" w:hAnsi="微软雅黑" w:eastAsia="微软雅黑"/>
          <w:b w:val="0"/>
          <w:sz w:val="21"/>
        </w:rPr>
        <w:t>请求进过滤器链 → 认证过滤器从 Bearer token(或网关注入的头)还原出身份放进 SecurityContext → 授权规则/AuthorizationManager 检查这个身份能不能访问该路径 → 通过才放行到下游, 否则 401/403。</w:t>
      </w:r>
    </w:p>
    <w:p w14:paraId="4716FD28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5. Servlet 版 vs 响应式版:同一套概念, 两套类名</w:t>
      </w:r>
    </w:p>
    <w:p w14:paraId="046BD690">
      <w:r>
        <w:rPr>
          <w:rFonts w:ascii="微软雅黑" w:hAnsi="微软雅黑" w:eastAsia="微软雅黑"/>
          <w:b w:val="0"/>
          <w:sz w:val="21"/>
        </w:rPr>
        <w:t>同一套思想, Spring MVC(阻塞)和 WebFlux(响应式, 本项目网关)用【不同的类名】, 别搞混。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15"/>
        <w:gridCol w:w="2851"/>
        <w:gridCol w:w="3290"/>
      </w:tblGrid>
      <w:tr w14:paraId="08F0BA1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F0522D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概念</w:t>
            </w:r>
          </w:p>
        </w:tc>
        <w:tc>
          <w:tcPr>
            <w:tcW w:w="2880" w:type="dxa"/>
          </w:tcPr>
          <w:p w14:paraId="46BCCEE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Servlet 版(auth / 业务服务)</w:t>
            </w:r>
          </w:p>
        </w:tc>
        <w:tc>
          <w:tcPr>
            <w:tcW w:w="2880" w:type="dxa"/>
          </w:tcPr>
          <w:p w14:paraId="4E3B7FA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响应式版(网关 gateway)</w:t>
            </w:r>
          </w:p>
        </w:tc>
      </w:tr>
      <w:tr w14:paraId="039C4F2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50D337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配置建造器</w:t>
            </w:r>
          </w:p>
        </w:tc>
        <w:tc>
          <w:tcPr>
            <w:tcW w:w="2880" w:type="dxa"/>
          </w:tcPr>
          <w:p w14:paraId="16B5FD0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HttpSecurity</w:t>
            </w:r>
          </w:p>
        </w:tc>
        <w:tc>
          <w:tcPr>
            <w:tcW w:w="2880" w:type="dxa"/>
          </w:tcPr>
          <w:p w14:paraId="3738AAD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ServerHttpSecurity</w:t>
            </w:r>
          </w:p>
        </w:tc>
      </w:tr>
      <w:tr w14:paraId="0704F30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C36D19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过滤器链 Bean</w:t>
            </w:r>
          </w:p>
        </w:tc>
        <w:tc>
          <w:tcPr>
            <w:tcW w:w="2880" w:type="dxa"/>
          </w:tcPr>
          <w:p w14:paraId="457A9D5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SecurityFilterChain</w:t>
            </w:r>
          </w:p>
        </w:tc>
        <w:tc>
          <w:tcPr>
            <w:tcW w:w="2880" w:type="dxa"/>
          </w:tcPr>
          <w:p w14:paraId="6C481C4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SecurityWebFilterChain</w:t>
            </w:r>
          </w:p>
        </w:tc>
      </w:tr>
      <w:tr w14:paraId="51A00D3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5E78CD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自定义过滤器基类</w:t>
            </w:r>
          </w:p>
        </w:tc>
        <w:tc>
          <w:tcPr>
            <w:tcW w:w="2880" w:type="dxa"/>
          </w:tcPr>
          <w:p w14:paraId="1E2E038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OncePerRequestFilter</w:t>
            </w:r>
          </w:p>
        </w:tc>
        <w:tc>
          <w:tcPr>
            <w:tcW w:w="2880" w:type="dxa"/>
          </w:tcPr>
          <w:p w14:paraId="6CDCC3C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WebFilter</w:t>
            </w:r>
          </w:p>
        </w:tc>
      </w:tr>
      <w:tr w14:paraId="5F125E2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5C4EE1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认证管理器</w:t>
            </w:r>
          </w:p>
        </w:tc>
        <w:tc>
          <w:tcPr>
            <w:tcW w:w="2880" w:type="dxa"/>
          </w:tcPr>
          <w:p w14:paraId="0F35A74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AuthenticationManager</w:t>
            </w:r>
          </w:p>
        </w:tc>
        <w:tc>
          <w:tcPr>
            <w:tcW w:w="2880" w:type="dxa"/>
          </w:tcPr>
          <w:p w14:paraId="3993BD5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ReactiveAuthenticationManager</w:t>
            </w:r>
          </w:p>
        </w:tc>
      </w:tr>
      <w:tr w14:paraId="4D838FE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34246C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授权管理器</w:t>
            </w:r>
          </w:p>
        </w:tc>
        <w:tc>
          <w:tcPr>
            <w:tcW w:w="2880" w:type="dxa"/>
          </w:tcPr>
          <w:p w14:paraId="10847F2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AuthorizationManager</w:t>
            </w:r>
          </w:p>
        </w:tc>
        <w:tc>
          <w:tcPr>
            <w:tcW w:w="2880" w:type="dxa"/>
          </w:tcPr>
          <w:p w14:paraId="72B09CB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ReactiveAuthorizationManager</w:t>
            </w:r>
          </w:p>
        </w:tc>
      </w:tr>
      <w:tr w14:paraId="467B77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8C9977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返回类型</w:t>
            </w:r>
          </w:p>
        </w:tc>
        <w:tc>
          <w:tcPr>
            <w:tcW w:w="2880" w:type="dxa"/>
          </w:tcPr>
          <w:p w14:paraId="40D9AC4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直接返回对象 / 抛异常</w:t>
            </w:r>
          </w:p>
        </w:tc>
        <w:tc>
          <w:tcPr>
            <w:tcW w:w="2880" w:type="dxa"/>
          </w:tcPr>
          <w:p w14:paraId="1AA1D8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Mono / Flux(异步流)</w:t>
            </w:r>
          </w:p>
        </w:tc>
      </w:tr>
    </w:tbl>
    <w:p w14:paraId="6C93FC4B">
      <w:r>
        <w:rPr>
          <w:rFonts w:ascii="微软雅黑" w:hAnsi="微软雅黑" w:eastAsia="微软雅黑"/>
          <w:b w:val="0"/>
          <w:color w:val="2E74B5"/>
          <w:sz w:val="21"/>
        </w:rPr>
        <w:t>怎么选:一个应用是 Servlet 还是 WebFlux 是固定的——普通 Spring Boot Web 用 Servlet 版; Spring Cloud Gateway 基于 WebFlux, 只能用响应式版。选错类名会启动报错。</w:t>
      </w:r>
    </w:p>
    <w:p w14:paraId="32B1C5E9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6. 两个到处出现的小约定</w:t>
      </w:r>
    </w:p>
    <w:p w14:paraId="1C356BB0">
      <w:r>
        <w:rPr>
          <w:rFonts w:ascii="微软雅黑" w:hAnsi="微软雅黑" w:eastAsia="微软雅黑"/>
          <w:b w:val="0"/>
          <w:sz w:val="21"/>
        </w:rPr>
        <w:t>· ROLE_ 前缀: 权限字符串约定以 ROLE_ 开头。你写 hasRole('ADMIN'), 框架会自动补成匹配 ROLE_ADMIN; 但自己 new SimpleGrantedAuthority 时必须写全 "ROLE_ADMIN"。少写 ROLE_ 是最常见的坑。</w:t>
      </w:r>
    </w:p>
    <w:p w14:paraId="04A73D73">
      <w:r>
        <w:rPr>
          <w:rFonts w:ascii="微软雅黑" w:hAnsi="微软雅黑" w:eastAsia="微软雅黑"/>
          <w:b w:val="0"/>
          <w:sz w:val="21"/>
        </w:rPr>
        <w:t>· 401 还是 403: 认证失败(没登录/token坏/黑名单)→ 401; 已认证但权限不够(禁用/越权/内部接口)→ 403。本项目三层服务都严格按这个约定, 便于前端区分'该重新登录'还是'你没权限'。</w:t>
      </w:r>
    </w:p>
    <w:p w14:paraId="4BF81109">
      <w:r>
        <w:rPr>
          <w:rFonts w:ascii="微软雅黑" w:hAnsi="微软雅黑" w:eastAsia="微软雅黑"/>
          <w:b w:val="0"/>
          <w:color w:val="808080"/>
          <w:sz w:val="18"/>
        </w:rPr>
        <w:t>以上概念与流程均对齐 Spring Security 官方文档(Servlet Authentication Architecture)。参考来源:</w:t>
      </w:r>
    </w:p>
    <w:p w14:paraId="233E94F3">
      <w:r>
        <w:rPr>
          <w:rFonts w:ascii="微软雅黑" w:hAnsi="微软雅黑" w:eastAsia="微软雅黑"/>
          <w:b w:val="0"/>
          <w:color w:val="808080"/>
          <w:sz w:val="18"/>
        </w:rPr>
        <w:t>· Spring 官方 · Servlet Authentication Architecture: https://docs.spring.io/spring-security/reference/servlet/authentication/architecture.html</w:t>
      </w:r>
    </w:p>
    <w:p w14:paraId="05A64CE9">
      <w:r>
        <w:rPr>
          <w:rFonts w:ascii="微软雅黑" w:hAnsi="微软雅黑" w:eastAsia="微软雅黑"/>
          <w:b w:val="0"/>
          <w:color w:val="808080"/>
          <w:sz w:val="18"/>
        </w:rPr>
        <w:t>· Spring 官方 · Authentication(AuthenticationManager/ProviderManager): https://docs.spring.io/spring-security/reference/servlet/authentication/index.html</w:t>
      </w:r>
    </w:p>
    <w:p w14:paraId="30838EBE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整体架构:三层安全</w:t>
      </w:r>
    </w:p>
    <w:p w14:paraId="65E02F99">
      <w:r>
        <w:rPr>
          <w:rFonts w:ascii="微软雅黑" w:hAnsi="微软雅黑" w:eastAsia="微软雅黑"/>
          <w:b w:val="0"/>
          <w:sz w:val="21"/>
        </w:rPr>
        <w:t>整套安全体系分三层, 请求从上到下依次经过:</w:t>
      </w:r>
    </w:p>
    <w:p w14:paraId="17AC2601">
      <w:r>
        <w:rPr>
          <w:rFonts w:ascii="微软雅黑" w:hAnsi="微软雅黑" w:eastAsia="微软雅黑"/>
          <w:b/>
          <w:sz w:val="21"/>
        </w:rPr>
        <w:t>第一层 · 网关(mini-mall-gateway, WebFlux 响应式) —— 统一入口, 做粗粒度鉴权。</w:t>
      </w:r>
    </w:p>
    <w:p w14:paraId="6BF47F79">
      <w:r>
        <w:rPr>
          <w:rFonts w:ascii="微软雅黑" w:hAnsi="微软雅黑" w:eastAsia="微软雅黑"/>
          <w:b w:val="0"/>
          <w:sz w:val="21"/>
        </w:rPr>
        <w:t>前端带着 Authorization: Bearer &lt;JWT&gt; 请求进来, 网关的响应式 Spring Security 依次做四件事: (1) 前缀树白名单匹配, 命中就直接放行; (2) 认证——取出 token 验签并查登出黑名单, 失败返 401; (3) 授权——判断是否内部接口/账号被禁用/越权写操作, 拒绝返 403; (4) 认证通过后, 把用户身份写成 X-User-Id、X-User-Role 两个请求头, 转发给下游服务。</w:t>
      </w:r>
    </w:p>
    <w:p w14:paraId="5F4C48A7">
      <w:r>
        <w:rPr>
          <w:rFonts w:ascii="微软雅黑" w:hAnsi="微软雅黑" w:eastAsia="微软雅黑"/>
          <w:b/>
          <w:sz w:val="21"/>
        </w:rPr>
        <w:t>第二层 · auth 认证服务(mini-mall-auth, Servlet) —— 专管登录发 token。</w:t>
      </w:r>
    </w:p>
    <w:p w14:paraId="75E0B661">
      <w:r>
        <w:rPr>
          <w:rFonts w:ascii="微软雅黑" w:hAnsi="微软雅黑" w:eastAsia="微软雅黑"/>
          <w:b w:val="0"/>
          <w:sz w:val="21"/>
        </w:rPr>
        <w:t>用 Servlet 版 Spring Security + OAuth2: 本地账号密码登录走 AuthenticationManager, GitHub 第三方登录走标准 OAuth2 授权码流程, 两种方式最终都签发同一套 JWT。</w:t>
      </w:r>
    </w:p>
    <w:p w14:paraId="401A5E38">
      <w:r>
        <w:rPr>
          <w:rFonts w:ascii="微软雅黑" w:hAnsi="微软雅黑" w:eastAsia="微软雅黑"/>
          <w:b/>
          <w:sz w:val="21"/>
        </w:rPr>
        <w:t>第三层 · 各业务服务(user/product/order 等, Servlet) —— 纵深防御的第二道防线。</w:t>
      </w:r>
    </w:p>
    <w:p w14:paraId="314FCFC4">
      <w:r>
        <w:rPr>
          <w:rFonts w:ascii="微软雅黑" w:hAnsi="微软雅黑" w:eastAsia="微软雅黑"/>
          <w:b w:val="0"/>
          <w:sz w:val="21"/>
        </w:rPr>
        <w:t>业务服务不再自己解 JWT, 只信任网关注入的 X-User-Id、X-User-Role 头把身份还原成 Authentication; 并对 /admin/** 再要求一次 ROLE_ADMIN, 也支持在方法上加 @PreAuthorize 做更细的授权。这样即使有人绕过网关直连内网业务服务, 管理接口依然拦得住。</w:t>
      </w:r>
    </w:p>
    <w:p w14:paraId="5BD75FE4">
      <w:r>
        <w:rPr>
          <w:rFonts w:ascii="微软雅黑" w:hAnsi="微软雅黑" w:eastAsia="微软雅黑"/>
          <w:b w:val="0"/>
          <w:sz w:val="21"/>
        </w:rPr>
        <w:t>说明: 服务与服务之间的 Feign 内部调用(/internal 接口)走 Nacos 直连, 不经过网关, 不受上述规则影响。</w:t>
      </w:r>
    </w:p>
    <w:p w14:paraId="7D8CE729">
      <w:r>
        <w:rPr>
          <w:rFonts w:ascii="微软雅黑" w:hAnsi="微软雅黑" w:eastAsia="微软雅黑"/>
          <w:b w:val="0"/>
          <w:color w:val="2E74B5"/>
          <w:sz w:val="21"/>
        </w:rPr>
        <w:t>状态码约定(三层一致): 坏 token / 黑名单 → 401(认证失败); 禁用 / 越权 / internal → 403(授权拒绝)。</w:t>
      </w:r>
    </w:p>
    <w:p w14:paraId="24956FFA">
      <w:r>
        <w:rPr>
          <w:rFonts w:ascii="微软雅黑" w:hAnsi="微软雅黑" w:eastAsia="微软雅黑"/>
          <w:b/>
          <w:sz w:val="21"/>
        </w:rPr>
        <w:t>请求流程一览: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59A899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133EE7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环节</w:t>
            </w:r>
          </w:p>
        </w:tc>
        <w:tc>
          <w:tcPr>
            <w:tcW w:w="2160" w:type="dxa"/>
          </w:tcPr>
          <w:p w14:paraId="6B0916A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在哪一层</w:t>
            </w:r>
          </w:p>
        </w:tc>
        <w:tc>
          <w:tcPr>
            <w:tcW w:w="2160" w:type="dxa"/>
          </w:tcPr>
          <w:p w14:paraId="0AD68C1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动作</w:t>
            </w:r>
          </w:p>
        </w:tc>
        <w:tc>
          <w:tcPr>
            <w:tcW w:w="2160" w:type="dxa"/>
          </w:tcPr>
          <w:p w14:paraId="2E8858F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失败结果</w:t>
            </w:r>
          </w:p>
        </w:tc>
      </w:tr>
      <w:tr w14:paraId="098A6B3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6D6298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1. 白名单</w:t>
            </w:r>
          </w:p>
        </w:tc>
        <w:tc>
          <w:tcPr>
            <w:tcW w:w="2160" w:type="dxa"/>
          </w:tcPr>
          <w:p w14:paraId="31C660B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网关</w:t>
            </w:r>
          </w:p>
        </w:tc>
        <w:tc>
          <w:tcPr>
            <w:tcW w:w="2160" w:type="dxa"/>
          </w:tcPr>
          <w:p w14:paraId="0C81901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前缀树匹配, 命中免鉴权放行</w:t>
            </w:r>
          </w:p>
        </w:tc>
        <w:tc>
          <w:tcPr>
            <w:tcW w:w="2160" w:type="dxa"/>
          </w:tcPr>
          <w:p w14:paraId="15C6DEB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  <w:tr w14:paraId="5DF8CBC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160" w:type="dxa"/>
          </w:tcPr>
          <w:p w14:paraId="2C19D13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2. 认证</w:t>
            </w:r>
          </w:p>
        </w:tc>
        <w:tc>
          <w:tcPr>
            <w:tcW w:w="2160" w:type="dxa"/>
          </w:tcPr>
          <w:p w14:paraId="15FFA62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网关</w:t>
            </w:r>
          </w:p>
        </w:tc>
        <w:tc>
          <w:tcPr>
            <w:tcW w:w="2160" w:type="dxa"/>
          </w:tcPr>
          <w:p w14:paraId="6FC3E4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取 Bearer token → 验签 + 查黑名单</w:t>
            </w:r>
          </w:p>
        </w:tc>
        <w:tc>
          <w:tcPr>
            <w:tcW w:w="2160" w:type="dxa"/>
          </w:tcPr>
          <w:p w14:paraId="57566B9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401</w:t>
            </w:r>
          </w:p>
        </w:tc>
      </w:tr>
      <w:tr w14:paraId="106C458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FA68B9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3. 授权</w:t>
            </w:r>
          </w:p>
        </w:tc>
        <w:tc>
          <w:tcPr>
            <w:tcW w:w="2160" w:type="dxa"/>
          </w:tcPr>
          <w:p w14:paraId="25955A3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网关</w:t>
            </w:r>
          </w:p>
        </w:tc>
        <w:tc>
          <w:tcPr>
            <w:tcW w:w="2160" w:type="dxa"/>
          </w:tcPr>
          <w:p w14:paraId="61ACB63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internal / 禁用 / 越权判定</w:t>
            </w:r>
          </w:p>
        </w:tc>
        <w:tc>
          <w:tcPr>
            <w:tcW w:w="2160" w:type="dxa"/>
          </w:tcPr>
          <w:p w14:paraId="26A49BB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403</w:t>
            </w:r>
          </w:p>
        </w:tc>
      </w:tr>
      <w:tr w14:paraId="2BC2439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DE6FF6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4. 透传</w:t>
            </w:r>
          </w:p>
        </w:tc>
        <w:tc>
          <w:tcPr>
            <w:tcW w:w="2160" w:type="dxa"/>
          </w:tcPr>
          <w:p w14:paraId="53A14B2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网关</w:t>
            </w:r>
          </w:p>
        </w:tc>
        <w:tc>
          <w:tcPr>
            <w:tcW w:w="2160" w:type="dxa"/>
          </w:tcPr>
          <w:p w14:paraId="4D3A799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注入 X-User-Id / X-User-Role</w:t>
            </w:r>
          </w:p>
        </w:tc>
        <w:tc>
          <w:tcPr>
            <w:tcW w:w="2160" w:type="dxa"/>
          </w:tcPr>
          <w:p w14:paraId="680B7B4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  <w:tr w14:paraId="4F0FF9E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B7714A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5. 还原身份</w:t>
            </w:r>
          </w:p>
        </w:tc>
        <w:tc>
          <w:tcPr>
            <w:tcW w:w="2160" w:type="dxa"/>
          </w:tcPr>
          <w:p w14:paraId="1F5DB08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业务服务</w:t>
            </w:r>
          </w:p>
        </w:tc>
        <w:tc>
          <w:tcPr>
            <w:tcW w:w="2160" w:type="dxa"/>
          </w:tcPr>
          <w:p w14:paraId="7174094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读头 → 建 Authentication</w:t>
            </w:r>
          </w:p>
        </w:tc>
        <w:tc>
          <w:tcPr>
            <w:tcW w:w="2160" w:type="dxa"/>
          </w:tcPr>
          <w:p w14:paraId="444CC95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</w:tr>
      <w:tr w14:paraId="684AA26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3328D6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6. 二次校验</w:t>
            </w:r>
          </w:p>
        </w:tc>
        <w:tc>
          <w:tcPr>
            <w:tcW w:w="2160" w:type="dxa"/>
          </w:tcPr>
          <w:p w14:paraId="6122FC3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业务服务</w:t>
            </w:r>
          </w:p>
        </w:tc>
        <w:tc>
          <w:tcPr>
            <w:tcW w:w="2160" w:type="dxa"/>
          </w:tcPr>
          <w:p w14:paraId="27F6F94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/admin/** 要 ROLE_ADMIN / @PreAuthorize</w:t>
            </w:r>
          </w:p>
        </w:tc>
        <w:tc>
          <w:tcPr>
            <w:tcW w:w="2160" w:type="dxa"/>
          </w:tcPr>
          <w:p w14:paraId="21240E2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403</w:t>
            </w:r>
          </w:p>
        </w:tc>
      </w:tr>
    </w:tbl>
    <w:p w14:paraId="2A7F5FCF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改造前长什么样(以及每段逻辑搬去了哪)</w:t>
      </w:r>
    </w:p>
    <w:p w14:paraId="71739592">
      <w:r>
        <w:rPr>
          <w:rFonts w:ascii="微软雅黑" w:hAnsi="微软雅黑" w:eastAsia="微软雅黑"/>
          <w:b w:val="0"/>
          <w:color w:val="C00000"/>
          <w:sz w:val="21"/>
        </w:rPr>
        <w:t>关键背景:这个项目在接入 Spring Security 之前, 认证/鉴权是【全手写】的——网关一个大 filter 包打天下, 登录用自研的'策略+工厂'。看懂'原来怎么写、现在搬去了哪', 才知道后面每一步在替换什么。</w:t>
      </w:r>
    </w:p>
    <w:p w14:paraId="67FA5663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A. 网关:手写 AuthGlobalFilter → 拆成 6 个标准组件</w:t>
      </w:r>
    </w:p>
    <w:p w14:paraId="370DB308">
      <w:r>
        <w:rPr>
          <w:rFonts w:ascii="微软雅黑" w:hAnsi="微软雅黑" w:eastAsia="微软雅黑"/>
          <w:b w:val="0"/>
          <w:sz w:val="21"/>
        </w:rPr>
        <w:t>改造前:整个网关鉴权就是下面这一个类 AuthGlobalFilter(GlobalFilter)。它把'白名单/验签/黑名单/禁用/RBAC/注入头/返401'全部揉在一个 filter() 方法里, 状态码写死, 白名单用 startsWith(有 /authxxx 越界 bug)。</w:t>
      </w:r>
    </w:p>
    <w:p w14:paraId="4757F121">
      <w:r>
        <w:rPr>
          <w:rFonts w:ascii="微软雅黑" w:hAnsi="微软雅黑" w:eastAsia="微软雅黑"/>
          <w:b/>
          <w:sz w:val="21"/>
        </w:rPr>
        <w:t>▼ 改造前原文(mini-mall-gateway/.../filter/AuthGlobalFilter.java, 已在改造中删除):</w:t>
      </w:r>
    </w:p>
    <w:p w14:paraId="7002AB65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package com.minimall.gateway.filter;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com.minimall.common.security.util.JwtUtil;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org.springframework.beans.factory.annotation.Autowired;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org.springframework.cloud.gateway.filter.GatewayFilterChain;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org.springframework.cloud.gateway.filter.GlobalFilter;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org.springframework.core.Ordered;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org.springframework.http.HttpMethod;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org.springframework.http.HttpStatus;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org.springframework.http.server.reactive.ServerHttpRequest;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org.springframework.stereotype.Component;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org.springframework.web.server.ServerWebExchange;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reactor.core.publisher.Mono;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java.util.List;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java.util.Set;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/**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全局鉴权过滤器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&lt;p&gt;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工作原理：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  ① 每个进入网关的请求，都会经过 filter() 方法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  ② 白名单内的（登录/注册）直接放行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  ③ 其他请求：从 Authorization header 拿 token，解析校验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  ④ 成功 → 把 userId 塞进 X-User-Id header 透传给下游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  ⑤ 失败 → 返 401 直接拦下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实现接口：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  GlobalFilter —— Spring Cloud Gateway 的全局过滤器接口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  Ordered      —— 控制过滤器执行顺序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跟单体 JwtInterceptor 的 90% 一样，10% 关键不同：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  - 返 Mono&lt;Void&gt;（响应式），不是 boolean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  - 用 ServerWebExchange 取/改请求，不是 HttpServletRequest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  - 透传方案：HTTP header（X-User-Id），不是 ThreadLocal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@Component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class AuthGlobalFilter implements GlobalFilter, Ordered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@Autowired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JwtUtil jwtUtil;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/** 登出黑名单查询 (reactive, 网关是 WebFlux); key 前缀跟 auth 写入时一致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@Autowired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org.springframework.data.redis.core.ReactiveStringRedisTemplate reactiveRedis;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static final String BLACKLIST_PREFIX = "jwt:blacklist:";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/** 用户禁用标记前缀 (user 服务禁用时写, 网关这里读)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static final String USER_DISABLED_PREFIX = "user:disabled:";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/**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 白名单：这些 path 不校验 token，直接放行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 &lt;p&gt;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 ⭐ TODO ①：你来填白名单数组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 提示：根据 D3 路线图，至少要放行登录和注册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 写法：List.of("/user/login", "/user/register")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record WhitelistRule(String prefix, Set&lt;HttpMethod&gt; methods)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static final List&lt;WhitelistRule&gt; WHITE_LIST = List.of(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new WhitelistRule("/auth", null),                              // 登录注册, 不限 method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new WhitelistRule("/category", Set.of(HttpMethod.GET)),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new WhitelistRule("/product", Set.of(HttpMethod.GET)),         // ← 新增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new WhitelistRule("/search/product", Set.of(HttpMethod.GET)),  // ← 新增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new WhitelistRule("/review/product", Set.of(HttpMethod.GET)),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new WhitelistRule("/coupon/available", Set.of(HttpMethod.GET)),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// ⭐ SEC-2 Step2: 支付宝异步回调由支付宝服务器发起, 没有 JWT, 必须完全免鉴权。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//    method 传 null = 不限方法(支付宝回调是 POST)。安全不靠网关, 靠回调里的 RSA2 验签。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new WhitelistRule("/pay/notify", null),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new WhitelistRule("/refund/notify", null)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黑名单说明(SEC 阶段升级):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  原来只黑 /user/internal, 但 /coupon/internal/use、/product/**/internal/** 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  其它服务的内部接口没被挡住, 任何登录用户都能经网关调到 → 内部接口外泄。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  现改为统一规则: 任何路径段含 /internal 的都算内部接口, 一律 403。见 isInternal()。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  为什么安全: 服务间真正的内部调用走 Feign + Nacos 直连(如 :9001), 根本不过网关, 不受影响。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@Override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Mono&lt;Void&gt; filter(ServerWebExchange exchange, GatewayFilterChain chain)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拿到当前请求对象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ServerHttpRequest request = exchange.getRequest();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String path = request.getURI().getPath();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⭐ 黑名单先判(最高优先级): 任何 internal 接口绝不让外部经网关访问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   放最前面, 保证即使某 internal 接口也命中了下面的白名单/写规则, 也先被这里拦死。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(isInternal(path))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exchange.getResponse().setStatusCode(HttpStatus.FORBIDDEN);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return exchange.getResponse().setComplete();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⭐ TODO ②：判断当前 path 是否在白名单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  如果在 → 直接放行（return chain.filter(exchange);）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  提示：用 WHITE_LIST.stream().anyMatch(path::startsWith)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        或者用一个 for 循环判断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在白名单 → 不校验，直接走下游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[你的代码写这里]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HttpMethod method = request.getMethod();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boolean inWhiteList = WHITE_LIST.stream().anyMatch(r -&gt;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path.startsWith(r.prefix()) &amp;&amp; (r.methods() == null || r.methods().contains(method))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(inWhiteList)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return chain.filter(exchange);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⭐ TODO ③：从 header 取 Authorization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  提示：request.getHeaders().getFirst("Authorization")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  token 一般以 "Bearer " 开头，要去掉这 7 个字符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  如果 token 为 null 或不以 Bearer 开头 → 调 unauthorized(exchange) 返 401  String token = request.getHeaders().getFirst("Authorization");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去掉 "Bearer " 前缀，注意有个空格 = 7 字符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[你的代码：null / Bearer 校验]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String authHeader = request.getHeaders().getFirst("Authorization");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(authHeader == null || !authHeader.startsWith("Bearer "))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return unauthorized(exchange);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final String jwt = authHeader.substring(7);   // 去掉 "Bearer " 前缀(含空格=7字符)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解析 token, 拿 userId + role; 验签/过期失败会抛异常 → 401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Long userId;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Byte role;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try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userId = jwtUtil.getUserIdFromToken(jwt);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role = jwtUtil.getRoleFromToken(jwt);   // ADMIN 阶段: 一并拿 role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 catch (Exception e)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return unauthorized(exchange);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lambda 里要用, 复制成 effectively final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final Long uid = userId;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final Byte r = role;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⭐ 登出黑名单校验 (reactive 查 Redis):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  token 签名有效 ≠ 仍然有效。用户登出/改密/被禁后, token 会被 auth 写进黑名单,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  这里命中就 401, 实现"已发出的 token 也能被服务端强制失效"。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  放在验签之后: 先确认是合法 token 再查 Redis, 避免为垃圾请求白查一次 Redis。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  ⭐ onErrorReturn(false): Redis 挂了 hasKey 会抛异常, 若不兜住会一路冒成 500 → 整站瘫痪。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  这里选择 fail-open(降级放行): Redis 不可用时当作"没命中", 宁可暂时失去黑名单/禁用校验,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  也不让登录鉴权这条主干道被 Redis 拖垮。(禁用用户重新登录仍被 login 查库拦, 有兜底)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reactiveRedis.hasKey(BLACKLIST_PREFIX + jwt)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.onErrorReturn(false)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.defaultIfEmpty(false)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.flatMap(inBlacklist -&gt;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if (Boolean.TRUE.equals(inBlacklist))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return unauthorized(exchange);   // 已登出/失效的 token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// ⭐ 禁用即时生效: 再查该用户是否被管理员禁用 (user 服务禁用时写的 key)。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//   命中就 403 → 被禁用户即使拿着有效期内的旧 token 也进不来, 无需等 7 天过期。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return reactiveRedis.hasKey(USER_DISABLED_PREFIX + uid)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.onErrorReturn(false)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.defaultIfEmpty(false)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.flatMap(disabled -&gt;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if (Boolean.TRUE.equals(disabled))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    exchange.getResponse().setStatusCode(HttpStatus.FORBIDDEN);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    return exchange.getResponse().setComplete();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// ⭐ ADMIN: /admin/** 或管理资源写操作必须 role=1 (详见 needAdmin)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if (needAdmin(path, method))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    if (r == null || r.intValue() != 1)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        exchange.getResponse().setStatusCode(HttpStatus.FORBIDDEN);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        return exchange.getResponse().setComplete();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// 把 userId + role 塞 header 透传给下游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ServerHttpRequest mutated = request.mutate()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        .header("X-User-Id", String.valueOf(uid))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        .header("X-User-Role", r == null ? "0" : String.valueOf(r))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        .build();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return chain.filter(exchange.mutate().request(mutated).build());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});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});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/**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 判断该请求是否"仅管理员(role=1)可访问"。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 命中两类之一就要求管理员: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   ① /admin/** —— 后台专用接口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   ② 管理资源的写操作(POST/PUT/DELETE) —— GET 已在白名单放行给 C 端浏览,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      但增/删/改只有管理员能做, 否则普通用户能改任意商品、扣任意库存。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boolean needAdmin(String path, HttpMethod method)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后台接口: 一律要管理员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(path.startsWith("/admin/"))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return true;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只拦写操作; 读(GET/HEAD)不拦, 让 C 端能浏览商品/分类/评价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boolean isWrite = method == HttpMethod.POST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|| method == HttpMethod.PUT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|| method == HttpMethod.DELETE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|| method == HttpMethod.PATCH;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(!isWrite)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return false;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⭐ SEC 阶段核心改造: 从"枚举管理写接口"反转为"默认拒绝"。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   含义: 除了 C 端白名单里的写操作, 其余一切写操作都要求管理员。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   好处: 以后新增任何写接口(券/分类/搜索维护/未来的支付退款…), 忘了配 = 自动要 admin,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         只会"功能报 403 被立刻发现", 不会"悄悄留一个谁都能调的安全漏洞"。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(isCEndWrite(path))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return false;   // 命中 C 端白名单 → 本人 token 就能写, 不需要 admin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true;        // 其余所有写操作 → 必须 admin(默认拒绝)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/**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 C 端(普通用户本人)允许的写操作白名单。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 命中 = 用本人 token 就能写(操作的是自己的资源); 没命中的写操作一律要 admin。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 分类依据见笔记「写接口分类台账」。注意 internal 接口已在最前面被黑名单拦死, 这里不用管。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boolean isCEndWrite(String path)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—— 用户自己的资源: 购物车 / 收藏 / 订单 / 评价 / 收货地址 / 个人资料 ——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(path.startsWith("/cart")) return true;             // 购物车增删改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(path.startsWith("/favorite")) return true;         // 收藏 / 取消收藏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(path.startsWith("/order")) return true;            // 下单/取消/支付/确认收货(注意 /admin/order 是另一前缀, 已在上面被 /admin/ 拦成 admin)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(path.startsWith("/review")) return true;           // 发表评价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(path.startsWith("/user/address")) return true;     // 收货地址增删改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(path.equals("/user/me")) return true;              // 改个人资料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(path.equals("/file/upload")) return true;          // 上传(文件类型/大小加固在 file 服务里做, 见 SEC 上传加固)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—— 混合前缀: 前缀下既有 C 端又有 admin, 必须精确区分 ——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领券 /coupon/{id}/receive 是 C 端; 但 POST /coupon(建券)是 admin, 所以不能整体放行 /coupon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(path.startsWith("/coupon/") &amp;&amp; path.endsWith("/receive")) return true;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秒杀抢购 /seckill/{id}、支付 /seckill/pay/** 是 C 端; 但 /seckill/activity(发布活动)是 admin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(path.startsWith("/seckill/") &amp;&amp; !path.startsWith("/seckill/activity")) return true;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⭐ SEC-2 Step2: 支付/退款的用户写操作(create/apply 等) 是 C 端, 本人 token 即可。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   注意: /pay/notify、/refund/notify 已在 WHITE_LIST 提前放行(免鉴权), 走不到这里, 不冲突。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(path.startsWith("/pay")) return true;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(path.startsWith("/refund")) return true;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⭐ AI 阶段: AI 客服对话是 C 端登录用户操作, 本人 token 即可(不需 admin)。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   没放进 WHITE_LIST 是故意的: 要让网关校验 JWT 并注入 X-User-Id, 否则对话记忆没法按用户隔离,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   且能挡住匿名请求白烧 DeepSeek 额度。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(path.startsWith("/ai")) return true;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false;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/**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 是否内部接口(只允许 Feign 服务间调用, 外部经网关一律 403)。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 判定: 路径中出现 /internal 段。覆盖 /user/internal、/coupon/internal/use、product 的 internal/refresh-rating 等。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boolean isInternal(String path)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path.contains("/internal/") || path.endsWith("/internal");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/**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 返回 401 未授权（公共方法，TODO 里多处复用）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 WebFlux 风格的"中断响应"：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   ① 设置 401 状态码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   ② 调 setComplete() 直接结束响应链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   ③ 不调 chain.filter() 就意味着请求到此为止，不会转发到下游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Mono&lt;Void&gt; unauthorized(ServerWebExchange exchange)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exchange.getResponse().setStatusCode(HttpStatus.UNAUTHORIZED);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exchange.getResponse().setComplete();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/**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 Filter 执行顺序：数字越小越先执行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 为啥要 -100？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   Gateway 内部有很多默认 Filter（路由匹配、负载均衡等）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   我们的鉴权要在所有路由处理【之前】跑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   -100 比绝大部分默认 Filter 都小，能确保最先执行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@Override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int getOrder()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-100;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50D27821">
      <w:r>
        <w:rPr>
          <w:rFonts w:ascii="微软雅黑" w:hAnsi="微软雅黑" w:eastAsia="微软雅黑"/>
          <w:b/>
          <w:sz w:val="21"/>
        </w:rPr>
        <w:t>▼ 改造后:上面这坨被拆成 6 个各司其职的标准 Spring Security 组件。逻辑一段没少, 只是搬了家: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60"/>
        <w:gridCol w:w="3650"/>
        <w:gridCol w:w="2346"/>
      </w:tblGrid>
      <w:tr w14:paraId="5081B15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3C8FC6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改造前(AuthGlobalFilter 里的一段)</w:t>
            </w:r>
          </w:p>
        </w:tc>
        <w:tc>
          <w:tcPr>
            <w:tcW w:w="2880" w:type="dxa"/>
          </w:tcPr>
          <w:p w14:paraId="08B2C33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改造后(新类)</w:t>
            </w:r>
          </w:p>
        </w:tc>
        <w:tc>
          <w:tcPr>
            <w:tcW w:w="2880" w:type="dxa"/>
          </w:tcPr>
          <w:p w14:paraId="13D5AF8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所属环节 / 状态码</w:t>
            </w:r>
          </w:p>
        </w:tc>
      </w:tr>
      <w:tr w14:paraId="4D3DD34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7574EF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WHITE_LIST + startsWith 判断</w:t>
            </w:r>
          </w:p>
        </w:tc>
        <w:tc>
          <w:tcPr>
            <w:tcW w:w="2880" w:type="dxa"/>
          </w:tcPr>
          <w:p w14:paraId="32CDFCC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PathTrie + WhitelistMatcher</w:t>
            </w:r>
          </w:p>
        </w:tc>
        <w:tc>
          <w:tcPr>
            <w:tcW w:w="2880" w:type="dxa"/>
          </w:tcPr>
          <w:p w14:paraId="7045C63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白名单(修掉越界 bug)</w:t>
            </w:r>
          </w:p>
        </w:tc>
      </w:tr>
      <w:tr w14:paraId="110C1A6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79A40D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取 Authorization 头、切 'Bearer '</w:t>
            </w:r>
          </w:p>
        </w:tc>
        <w:tc>
          <w:tcPr>
            <w:tcW w:w="2880" w:type="dxa"/>
          </w:tcPr>
          <w:p w14:paraId="0CEFE7C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JwtServerAuthenticationConverter</w:t>
            </w:r>
          </w:p>
        </w:tc>
        <w:tc>
          <w:tcPr>
            <w:tcW w:w="2880" w:type="dxa"/>
          </w:tcPr>
          <w:p w14:paraId="0CE29D6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认证-抽 token</w:t>
            </w:r>
          </w:p>
        </w:tc>
      </w:tr>
      <w:tr w14:paraId="492BAEF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5C60D9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jwtUtil 验签 + 查 jwt:blacklist 黑名单</w:t>
            </w:r>
          </w:p>
        </w:tc>
        <w:tc>
          <w:tcPr>
            <w:tcW w:w="2880" w:type="dxa"/>
          </w:tcPr>
          <w:p w14:paraId="57AEDFF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JwtReactiveAuthenticationManager</w:t>
            </w:r>
          </w:p>
        </w:tc>
        <w:tc>
          <w:tcPr>
            <w:tcW w:w="2880" w:type="dxa"/>
          </w:tcPr>
          <w:p w14:paraId="77DB8D5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认证 → 失败 401</w:t>
            </w:r>
          </w:p>
        </w:tc>
      </w:tr>
      <w:tr w14:paraId="3AB3252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C7272A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isInternal / needAdmin / isCEndWrite / 查 user:disabled 禁用</w:t>
            </w:r>
          </w:p>
        </w:tc>
        <w:tc>
          <w:tcPr>
            <w:tcW w:w="2880" w:type="dxa"/>
          </w:tcPr>
          <w:p w14:paraId="7AC0527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RbacReactiveAuthorizationManager</w:t>
            </w:r>
          </w:p>
        </w:tc>
        <w:tc>
          <w:tcPr>
            <w:tcW w:w="2880" w:type="dxa"/>
          </w:tcPr>
          <w:p w14:paraId="6A4B82E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授权 → 拒绝 403</w:t>
            </w:r>
          </w:p>
        </w:tc>
      </w:tr>
      <w:tr w14:paraId="156C062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0F1337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request.mutate().header(X-User-Id/Role)</w:t>
            </w:r>
          </w:p>
        </w:tc>
        <w:tc>
          <w:tcPr>
            <w:tcW w:w="2880" w:type="dxa"/>
          </w:tcPr>
          <w:p w14:paraId="3D2600A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HeaderInjectionWebFilter</w:t>
            </w:r>
          </w:p>
        </w:tc>
        <w:tc>
          <w:tcPr>
            <w:tcW w:w="2880" w:type="dxa"/>
          </w:tcPr>
          <w:p w14:paraId="4FA7E9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身份透传</w:t>
            </w:r>
          </w:p>
        </w:tc>
      </w:tr>
      <w:tr w14:paraId="0ED7225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B12CF7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unauthorized() 写死 401</w:t>
            </w:r>
          </w:p>
        </w:tc>
        <w:tc>
          <w:tcPr>
            <w:tcW w:w="2880" w:type="dxa"/>
          </w:tcPr>
          <w:p w14:paraId="477041A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SecurityConfig 的 EntryPoint/failureHandler(401)、accessDeniedHandler(403)</w:t>
            </w:r>
          </w:p>
        </w:tc>
        <w:tc>
          <w:tcPr>
            <w:tcW w:w="2880" w:type="dxa"/>
          </w:tcPr>
          <w:p w14:paraId="375689A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统一异常出口</w:t>
            </w:r>
          </w:p>
        </w:tc>
      </w:tr>
    </w:tbl>
    <w:p w14:paraId="0EAFE7C6">
      <w:r>
        <w:rPr>
          <w:rFonts w:ascii="微软雅黑" w:hAnsi="微软雅黑" w:eastAsia="微软雅黑"/>
          <w:b w:val="0"/>
          <w:sz w:val="21"/>
        </w:rPr>
        <w:t>为什么值得拆:一个大 filter 把认证/授权/透传混在一起, 职责不清、无法单独测试、状态码全靠手写; 拆成框架标准组件后, 每块只干一件事, 复用框架的认证链和异常出口, 白名单也顺带从 startsWith 升级成前缀树。</w:t>
      </w:r>
    </w:p>
    <w:p w14:paraId="733E1610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B. auth 登录:自研'策略+工厂' → AuthenticationManager</w:t>
      </w:r>
    </w:p>
    <w:p w14:paraId="567B38D0">
      <w:r>
        <w:rPr>
          <w:rFonts w:ascii="微软雅黑" w:hAnsi="微软雅黑" w:eastAsia="微软雅黑"/>
          <w:b w:val="0"/>
          <w:sz w:val="21"/>
        </w:rPr>
        <w:t>改造前:账号密码登录走一条自研链路——Controller 组装 LoginRequest → LoginService(统一收尾) → LoginStrategyFactory 选策略 → PasswordLoginStrategy 真正查库比对。这套东西其实是在'手搓一个小型 Spring Security'。</w:t>
      </w:r>
    </w:p>
    <w:p w14:paraId="7EA1495C">
      <w:r>
        <w:rPr>
          <w:rFonts w:ascii="微软雅黑" w:hAnsi="微软雅黑" w:eastAsia="微软雅黑"/>
          <w:b/>
          <w:sz w:val="21"/>
        </w:rPr>
        <w:t>▼ 改造前① AuthController.login(组装请求交给 LoginService):</w:t>
      </w:r>
    </w:p>
    <w:p w14:paraId="55A16752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字段: 注入自研的 LoginService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/** 登录统一收口 (策略+工厂)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@Autowired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private LoginService loginService;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@PostMapping("/login")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Result&lt;AuthResponse&gt; login(@Valid @RequestBody UserLoginDTO dto)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组装 PASSWORD 登录请求, 交 LoginService 统一处理。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LoginRequest request = new LoginRequest();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request.setLoginType(LoginType.PASSWORD);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request.setUsername(dto.getUsername());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request.setPassword(dto.getPassword());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return Result.success(loginService.login(request));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26C7BA61">
      <w:r>
        <w:rPr>
          <w:rFonts w:ascii="微软雅黑" w:hAnsi="微软雅黑" w:eastAsia="微软雅黑"/>
          <w:b/>
          <w:sz w:val="21"/>
        </w:rPr>
        <w:t>▼ 改造前② LoginService(禁用拦截 + 签 JWT 的公共尾巴):</w:t>
      </w:r>
    </w:p>
    <w:p w14:paraId="696DB5F3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package com.minimall.auth.service;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com.minimall.auth.dto.AuthResponse;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com.minimall.auth.dto.LoginRequest;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com.minimall.auth.model.User;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com.minimall.auth.strategy.LoginStrategy;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com.minimall.auth.strategy.LoginStrategyFactory;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com.minimall.common.core.exception.BusinessException;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com.minimall.common.security.util.JwtUtil;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org.springframework.stereotype.Service;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/**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登录统一收口。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职责划分: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  "怎么验证身份" (变化的部分) → 委托给具体 LoginStrategy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  "验证通过后干什么" (不变的部分) → 本类统一处理: 禁用拦截 → 签 JWT → 清密码 → 返回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这样三种 (及未来 N 种) 登录方式共用同一条尾巴, 不再各抄一遍。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@Service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class LoginService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final LoginStrategyFactory strategyFactory;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final JwtUtil jwtUtil;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LoginService(LoginStrategyFactory strategyFactory, JwtUtil jwtUtil)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this.strategyFactory = strategyFactory;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this.jwtUtil = jwtUtil;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AuthResponse login(LoginRequest request)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① 按登录方式取策略, 执行各自的身份验证 (变化的部分)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LoginStrategy strategy = strategyFactory.getStrategy(request.getLoginType());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User user = strategy.authenticate(request);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② 以下为所有登录方式共用的尾巴 (不变的部分) ──────────────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禁用账号拦截: 放在验证之后, 不给探测"哪些账号被禁"的机会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(user.getStatus() != null &amp;&amp; user.getStatus() == 0)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throw new BusinessException(403, "账号已被禁用, 请联系管理员");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签自家 JWT, 返回结构对所有登录方式一致, 前端不用区分登录来源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String token = jwtUtil.generateToken(user.getId(), user.getUsername(), user.getRole());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user.setPassword(null);   // 兜底: 密文绝不出网关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new AuthResponse(token, user);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0E251D92">
      <w:r>
        <w:rPr>
          <w:rFonts w:ascii="微软雅黑" w:hAnsi="微软雅黑" w:eastAsia="微软雅黑"/>
          <w:b/>
          <w:sz w:val="21"/>
        </w:rPr>
        <w:t>▼ 改造前③ PasswordLoginStrategy(Feign 查用户 + BCrypt 比对密码):</w:t>
      </w:r>
    </w:p>
    <w:p w14:paraId="73870D1E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package com.minimall.auth.strategy;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com.minimall.auth.client.UserFeignClient;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com.minimall.auth.dto.LoginRequest;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com.minimall.auth.enums.LoginType;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com.minimall.auth.model.User;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com.minimall.common.core.domain.Result;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com.minimall.common.core.exception.BusinessException;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org.springframework.security.crypto.bcrypt.BCryptPasswordEncoder;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org.springframework.stereotype.Component;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/**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账号密码登录策略。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逻辑来自原 AuthController.login: Feign 查用户 → BCrypt 比对密码。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@Component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class PasswordLoginStrategy implements LoginStrategy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/** BCrypt 加密器, 无状态线程安全, 全类共享一份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static final BCryptPasswordEncoder ENCODER = new BCryptPasswordEncoder();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final UserFeignClient userFeignClient;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PasswordLoginStrategy(UserFeignClient userFeignClient)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this.userFeignClient = userFeignClient;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@Override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LoginType getType()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LoginType.PASSWORD;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@Override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User authenticate(LoginRequest request)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① Feign 查用户 (含 BCrypt 密文)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Result&lt;User&gt; resp = userFeignClient.getByUsername(request.getUsername());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(resp.getCode() != 200)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// user 服务挂了 (Fallback 返 503)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throw new BusinessException(resp.getMessage());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User user = resp.getData();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② 没查到 / 密码不对 - 防爆破不区分 "用户不存在" vs "密码错"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(user == null || !ENCODER.matches(request.getPassword(), user.getPassword()))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throw new BusinessException("用户名或密码错误");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user;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1D0DE53D">
      <w:r>
        <w:rPr>
          <w:rFonts w:ascii="微软雅黑" w:hAnsi="微软雅黑" w:eastAsia="微软雅黑"/>
          <w:b/>
          <w:sz w:val="21"/>
        </w:rPr>
        <w:t>▼ 改造后:这三段被 Spring Security 的标准接口一一取代, 自研胶水删除。对照如下: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4568"/>
        <w:gridCol w:w="1912"/>
      </w:tblGrid>
      <w:tr w14:paraId="6625F01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DC1761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改造前(自研)</w:t>
            </w:r>
          </w:p>
        </w:tc>
        <w:tc>
          <w:tcPr>
            <w:tcW w:w="2880" w:type="dxa"/>
          </w:tcPr>
          <w:p w14:paraId="7E00D82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改造后(Spring Security)</w:t>
            </w:r>
          </w:p>
        </w:tc>
        <w:tc>
          <w:tcPr>
            <w:tcW w:w="2880" w:type="dxa"/>
          </w:tcPr>
          <w:p w14:paraId="0E3FB3A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谁来做</w:t>
            </w:r>
          </w:p>
        </w:tc>
      </w:tr>
      <w:tr w14:paraId="0AA4C8B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96976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PasswordLoginStrategy 里 Feign 查用户</w:t>
            </w:r>
          </w:p>
        </w:tc>
        <w:tc>
          <w:tcPr>
            <w:tcW w:w="2880" w:type="dxa"/>
          </w:tcPr>
          <w:p w14:paraId="378C5E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FeignUserDetailsService.loadUserByUsername()</w:t>
            </w:r>
          </w:p>
        </w:tc>
        <w:tc>
          <w:tcPr>
            <w:tcW w:w="2880" w:type="dxa"/>
          </w:tcPr>
          <w:p w14:paraId="7466E49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实现框架 UserDetailsService</w:t>
            </w:r>
          </w:p>
        </w:tc>
      </w:tr>
      <w:tr w14:paraId="0E61592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7E435E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ENCODER.matches(明文, 密文) 比对密码</w:t>
            </w:r>
          </w:p>
        </w:tc>
        <w:tc>
          <w:tcPr>
            <w:tcW w:w="2880" w:type="dxa"/>
          </w:tcPr>
          <w:p w14:paraId="7A3FE55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DaoAuthenticationProvider 自动比对</w:t>
            </w:r>
          </w:p>
        </w:tc>
        <w:tc>
          <w:tcPr>
            <w:tcW w:w="2880" w:type="dxa"/>
          </w:tcPr>
          <w:p w14:paraId="39A7D7A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框架用 PasswordEncoder</w:t>
            </w:r>
          </w:p>
        </w:tc>
      </w:tr>
      <w:tr w14:paraId="16DED49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8AB02D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LoginService 里 status==0 禁用拦截</w:t>
            </w:r>
          </w:p>
        </w:tc>
        <w:tc>
          <w:tcPr>
            <w:tcW w:w="2880" w:type="dxa"/>
          </w:tcPr>
          <w:p w14:paraId="2863B64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LoginUser.isEnabled() → DisabledException</w:t>
            </w:r>
          </w:p>
        </w:tc>
        <w:tc>
          <w:tcPr>
            <w:tcW w:w="2880" w:type="dxa"/>
          </w:tcPr>
          <w:p w14:paraId="67D9A70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框架状态检查</w:t>
            </w:r>
          </w:p>
        </w:tc>
      </w:tr>
      <w:tr w14:paraId="072E7D1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D84415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LoginStrategyFactory 选 PASSWORD 策略</w:t>
            </w:r>
          </w:p>
        </w:tc>
        <w:tc>
          <w:tcPr>
            <w:tcW w:w="2880" w:type="dxa"/>
          </w:tcPr>
          <w:p w14:paraId="0B11DE0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authenticationManager.authenticate() 统一入口</w:t>
            </w:r>
          </w:p>
        </w:tc>
        <w:tc>
          <w:tcPr>
            <w:tcW w:w="2880" w:type="dxa"/>
          </w:tcPr>
          <w:p w14:paraId="364A6EB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框架</w:t>
            </w:r>
          </w:p>
        </w:tc>
      </w:tr>
      <w:tr w14:paraId="02DEC71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64626C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'用户不存在/密码错'统一提示防枚举</w:t>
            </w:r>
          </w:p>
        </w:tc>
        <w:tc>
          <w:tcPr>
            <w:tcW w:w="2880" w:type="dxa"/>
          </w:tcPr>
          <w:p w14:paraId="0150CA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hideUserNotFoundExceptions(框架默认开)</w:t>
            </w:r>
          </w:p>
        </w:tc>
        <w:tc>
          <w:tcPr>
            <w:tcW w:w="2880" w:type="dxa"/>
          </w:tcPr>
          <w:p w14:paraId="0CB22D4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框架自动</w:t>
            </w:r>
          </w:p>
        </w:tc>
      </w:tr>
      <w:tr w14:paraId="5CF1992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FA3DAF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签 JWT + 清 password</w:t>
            </w:r>
          </w:p>
        </w:tc>
        <w:tc>
          <w:tcPr>
            <w:tcW w:w="2880" w:type="dxa"/>
          </w:tcPr>
          <w:p w14:paraId="0BA3CD9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留在 AuthController.login 尾部(业务收尾)</w:t>
            </w:r>
          </w:p>
        </w:tc>
        <w:tc>
          <w:tcPr>
            <w:tcW w:w="2880" w:type="dxa"/>
          </w:tcPr>
          <w:p w14:paraId="35781A9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自己写</w:t>
            </w:r>
          </w:p>
        </w:tc>
      </w:tr>
    </w:tbl>
    <w:p w14:paraId="43E5E6FA">
      <w:r>
        <w:rPr>
          <w:rFonts w:ascii="微软雅黑" w:hAnsi="微软雅黑" w:eastAsia="微软雅黑"/>
          <w:b w:val="0"/>
          <w:sz w:val="21"/>
        </w:rPr>
        <w:t>为什么换:'策略+工厂'做的正是 Spring Security 内建的事(查用户/比对密码/状态检查/防枚举)。换成框架后, 这些不用自己保证正确性; 账号密码这条策略连同工厂选择都不再需要。</w:t>
      </w:r>
    </w:p>
    <w:p w14:paraId="602AE40B">
      <w:r>
        <w:rPr>
          <w:rFonts w:ascii="微软雅黑" w:hAnsi="微软雅黑" w:eastAsia="微软雅黑"/>
          <w:b w:val="0"/>
          <w:color w:val="808080"/>
          <w:sz w:val="21"/>
        </w:rPr>
        <w:t>注:邮箱验证码登录 EmailCodeLoginStrategy 本次未动, 它是另一条认证方式(可后续再改成自定义 AuthenticationProvider)。</w:t>
      </w:r>
    </w:p>
    <w:p w14:paraId="5045C487">
      <w:r>
        <w:rPr>
          <w:rFonts w:ascii="微软雅黑" w:hAnsi="微软雅黑" w:eastAsia="微软雅黑"/>
          <w:b w:val="0"/>
          <w:color w:val="2E74B5"/>
          <w:sz w:val="21"/>
        </w:rPr>
        <w:t>小结:所谓'接入 Spring Security', 本质就是把上面这些手写的认证/鉴权逻辑, 平移进框架规定的扩展点里——行为不变, 但少维护一堆自研代码, 还白拿了框架的安全加固。下面 20 步就是这次平移的完整过程。</w:t>
      </w:r>
    </w:p>
    <w:p w14:paraId="1A558279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从零开始的步骤总览(按此顺序做)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2"/>
        <w:gridCol w:w="2477"/>
        <w:gridCol w:w="3937"/>
      </w:tblGrid>
      <w:tr w14:paraId="694CC0C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7B98E8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步骤</w:t>
            </w:r>
          </w:p>
        </w:tc>
        <w:tc>
          <w:tcPr>
            <w:tcW w:w="2880" w:type="dxa"/>
          </w:tcPr>
          <w:p w14:paraId="261B83D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w="2880" w:type="dxa"/>
          </w:tcPr>
          <w:p w14:paraId="2E436AB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做什么</w:t>
            </w:r>
          </w:p>
        </w:tc>
      </w:tr>
      <w:tr w14:paraId="702563F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2BC1E3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w="2880" w:type="dxa"/>
          </w:tcPr>
          <w:p w14:paraId="5944A6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一 auth</w:t>
            </w:r>
          </w:p>
        </w:tc>
        <w:tc>
          <w:tcPr>
            <w:tcW w:w="2880" w:type="dxa"/>
          </w:tcPr>
          <w:p w14:paraId="3FEF84B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改 pom: 加 starter-security + starter-oauth2-client</w:t>
            </w:r>
          </w:p>
        </w:tc>
      </w:tr>
      <w:tr w14:paraId="39BA119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5BC4AA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w="2880" w:type="dxa"/>
          </w:tcPr>
          <w:p w14:paraId="7A46466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一 auth</w:t>
            </w:r>
          </w:p>
        </w:tc>
        <w:tc>
          <w:tcPr>
            <w:tcW w:w="2880" w:type="dxa"/>
          </w:tcPr>
          <w:p w14:paraId="57B33B9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写 LoginUser(自定义 UserDetails)</w:t>
            </w:r>
          </w:p>
        </w:tc>
      </w:tr>
      <w:tr w14:paraId="31892C7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722FF6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w="2880" w:type="dxa"/>
          </w:tcPr>
          <w:p w14:paraId="4BE3E13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一 auth</w:t>
            </w:r>
          </w:p>
        </w:tc>
        <w:tc>
          <w:tcPr>
            <w:tcW w:w="2880" w:type="dxa"/>
          </w:tcPr>
          <w:p w14:paraId="0CDF597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写 FeignUserDetailsService(认证数据来源)</w:t>
            </w:r>
          </w:p>
        </w:tc>
      </w:tr>
      <w:tr w14:paraId="0FDF261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7C5B1D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w="2880" w:type="dxa"/>
          </w:tcPr>
          <w:p w14:paraId="456F320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一 auth</w:t>
            </w:r>
          </w:p>
        </w:tc>
        <w:tc>
          <w:tcPr>
            <w:tcW w:w="2880" w:type="dxa"/>
          </w:tcPr>
          <w:p w14:paraId="6BF85DB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写 SecurityConfig(放行规则/AuthenticationManager/oauth2Login)</w:t>
            </w:r>
          </w:p>
        </w:tc>
      </w:tr>
      <w:tr w14:paraId="37469C6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032E4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5</w:t>
            </w:r>
          </w:p>
        </w:tc>
        <w:tc>
          <w:tcPr>
            <w:tcW w:w="2880" w:type="dxa"/>
          </w:tcPr>
          <w:p w14:paraId="3E60FBA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一 auth</w:t>
            </w:r>
          </w:p>
        </w:tc>
        <w:tc>
          <w:tcPr>
            <w:tcW w:w="2880" w:type="dxa"/>
          </w:tcPr>
          <w:p w14:paraId="4676987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写 OAuth2LoginSuccessHandler(GitHub 登录收尾签 JWT)</w:t>
            </w:r>
          </w:p>
        </w:tc>
      </w:tr>
      <w:tr w14:paraId="3477CF1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9A1136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6</w:t>
            </w:r>
          </w:p>
        </w:tc>
        <w:tc>
          <w:tcPr>
            <w:tcW w:w="2880" w:type="dxa"/>
          </w:tcPr>
          <w:p w14:paraId="42F8B97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一 auth</w:t>
            </w:r>
          </w:p>
        </w:tc>
        <w:tc>
          <w:tcPr>
            <w:tcW w:w="2880" w:type="dxa"/>
          </w:tcPr>
          <w:p w14:paraId="2C8114D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改 application.yml(OAuth2 Client 配置)</w:t>
            </w:r>
          </w:p>
        </w:tc>
      </w:tr>
      <w:tr w14:paraId="3C637FB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C0EFA0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7</w:t>
            </w:r>
          </w:p>
        </w:tc>
        <w:tc>
          <w:tcPr>
            <w:tcW w:w="2880" w:type="dxa"/>
          </w:tcPr>
          <w:p w14:paraId="1FCF72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一 auth</w:t>
            </w:r>
          </w:p>
        </w:tc>
        <w:tc>
          <w:tcPr>
            <w:tcW w:w="2880" w:type="dxa"/>
          </w:tcPr>
          <w:p w14:paraId="45463CD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改 AuthController.login(改走 AuthenticationManager)</w:t>
            </w:r>
          </w:p>
        </w:tc>
      </w:tr>
      <w:tr w14:paraId="6AC693D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CF032B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8</w:t>
            </w:r>
          </w:p>
        </w:tc>
        <w:tc>
          <w:tcPr>
            <w:tcW w:w="2880" w:type="dxa"/>
          </w:tcPr>
          <w:p w14:paraId="351F89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一 auth</w:t>
            </w:r>
          </w:p>
        </w:tc>
        <w:tc>
          <w:tcPr>
            <w:tcW w:w="2880" w:type="dxa"/>
          </w:tcPr>
          <w:p w14:paraId="6F612CB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编译验证 mvn -pl mini-mall-auth -am compile</w:t>
            </w:r>
          </w:p>
        </w:tc>
      </w:tr>
      <w:tr w14:paraId="692B770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ECA018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9</w:t>
            </w:r>
          </w:p>
        </w:tc>
        <w:tc>
          <w:tcPr>
            <w:tcW w:w="2880" w:type="dxa"/>
          </w:tcPr>
          <w:p w14:paraId="3FB003C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二 网关</w:t>
            </w:r>
          </w:p>
        </w:tc>
        <w:tc>
          <w:tcPr>
            <w:tcW w:w="2880" w:type="dxa"/>
          </w:tcPr>
          <w:p w14:paraId="3C38F4D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改 pom: 加 starter-security</w:t>
            </w:r>
          </w:p>
        </w:tc>
      </w:tr>
      <w:tr w14:paraId="2B55A06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E9EAD6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10</w:t>
            </w:r>
          </w:p>
        </w:tc>
        <w:tc>
          <w:tcPr>
            <w:tcW w:w="2880" w:type="dxa"/>
          </w:tcPr>
          <w:p w14:paraId="432ADFC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二 网关</w:t>
            </w:r>
          </w:p>
        </w:tc>
        <w:tc>
          <w:tcPr>
            <w:tcW w:w="2880" w:type="dxa"/>
          </w:tcPr>
          <w:p w14:paraId="7507446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写 PathTrie(前缀树)</w:t>
            </w:r>
          </w:p>
        </w:tc>
      </w:tr>
      <w:tr w14:paraId="606F151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0D2B3B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11</w:t>
            </w:r>
          </w:p>
        </w:tc>
        <w:tc>
          <w:tcPr>
            <w:tcW w:w="2880" w:type="dxa"/>
          </w:tcPr>
          <w:p w14:paraId="1A438D7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二 网关</w:t>
            </w:r>
          </w:p>
        </w:tc>
        <w:tc>
          <w:tcPr>
            <w:tcW w:w="2880" w:type="dxa"/>
          </w:tcPr>
          <w:p w14:paraId="009C95F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写 WhitelistMatcher(前缀树接入授权 DSL)</w:t>
            </w:r>
          </w:p>
        </w:tc>
      </w:tr>
      <w:tr w14:paraId="7BE9668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1336C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12</w:t>
            </w:r>
          </w:p>
        </w:tc>
        <w:tc>
          <w:tcPr>
            <w:tcW w:w="2880" w:type="dxa"/>
          </w:tcPr>
          <w:p w14:paraId="058F33F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二 网关</w:t>
            </w:r>
          </w:p>
        </w:tc>
        <w:tc>
          <w:tcPr>
            <w:tcW w:w="2880" w:type="dxa"/>
          </w:tcPr>
          <w:p w14:paraId="1955245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写 JwtServerAuthenticationConverter(抽 token)</w:t>
            </w:r>
          </w:p>
        </w:tc>
      </w:tr>
      <w:tr w14:paraId="68EDE11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071D05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13</w:t>
            </w:r>
          </w:p>
        </w:tc>
        <w:tc>
          <w:tcPr>
            <w:tcW w:w="2880" w:type="dxa"/>
          </w:tcPr>
          <w:p w14:paraId="0EDDF5C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二 网关</w:t>
            </w:r>
          </w:p>
        </w:tc>
        <w:tc>
          <w:tcPr>
            <w:tcW w:w="2880" w:type="dxa"/>
          </w:tcPr>
          <w:p w14:paraId="0A5CCDE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写 JwtReactiveAuthenticationManager(验签+黑名单)</w:t>
            </w:r>
          </w:p>
        </w:tc>
      </w:tr>
      <w:tr w14:paraId="1B05216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36C5CD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14</w:t>
            </w:r>
          </w:p>
        </w:tc>
        <w:tc>
          <w:tcPr>
            <w:tcW w:w="2880" w:type="dxa"/>
          </w:tcPr>
          <w:p w14:paraId="31A2067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二 网关</w:t>
            </w:r>
          </w:p>
        </w:tc>
        <w:tc>
          <w:tcPr>
            <w:tcW w:w="2880" w:type="dxa"/>
          </w:tcPr>
          <w:p w14:paraId="5072386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写 RbacReactiveAuthorizationManager(授权判定)</w:t>
            </w:r>
          </w:p>
        </w:tc>
      </w:tr>
      <w:tr w14:paraId="5EF61F9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B76B4C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15</w:t>
            </w:r>
          </w:p>
        </w:tc>
        <w:tc>
          <w:tcPr>
            <w:tcW w:w="2880" w:type="dxa"/>
          </w:tcPr>
          <w:p w14:paraId="2BD4121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二 网关</w:t>
            </w:r>
          </w:p>
        </w:tc>
        <w:tc>
          <w:tcPr>
            <w:tcW w:w="2880" w:type="dxa"/>
          </w:tcPr>
          <w:p w14:paraId="683A0D4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写 HeaderInjectionWebFilter(身份透传)</w:t>
            </w:r>
          </w:p>
        </w:tc>
      </w:tr>
      <w:tr w14:paraId="5891FAB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74C4FB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16</w:t>
            </w:r>
          </w:p>
        </w:tc>
        <w:tc>
          <w:tcPr>
            <w:tcW w:w="2880" w:type="dxa"/>
          </w:tcPr>
          <w:p w14:paraId="59CE607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二 网关</w:t>
            </w:r>
          </w:p>
        </w:tc>
        <w:tc>
          <w:tcPr>
            <w:tcW w:w="2880" w:type="dxa"/>
          </w:tcPr>
          <w:p w14:paraId="57E9A06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写 SecurityConfig(响应式安全总配置)</w:t>
            </w:r>
          </w:p>
        </w:tc>
      </w:tr>
      <w:tr w14:paraId="3B542FA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011208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17</w:t>
            </w:r>
          </w:p>
        </w:tc>
        <w:tc>
          <w:tcPr>
            <w:tcW w:w="2880" w:type="dxa"/>
          </w:tcPr>
          <w:p w14:paraId="52EC8C0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二 网关</w:t>
            </w:r>
          </w:p>
        </w:tc>
        <w:tc>
          <w:tcPr>
            <w:tcW w:w="2880" w:type="dxa"/>
          </w:tcPr>
          <w:p w14:paraId="5568C5E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删除旧的 AuthGlobalFilter, 编译验证</w:t>
            </w:r>
          </w:p>
        </w:tc>
      </w:tr>
      <w:tr w14:paraId="4BC9351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175705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18</w:t>
            </w:r>
          </w:p>
        </w:tc>
        <w:tc>
          <w:tcPr>
            <w:tcW w:w="2880" w:type="dxa"/>
          </w:tcPr>
          <w:p w14:paraId="312E302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三 业务</w:t>
            </w:r>
          </w:p>
        </w:tc>
        <w:tc>
          <w:tcPr>
            <w:tcW w:w="2880" w:type="dxa"/>
          </w:tcPr>
          <w:p w14:paraId="5459885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改 common-security pom: 加 starter-security(传递给所有业务服务)</w:t>
            </w:r>
          </w:p>
        </w:tc>
      </w:tr>
      <w:tr w14:paraId="712DBAE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A8CB42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19</w:t>
            </w:r>
          </w:p>
        </w:tc>
        <w:tc>
          <w:tcPr>
            <w:tcW w:w="2880" w:type="dxa"/>
          </w:tcPr>
          <w:p w14:paraId="1D9FCB2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三 业务</w:t>
            </w:r>
          </w:p>
        </w:tc>
        <w:tc>
          <w:tcPr>
            <w:tcW w:w="2880" w:type="dxa"/>
          </w:tcPr>
          <w:p w14:paraId="3066E84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写 HeaderAuthenticationFilter(读头还原身份)</w:t>
            </w:r>
          </w:p>
        </w:tc>
      </w:tr>
      <w:tr w14:paraId="683BCA7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3F49EE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20</w:t>
            </w:r>
          </w:p>
        </w:tc>
        <w:tc>
          <w:tcPr>
            <w:tcW w:w="2880" w:type="dxa"/>
          </w:tcPr>
          <w:p w14:paraId="306EDEC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三 业务</w:t>
            </w:r>
          </w:p>
        </w:tc>
        <w:tc>
          <w:tcPr>
            <w:tcW w:w="2880" w:type="dxa"/>
          </w:tcPr>
          <w:p w14:paraId="22290C9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写 ServletSecurityConfig + 注册 imports, 编译验证</w:t>
            </w:r>
          </w:p>
        </w:tc>
      </w:tr>
    </w:tbl>
    <w:p w14:paraId="213A525E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阶段一 · auth 服务:Spring Security + OAuth2 + JWT 登录</w:t>
      </w:r>
    </w:p>
    <w:p w14:paraId="181B6222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步骤 1 · 改 pom.xml:加依赖</w:t>
      </w:r>
    </w:p>
    <w:p w14:paraId="1D1F40FA">
      <w:r>
        <w:rPr>
          <w:rFonts w:ascii="微软雅黑" w:hAnsi="微软雅黑" w:eastAsia="微软雅黑"/>
          <w:b w:val="0"/>
          <w:sz w:val="21"/>
        </w:rPr>
        <w:t>做什么: 删掉原来单独的 spring-security-crypto, 换成下面两个 starter。</w:t>
      </w:r>
    </w:p>
    <w:p w14:paraId="0B30B659">
      <w:r>
        <w:rPr>
          <w:rFonts w:ascii="微软雅黑" w:hAnsi="微软雅黑" w:eastAsia="微软雅黑"/>
          <w:b w:val="0"/>
          <w:sz w:val="21"/>
        </w:rPr>
        <w:t>为什么: starter-security 提供认证/授权框架本体(已含 BCrypt); starter-oauth2-client 用标准授权码流程做 GitHub 登录, 替代手写 RestTemplate。</w:t>
      </w:r>
    </w:p>
    <w:p w14:paraId="49C4D8AB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&lt;!-- Spring Security 本体(SecurityFilterChain / AuthenticationManager / UserDetailsService / @PreAuthorize) --&gt;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&lt;dependency&gt;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&lt;groupId&gt;org.springframework.boot&lt;/groupId&gt;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&lt;artifactId&gt;spring-boot-starter-security&lt;/artifactId&gt;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&lt;/dependency&gt;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&lt;!-- OAuth2 客户端: 标准授权码流程做第三方登录 --&gt;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&lt;dependency&gt;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&lt;groupId&gt;org.springframework.boot&lt;/groupId&gt;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&lt;artifactId&gt;spring-boot-starter-oauth2-client&lt;/artifactId&gt;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&lt;/dependency&gt;</w:t>
      </w:r>
    </w:p>
    <w:p w14:paraId="7850B338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步骤 2 · 写 LoginUser(自定义 UserDetails)</w:t>
      </w:r>
    </w:p>
    <w:p w14:paraId="254BB8E6">
      <w:r>
        <w:rPr>
          <w:rFonts w:ascii="微软雅黑" w:hAnsi="微软雅黑" w:eastAsia="微软雅黑"/>
          <w:b w:val="0"/>
          <w:sz w:val="21"/>
        </w:rPr>
        <w:t>做什么: 把业务 User 包成 Spring Security 的 UserDetails。</w:t>
      </w:r>
    </w:p>
    <w:p w14:paraId="38EA5726">
      <w:r>
        <w:rPr>
          <w:rFonts w:ascii="微软雅黑" w:hAnsi="微软雅黑" w:eastAsia="微软雅黑"/>
          <w:b w:val="0"/>
          <w:sz w:val="21"/>
        </w:rPr>
        <w:t>为什么: 自带的 User 只有 username/password/authorities, 拿不到签 JWT 需要的 id 和 role, 所以自己包一层带进来。</w:t>
      </w:r>
    </w:p>
    <w:p w14:paraId="71828E87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package com.minimall.auth.security;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com.minimall.auth.model.User;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org.springframework.security.core.GrantedAuthority;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org.springframework.security.core.authority.SimpleGrantedAuthority;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org.springframework.security.core.userdetails.UserDetails;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java.util.Collection;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java.util.List;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/**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自定义 UserDetails：把项目里的 {@link User} 包一层，交给 Spring Security 使用。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为什么要自定义，而不用 Spring 自带的 org.springframework.security.core.userdetails.User：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  自带那个只有 username / password / authorities 三样，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  拿不到我们签 JWT 需要的 userId 和 role。所以自己包一层，把 domain User 一起带进来。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谁会用到它：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  ① FeignUserDetailsService.loadUserByUsername() 查到用户后 new 一个返回；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  ② DaoAuthenticationProvider 用 getPassword() 拿密文去比对；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  ③ 认证成功后 AuthController 从 principal 强转成 LoginUser，取 getUser() 去签 JWT。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class LoginUser implements UserDetails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/** 底层真正的业务用户对象（含 id / role / status / 密文）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final User user;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LoginUser(User user)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this.user = user;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/** 认证成功后 Controller 用它拿 id/role 去签 JWT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User getUser()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user;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@Override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Collection&lt;? extends GrantedAuthority&gt; getAuthorities()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把 role（0 普通用户 / 1 管理员）翻译成 Spring Security 的权限字符串。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⚠️ 约定：@PreAuthorize("hasRole('ADMIN')") 实际匹配的是 "ROLE_ADMIN"，前缀 ROLE_ 不能省。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String roleName = (user.getRole() != null &amp;&amp; user.getRole() == 1) ? "ROLE_ADMIN" : "ROLE_USER";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List.of(new SimpleGrantedAuthority(roleName));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@Override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String getPassword()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BCrypt 密文，交给 DaoAuthenticationProvider 用 PasswordEncoder 比对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user.getPassword();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@Override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String getUsername()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user.getUsername();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── 下面 4 个是账号状态位，Spring Security 认证时会逐个检查 ──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@Override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boolean isAccountNonExpired()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true;   // 我们没有"账号过期"概念，恒为 true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@Override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boolean isAccountNonLocked()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true;   // 没有"锁定"概念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@Override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boolean isCredentialsNonExpired()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true;   // 没有"密码过期"概念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@Override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boolean isEnabled()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status==0 表示被管理员禁用。返回 false 时，DaoAuthenticationProvider 会抛 DisabledException，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我们在 AuthController 里捕获它并返回 403 —— 保留了原来"禁用账号拦截"的行为。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user.getStatus() == null || user.getStatus() != 0;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56DD1605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步骤 3 · 写 FeignUserDetailsService(认证数据来源)</w:t>
      </w:r>
    </w:p>
    <w:p w14:paraId="0D6111E7">
      <w:r>
        <w:rPr>
          <w:rFonts w:ascii="微软雅黑" w:hAnsi="微软雅黑" w:eastAsia="微软雅黑"/>
          <w:b w:val="0"/>
          <w:sz w:val="21"/>
        </w:rPr>
        <w:t>做什么: 实现 UserDetailsService, 让框架知道'按用户名怎么查用户'。</w:t>
      </w:r>
    </w:p>
    <w:p w14:paraId="4C178BD6">
      <w:r>
        <w:rPr>
          <w:rFonts w:ascii="微软雅黑" w:hAnsi="微软雅黑" w:eastAsia="微软雅黑"/>
          <w:b w:val="0"/>
          <w:sz w:val="21"/>
        </w:rPr>
        <w:t>为什么: 它是 DaoAuthenticationProvider 的查用户扩展点; auth 不直连 DB, 走 Feign 调 user 服务。</w:t>
      </w:r>
    </w:p>
    <w:p w14:paraId="6A01E4A6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package com.minimall.auth.security;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com.minimall.auth.client.UserFeignClient;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com.minimall.auth.model.User;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com.minimall.common.core.domain.Result;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org.springframework.security.core.userdetails.UserDetails;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org.springframework.security.core.userdetails.UserDetailsService;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org.springframework.security.core.userdetails.UsernameNotFoundException;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org.springframework.stereotype.Service;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/**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Spring Security 认证的"数据来源"。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认证流程里的分工：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  AuthenticationManager → DaoAuthenticationProvider → 【本类】按用户名把用户查出来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                                                   → 再用 PasswordEncoder 比对密码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我们的用户数据在 user 服务（auth 不直连 DB），所以这里走 Feign 查。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相当于把原来 PasswordLoginStrategy 里"Feign 查用户"那一步，交给框架的标准扩展点来做。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@Service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class FeignUserDetailsService implements UserDetailsService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final UserFeignClient userFeignClient;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FeignUserDetailsService(UserFeignClient userFeignClient)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this.userFeignClient = userFeignClient;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@Override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UserDetails loadUserByUsername(String username) throws UsernameNotFoundException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Feign 调 user 服务 internal 接口，按用户名查（返回带 BCrypt 密文的 User）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Result&lt;User&gt; resp = userFeignClient.getByUsername(username);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(resp.getCode() != 200)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// user 服务挂了（fallback 返 503）→ 抛认证异常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throw new UsernameNotFoundException("用户服务暂不可用");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User user = resp.getData();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(user == null)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// 查不到用户。DaoAuthenticationProvider 默认 hideUserNotFoundExceptions=true，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// 会把这个异常悄悄转成 BadCredentialsException，跟"密码错"统一，天然防用户名枚举。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throw new UsernameNotFoundException("用户名或密码错误");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包成 UserDetails 交回框架；密码比对、禁用检查都由框架接着做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new LoginUser(user);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242D38EC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步骤 4 · 写 SecurityConfig(总配置)</w:t>
      </w:r>
    </w:p>
    <w:p w14:paraId="3A68391B">
      <w:r>
        <w:rPr>
          <w:rFonts w:ascii="微软雅黑" w:hAnsi="微软雅黑" w:eastAsia="微软雅黑"/>
          <w:b w:val="0"/>
          <w:sz w:val="21"/>
        </w:rPr>
        <w:t>做什么: 定义放行规则、AuthenticationManager、PasswordEncoder、oauth2Login。</w:t>
      </w:r>
    </w:p>
    <w:p w14:paraId="4A2441E3">
      <w:r>
        <w:rPr>
          <w:rFonts w:ascii="微软雅黑" w:hAnsi="微软雅黑" w:eastAsia="微软雅黑"/>
          <w:b w:val="0"/>
          <w:sz w:val="21"/>
        </w:rPr>
        <w:t>为什么: 引 starter 后默认所有接口都要认证, 不写这个配置 /auth/login 会被自带 Basic 拦成 401; 同时把 OAuth2 端点挪到 /auth 前缀, 让网关现有路由和白名单直接生效。</w:t>
      </w:r>
    </w:p>
    <w:p w14:paraId="47E320E0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package com.minimall.auth.config;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com.minimall.auth.security.OAuth2LoginSuccessHandler;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org.springframework.context.annotation.Bean;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org.springframework.context.annotation.Configuration;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org.springframework.security.authentication.AuthenticationManager;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org.springframework.security.config.annotation.authentication.configuration.AuthenticationConfiguration;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org.springframework.security.config.annotation.method.configuration.EnableMethodSecurity;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org.springframework.security.config.annotation.web.builders.HttpSecurity;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org.springframework.security.config.annotation.web.configuration.EnableWebSecurity;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org.springframework.security.crypto.bcrypt.BCryptPasswordEncoder;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org.springframework.security.crypto.password.PasswordEncoder;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org.springframework.security.web.SecurityFilterChain;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/**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Spring Security 总配置（auth 服务）。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引入 spring-boot-starter-security 后，Spring Security 会【默认给所有接口加上认证】，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不写这个配置的话，/auth/login 都会被自带的 HTTP Basic 拦住返 401。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所以这个类是必需的：由它来定义"哪些放行、会话怎么管、OAuth2 怎么登、密码怎么加密"。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三个注解：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  @Configuration        —— 这是一个配置类，里面的 @Bean 会进容器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  @EnableWebSecurity    —— 启用 Web 安全（引 starter 后默认就开，显式写更清楚）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  @EnableMethodSecurity —— 启用方法级授权，之后就能在方法上写 @PreAuthorize("hasRole('ADMIN')")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@Configuration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@EnableWebSecurity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@EnableMethodSecurity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class SecurityConfig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final OAuth2LoginSuccessHandler oAuth2LoginSuccessHandler;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SecurityConfig(OAuth2LoginSuccessHandler oAuth2LoginSuccessHandler)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this.oAuth2LoginSuccessHandler = oAuth2LoginSuccessHandler;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/**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 密码加密器。注册成 Bean 后：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   ① DaoAuthenticationProvider 自动用它比对登录密码；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   ② 注册 / 找回密码时也用它加密。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@Bean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PasswordEncoder passwordEncoder()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new BCryptPasswordEncoder();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/**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 把 AuthenticationManager 暴露成 Bean，让 AuthController.login 能注入它来触发认证。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 容器里已经有 UserDetailsService(FeignUserDetailsService) + PasswordEncoder，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 Spring Boot 会据此自动装配一个 DaoAuthenticationProvider，这个 Manager 背后用的就是它。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@Bean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AuthenticationManager authenticationManager(AuthenticationConfiguration config) throws Exception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config.getAuthenticationManager();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/**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 安全过滤器链：一条链定义"请求进来怎么处理"。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@Bean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SecurityFilterChain filterChain(HttpSecurity http) throws Exception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http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// 关 CSRF：前后端分离 + JWT，不依赖 Cookie-Session，CSRF 防护不适用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.csrf(csrf -&gt; csrf.disable())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// 授权规则：本服务的登录/注册/找回/OAuth/文档端点全部放行（真正的入口鉴权在网关做），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//           其余请求要求已认证。因为 auth 服务对外只暴露这些端点，等于全放行也安全。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.authorizeHttpRequests(auth -&gt; auth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.requestMatchers(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"/auth/**",                        // 本地登录/注册/登出/找回/邮件验证码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"/auth/oauth2/authorization/**",   // 下面把 OAuth2 发起端点挪到 /auth 前缀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"/auth/login/oauth2/code/**",      // GitHub 回调端点（也在 /auth 前缀下）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"/doc.html", "/webjars/**", "/v3/api-docs/**"   // 接口文档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).permitAll()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.anyRequest().authenticated()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// ⭐ OAuth2 登录：授权码流程全交给框架。我们只做两件事：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//    ① 把默认端点挪到 /auth 前缀下 —— 这样网关现有的 /auth 路由和白名单直接生效，不用改网关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//       · 发起地址：/auth/oauth2/authorization/github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//       · 回调地址：/auth/login/oauth2/code/github（要跟 GitHub App 里填的 callback 一致）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//    ② 指定成功后的处理器：签 JWT + 跳前端（见 OAuth2LoginSuccessHandler）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.oauth2Login(oauth -&gt; oauth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.authorizationEndpoint(a -&gt; a.baseUri("/auth/oauth2/authorization"))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.redirectionEndpoint(r -&gt; r.baseUri("/auth/login/oauth2/code/*"))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.successHandler(oAuth2LoginSuccessHandler)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注意：这里【没有】设 SessionCreationPolicy.STATELESS。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因为 OAuth2 授权码流程需要在"跳去 GitHub"和"GitHub 回调"之间，用 Session 临时存一下 state 参数（防 CSRF）。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我们的接口鉴权靠 JWT，不依赖 Session，这个 Session 只在 OAuth 跳转那一小段用一下，无副作用。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http.build();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33A539F3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步骤 5 · 写 OAuth2LoginSuccessHandler(GitHub 登录收尾)</w:t>
      </w:r>
    </w:p>
    <w:p w14:paraId="6918808B">
      <w:r>
        <w:rPr>
          <w:rFonts w:ascii="微软雅黑" w:hAnsi="微软雅黑" w:eastAsia="微软雅黑"/>
          <w:b w:val="0"/>
          <w:sz w:val="21"/>
        </w:rPr>
        <w:t>做什么: OAuth2 认证成功后, 查/建本地用户 → 签自家 JWT → 302 跳回前端。</w:t>
      </w:r>
    </w:p>
    <w:p w14:paraId="79C37867">
      <w:r>
        <w:rPr>
          <w:rFonts w:ascii="微软雅黑" w:hAnsi="微软雅黑" w:eastAsia="微软雅黑"/>
          <w:b w:val="0"/>
          <w:sz w:val="21"/>
        </w:rPr>
        <w:t>为什么: 授权码流程(跳GitHub/换token/拉用户信息)全由框架完成, 我们只写业务收尾这一小段。</w:t>
      </w:r>
    </w:p>
    <w:p w14:paraId="4DFBC60B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package com.minimall.auth.security;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com.fasterxml.jackson.databind.ObjectMapper;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com.minimall.auth.client.UserFeignClient;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com.minimall.auth.model.User;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com.minimall.common.core.domain.Result;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com.minimall.common.security.util.JwtUtil;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jakarta.servlet.http.HttpServletRequest;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jakarta.servlet.http.HttpServletResponse;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org.springframework.beans.factory.annotation.Value;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org.springframework.security.core.Authentication;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org.springframework.security.oauth2.core.user.OAuth2User;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org.springframework.security.web.authentication.AuthenticationSuccessHandler;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org.springframework.stereotype.Component;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java.io.IOException;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java.nio.charset.StandardCharsets;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java.time.LocalDateTime;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java.util.Base64;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/**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OAuth2 登录成功后的收尾处理器。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⭐ 关键：授权码流程（跳 GitHub → 用户点授权 → 回调换 access_token → 拉 GitHub 用户信息）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   这一整套【全部由 spring-boot-starter-oauth2-client 自动完成】，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   不再需要原来 OAuthController 里手写 RestTemplate 拼 URL / 换 token / 调用户接口那几十行。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走到本方法时，authentication.getPrincipal() 已经是一个装好 GitHub 用户属性的 OAuth2User。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我们只需做"业务收尾"：拿 GitHub 身份 → 查/建本地用户 → 签自家 JWT → 带 token 跳回前端。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@Component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class OAuth2LoginSuccessHandler implements AuthenticationSuccessHandler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final UserFeignClient userFeignClient;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final JwtUtil jwtUtil;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final ObjectMapper objectMapper;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/** 前端 OAuth 回跳页；生产可用 Nacos / 环境变量覆盖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@Value("${oauth.frontend-callback-url:http://localhost:5174/oauth/github/callback}")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String frontendCallbackUrl;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OAuth2LoginSuccessHandler(UserFeignClient userFeignClient,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     JwtUtil jwtUtil,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     ObjectMapper objectMapper)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this.userFeignClient = userFeignClient;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this.jwtUtil = jwtUtil;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this.objectMapper = objectMapper;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@Override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void onAuthenticationSuccess(HttpServletRequest request,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        HttpServletResponse response,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        Authentication authentication) throws IOException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① 框架已把 GitHub 用户信息拉回来，principal 就是它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OAuth2User oauthUser = (OAuth2User) authentication.getPrincipal();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② 取 GitHub 返回的字段（跟原来手写拿到的字段一模一样）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String githubId = String.valueOf(oauthUser.&lt;Object&gt;getAttribute("id"));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String login = oauthUser.getAttribute("login");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String email = oauthUser.getAttribute("email");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String avatar = oauthUser.getAttribute("avatar_url");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③ 按 (provider, oauthId) 查本地是否已绑定该 GitHub 账号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Result&lt;User&gt; findResp = userFeignClient.getByOauth("github", githubId);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User user = (findResp != null &amp;&amp; findResp.getCode() == 200) ? findResp.getData() : null;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④ 第一次用 GitHub 登录 → 自动建号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(user == null)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User newUser = new User();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newUser.setOauthProvider("github");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newUser.setOauthId(githubId);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newUser.setUsername("gh_" + login);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newUser.setNickname(login);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newUser.setEmail(email);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newUser.setAvatar(avatar);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newUser.setRole((byte) 0);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newUser.setStatus((byte) 1);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newUser.setCreateTime(LocalDateTime.now());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newUser.setUpdateTime(LocalDateTime.now());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Result&lt;User&gt; createResp = userFeignClient.createUser(newUser);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user = createResp.getData();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⑤ 签自家 JWT（跟本地登录同一套 token，前端不用区分登录来源）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String token = jwtUtil.generateToken(user.getId(), user.getUsername(), user.getRole());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user.setPassword(null);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⑥ 把 user 序列化成 Base64，跟 token 一起塞进跳转地址的 # 片段，302 跳回前端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String userJson = objectMapper.writeValueAsString(user);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String userPayload = Base64.getUrlEncoder().withoutPadding()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.encodeToString(userJson.getBytes(StandardCharsets.UTF_8));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String target = frontendCallbackUrl + "#token=" + token + "&amp;user=" + userPayload;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response.sendRedirect(target);   // 前端从 # 里取 token 写入登录态，OAuth 登录完成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145A2F5B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步骤 6 · 改 application.yml(OAuth2 Client 配置,已脱敏)</w:t>
      </w:r>
    </w:p>
    <w:p w14:paraId="63AF7E05">
      <w:r>
        <w:rPr>
          <w:rFonts w:ascii="微软雅黑" w:hAnsi="微软雅黑" w:eastAsia="微软雅黑"/>
          <w:b w:val="0"/>
          <w:sz w:val="21"/>
        </w:rPr>
        <w:t>做什么: 在 spring: 下新增 security.oauth2.client。</w:t>
      </w:r>
    </w:p>
    <w:p w14:paraId="121E5606">
      <w:r>
        <w:rPr>
          <w:rFonts w:ascii="微软雅黑" w:hAnsi="微软雅黑" w:eastAsia="微软雅黑"/>
          <w:b w:val="0"/>
          <w:sz w:val="21"/>
        </w:rPr>
        <w:t>为什么: 框架靠这段自动装配 GitHub 的 ClientRegistration; client-id/secret 用 ${} 复用已有值不重复写。</w:t>
      </w:r>
    </w:p>
    <w:p w14:paraId="52F709B6">
      <w:r>
        <w:rPr>
          <w:rFonts w:ascii="微软雅黑" w:hAnsi="微软雅黑" w:eastAsia="微软雅黑"/>
          <w:b w:val="0"/>
          <w:color w:val="C00000"/>
          <w:sz w:val="21"/>
        </w:rPr>
        <w:t>⚠️ 真实密钥仅存于 gitignore 的 application.yml, 此处只展示占位结构。</w:t>
      </w:r>
    </w:p>
    <w:p w14:paraId="1D5888BD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spring: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security: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oauth2: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client: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registration: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github: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client-id: ${oauth.github.client-id}          # 复用占位, 不写真实值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client-secret: ${oauth.github.client-secret}  # 复用占位, 不写真实值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scope: read:user,user:email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authorization-grant-type: authorization_code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# 必须与 GitHub OAuth App 里填的 callback URL 完全一致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redirect-uri: http://localhost:9080/auth/login/oauth2/code/github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provider:</w:t>
      </w:r>
      <w:bookmarkStart w:id="0" w:name="_GoBack"/>
      <w:bookmarkEnd w:id="0"/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github: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authorization-uri: https://github.com/login/oauth/authorize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token-uri: https://github.com/login/oauth/access_token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user-info-uri: https://api.github.com/user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user-name-attribute: id   # 用 GitHub 的 id 作为 OAuth2User 主键属性</w:t>
      </w:r>
    </w:p>
    <w:p w14:paraId="653B5BCE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步骤 7 · 改 AuthController.login(改走 AuthenticationManager)</w:t>
      </w:r>
    </w:p>
    <w:p w14:paraId="45BE8640">
      <w:r>
        <w:rPr>
          <w:rFonts w:ascii="微软雅黑" w:hAnsi="微软雅黑" w:eastAsia="微软雅黑"/>
          <w:b w:val="0"/>
          <w:sz w:val="21"/>
        </w:rPr>
        <w:t>做什么: 删除策略模式登录, 改成调用 authenticationManager.authenticate()。以下是变更部分(其余方法未动)。</w:t>
      </w:r>
    </w:p>
    <w:p w14:paraId="68115FE3">
      <w:pPr>
        <w:shd w:val="clear" w:color="auto" w:fill="F4F4F4"/>
        <w:spacing w:before="120" w:after="120"/>
        <w:rPr>
          <w:rFonts w:ascii="Consolas" w:hAnsi="Consolas" w:eastAsia="宋体"/>
          <w:b w:val="0"/>
          <w:sz w:val="18"/>
        </w:rPr>
      </w:pPr>
      <w:r>
        <w:rPr>
          <w:rFonts w:ascii="Consolas" w:hAnsi="Consolas" w:eastAsia="宋体"/>
          <w:b w:val="0"/>
          <w:sz w:val="18"/>
        </w:rPr>
        <w:t>// —— ① 新增 import ——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com.minimall.auth.security.LoginUser;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org.springframework.security.authentication.AuthenticationManager;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org.springframework.security.authentication.DisabledException;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org.springframework.security.authentication.UsernamePasswordAuthenticationToken;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org.springframework.security.core.Authentication;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org.springframework.security.core.AuthenticationException;</w:t>
      </w:r>
      <w:r>
        <w:rPr>
          <w:rFonts w:ascii="Consolas" w:hAnsi="Consolas" w:eastAsia="宋体"/>
          <w:b w:val="0"/>
          <w:sz w:val="18"/>
        </w:rPr>
        <w:br w:type="textWrapping"/>
      </w:r>
    </w:p>
    <w:p w14:paraId="4246E252">
      <w:pPr>
        <w:shd w:val="clear" w:color="auto" w:fill="F4F4F4"/>
        <w:spacing w:before="120" w:after="120"/>
        <w:rPr>
          <w:rFonts w:ascii="Consolas" w:hAnsi="Consolas" w:eastAsia="宋体"/>
          <w:b w:val="0"/>
          <w:sz w:val="18"/>
        </w:rPr>
      </w:pPr>
    </w:p>
    <w:p w14:paraId="6FA2BAFA">
      <w:pPr>
        <w:shd w:val="clear" w:color="auto" w:fill="F4F4F4"/>
        <w:spacing w:before="120" w:after="120"/>
        <w:rPr>
          <w:rFonts w:ascii="Consolas" w:hAnsi="Consolas" w:eastAsia="宋体"/>
          <w:b w:val="0"/>
          <w:sz w:val="18"/>
        </w:rPr>
      </w:pPr>
    </w:p>
    <w:p w14:paraId="2912A175">
      <w:pPr>
        <w:keepNext w:val="0"/>
        <w:keepLines w:val="0"/>
        <w:widowControl/>
        <w:suppressLineNumbers w:val="0"/>
        <w:shd w:val="clear" w:fill="221A0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D3AF86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3AF86"/>
          <w:kern w:val="0"/>
          <w:sz w:val="21"/>
          <w:szCs w:val="21"/>
          <w:shd w:val="clear" w:fill="221A0F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F06431"/>
          <w:kern w:val="0"/>
          <w:sz w:val="21"/>
          <w:szCs w:val="21"/>
          <w:shd w:val="clear" w:fill="221A0F"/>
          <w:lang w:val="en-US" w:eastAsia="zh-CN" w:bidi="ar"/>
        </w:rPr>
        <w:t>PostMapping</w:t>
      </w:r>
      <w:r>
        <w:rPr>
          <w:rFonts w:hint="default" w:ascii="Consolas" w:hAnsi="Consolas" w:eastAsia="Consolas" w:cs="Consolas"/>
          <w:b w:val="0"/>
          <w:bCs w:val="0"/>
          <w:color w:val="D3AF86"/>
          <w:kern w:val="0"/>
          <w:sz w:val="21"/>
          <w:szCs w:val="21"/>
          <w:shd w:val="clear" w:fill="221A0F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889B4A"/>
          <w:kern w:val="0"/>
          <w:sz w:val="21"/>
          <w:szCs w:val="21"/>
          <w:shd w:val="clear" w:fill="221A0F"/>
          <w:lang w:val="en-US" w:eastAsia="zh-CN" w:bidi="ar"/>
        </w:rPr>
        <w:t>/login</w:t>
      </w:r>
      <w:r>
        <w:rPr>
          <w:rFonts w:hint="default" w:ascii="Consolas" w:hAnsi="Consolas" w:eastAsia="Consolas" w:cs="Consolas"/>
          <w:b w:val="0"/>
          <w:bCs w:val="0"/>
          <w:color w:val="D3AF86"/>
          <w:kern w:val="0"/>
          <w:sz w:val="21"/>
          <w:szCs w:val="21"/>
          <w:shd w:val="clear" w:fill="221A0F"/>
          <w:lang w:val="en-US" w:eastAsia="zh-CN" w:bidi="ar"/>
        </w:rPr>
        <w:t>")</w:t>
      </w:r>
    </w:p>
    <w:p w14:paraId="2B370A1D">
      <w:pPr>
        <w:keepNext w:val="0"/>
        <w:keepLines w:val="0"/>
        <w:widowControl/>
        <w:suppressLineNumbers w:val="0"/>
        <w:shd w:val="clear" w:fill="221A0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3AF86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3AF86"/>
          <w:kern w:val="0"/>
          <w:sz w:val="21"/>
          <w:szCs w:val="21"/>
          <w:shd w:val="clear" w:fill="221A0F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F06431"/>
          <w:kern w:val="0"/>
          <w:sz w:val="21"/>
          <w:szCs w:val="21"/>
          <w:shd w:val="clear" w:fill="221A0F"/>
          <w:lang w:val="en-US" w:eastAsia="zh-CN" w:bidi="ar"/>
        </w:rPr>
        <w:t>SentinelResource</w:t>
      </w:r>
      <w:r>
        <w:rPr>
          <w:rFonts w:hint="default" w:ascii="Consolas" w:hAnsi="Consolas" w:eastAsia="Consolas" w:cs="Consolas"/>
          <w:b w:val="0"/>
          <w:bCs w:val="0"/>
          <w:color w:val="D3AF86"/>
          <w:kern w:val="0"/>
          <w:sz w:val="21"/>
          <w:szCs w:val="21"/>
          <w:shd w:val="clear" w:fill="221A0F"/>
          <w:lang w:val="en-US" w:eastAsia="zh-CN" w:bidi="ar"/>
        </w:rPr>
        <w:t>(</w:t>
      </w:r>
    </w:p>
    <w:p w14:paraId="47781091">
      <w:pPr>
        <w:keepNext w:val="0"/>
        <w:keepLines w:val="0"/>
        <w:widowControl/>
        <w:suppressLineNumbers w:val="0"/>
        <w:shd w:val="clear" w:fill="221A0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3AF86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3AF86"/>
          <w:kern w:val="0"/>
          <w:sz w:val="21"/>
          <w:szCs w:val="21"/>
          <w:shd w:val="clear" w:fill="221A0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79A32"/>
          <w:kern w:val="0"/>
          <w:sz w:val="21"/>
          <w:szCs w:val="21"/>
          <w:shd w:val="clear" w:fill="221A0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3AF86"/>
          <w:kern w:val="0"/>
          <w:sz w:val="21"/>
          <w:szCs w:val="21"/>
          <w:shd w:val="clear" w:fill="221A0F"/>
          <w:lang w:val="en-US" w:eastAsia="zh-CN" w:bidi="ar"/>
        </w:rPr>
        <w:t xml:space="preserve"> = "</w:t>
      </w:r>
      <w:r>
        <w:rPr>
          <w:rFonts w:hint="default" w:ascii="Consolas" w:hAnsi="Consolas" w:eastAsia="Consolas" w:cs="Consolas"/>
          <w:b w:val="0"/>
          <w:bCs w:val="0"/>
          <w:color w:val="889B4A"/>
          <w:kern w:val="0"/>
          <w:sz w:val="21"/>
          <w:szCs w:val="21"/>
          <w:shd w:val="clear" w:fill="221A0F"/>
          <w:lang w:val="en-US" w:eastAsia="zh-CN" w:bidi="ar"/>
        </w:rPr>
        <w:t>authLoginResource</w:t>
      </w:r>
      <w:r>
        <w:rPr>
          <w:rFonts w:hint="default" w:ascii="Consolas" w:hAnsi="Consolas" w:eastAsia="Consolas" w:cs="Consolas"/>
          <w:b w:val="0"/>
          <w:bCs w:val="0"/>
          <w:color w:val="D3AF86"/>
          <w:kern w:val="0"/>
          <w:sz w:val="21"/>
          <w:szCs w:val="21"/>
          <w:shd w:val="clear" w:fill="221A0F"/>
          <w:lang w:val="en-US" w:eastAsia="zh-CN" w:bidi="ar"/>
        </w:rPr>
        <w:t>",</w:t>
      </w:r>
    </w:p>
    <w:p w14:paraId="234186A9">
      <w:pPr>
        <w:keepNext w:val="0"/>
        <w:keepLines w:val="0"/>
        <w:widowControl/>
        <w:suppressLineNumbers w:val="0"/>
        <w:shd w:val="clear" w:fill="221A0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3AF86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3AF86"/>
          <w:kern w:val="0"/>
          <w:sz w:val="21"/>
          <w:szCs w:val="21"/>
          <w:shd w:val="clear" w:fill="221A0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79A32"/>
          <w:kern w:val="0"/>
          <w:sz w:val="21"/>
          <w:szCs w:val="21"/>
          <w:shd w:val="clear" w:fill="221A0F"/>
          <w:lang w:val="en-US" w:eastAsia="zh-CN" w:bidi="ar"/>
        </w:rPr>
        <w:t>blockHandler</w:t>
      </w:r>
      <w:r>
        <w:rPr>
          <w:rFonts w:hint="default" w:ascii="Consolas" w:hAnsi="Consolas" w:eastAsia="Consolas" w:cs="Consolas"/>
          <w:b w:val="0"/>
          <w:bCs w:val="0"/>
          <w:color w:val="D3AF86"/>
          <w:kern w:val="0"/>
          <w:sz w:val="21"/>
          <w:szCs w:val="21"/>
          <w:shd w:val="clear" w:fill="221A0F"/>
          <w:lang w:val="en-US" w:eastAsia="zh-CN" w:bidi="ar"/>
        </w:rPr>
        <w:t xml:space="preserve"> = "</w:t>
      </w:r>
      <w:r>
        <w:rPr>
          <w:rFonts w:hint="default" w:ascii="Consolas" w:hAnsi="Consolas" w:eastAsia="Consolas" w:cs="Consolas"/>
          <w:b w:val="0"/>
          <w:bCs w:val="0"/>
          <w:color w:val="889B4A"/>
          <w:kern w:val="0"/>
          <w:sz w:val="21"/>
          <w:szCs w:val="21"/>
          <w:shd w:val="clear" w:fill="221A0F"/>
          <w:lang w:val="en-US" w:eastAsia="zh-CN" w:bidi="ar"/>
        </w:rPr>
        <w:t>loginBlock</w:t>
      </w:r>
      <w:r>
        <w:rPr>
          <w:rFonts w:hint="default" w:ascii="Consolas" w:hAnsi="Consolas" w:eastAsia="Consolas" w:cs="Consolas"/>
          <w:b w:val="0"/>
          <w:bCs w:val="0"/>
          <w:color w:val="D3AF86"/>
          <w:kern w:val="0"/>
          <w:sz w:val="21"/>
          <w:szCs w:val="21"/>
          <w:shd w:val="clear" w:fill="221A0F"/>
          <w:lang w:val="en-US" w:eastAsia="zh-CN" w:bidi="ar"/>
        </w:rPr>
        <w:t>",</w:t>
      </w:r>
    </w:p>
    <w:p w14:paraId="05277CEF">
      <w:pPr>
        <w:keepNext w:val="0"/>
        <w:keepLines w:val="0"/>
        <w:widowControl/>
        <w:suppressLineNumbers w:val="0"/>
        <w:shd w:val="clear" w:fill="221A0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3AF86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3AF86"/>
          <w:kern w:val="0"/>
          <w:sz w:val="21"/>
          <w:szCs w:val="21"/>
          <w:shd w:val="clear" w:fill="221A0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79A32"/>
          <w:kern w:val="0"/>
          <w:sz w:val="21"/>
          <w:szCs w:val="21"/>
          <w:shd w:val="clear" w:fill="221A0F"/>
          <w:lang w:val="en-US" w:eastAsia="zh-CN" w:bidi="ar"/>
        </w:rPr>
        <w:t>fallback</w:t>
      </w:r>
      <w:r>
        <w:rPr>
          <w:rFonts w:hint="default" w:ascii="Consolas" w:hAnsi="Consolas" w:eastAsia="Consolas" w:cs="Consolas"/>
          <w:b w:val="0"/>
          <w:bCs w:val="0"/>
          <w:color w:val="D3AF86"/>
          <w:kern w:val="0"/>
          <w:sz w:val="21"/>
          <w:szCs w:val="21"/>
          <w:shd w:val="clear" w:fill="221A0F"/>
          <w:lang w:val="en-US" w:eastAsia="zh-CN" w:bidi="ar"/>
        </w:rPr>
        <w:t xml:space="preserve"> = "</w:t>
      </w:r>
      <w:r>
        <w:rPr>
          <w:rFonts w:hint="default" w:ascii="Consolas" w:hAnsi="Consolas" w:eastAsia="Consolas" w:cs="Consolas"/>
          <w:b w:val="0"/>
          <w:bCs w:val="0"/>
          <w:color w:val="889B4A"/>
          <w:kern w:val="0"/>
          <w:sz w:val="21"/>
          <w:szCs w:val="21"/>
          <w:shd w:val="clear" w:fill="221A0F"/>
          <w:lang w:val="en-US" w:eastAsia="zh-CN" w:bidi="ar"/>
        </w:rPr>
        <w:t>loginFallback</w:t>
      </w:r>
      <w:r>
        <w:rPr>
          <w:rFonts w:hint="default" w:ascii="Consolas" w:hAnsi="Consolas" w:eastAsia="Consolas" w:cs="Consolas"/>
          <w:b w:val="0"/>
          <w:bCs w:val="0"/>
          <w:color w:val="D3AF86"/>
          <w:kern w:val="0"/>
          <w:sz w:val="21"/>
          <w:szCs w:val="21"/>
          <w:shd w:val="clear" w:fill="221A0F"/>
          <w:lang w:val="en-US" w:eastAsia="zh-CN" w:bidi="ar"/>
        </w:rPr>
        <w:t>"</w:t>
      </w:r>
    </w:p>
    <w:p w14:paraId="2127C6A1">
      <w:pPr>
        <w:keepNext w:val="0"/>
        <w:keepLines w:val="0"/>
        <w:widowControl/>
        <w:suppressLineNumbers w:val="0"/>
        <w:shd w:val="clear" w:fill="221A0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3AF86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3AF86"/>
          <w:kern w:val="0"/>
          <w:sz w:val="21"/>
          <w:szCs w:val="21"/>
          <w:shd w:val="clear" w:fill="221A0F"/>
          <w:lang w:val="en-US" w:eastAsia="zh-CN" w:bidi="ar"/>
        </w:rPr>
        <w:t>    )</w:t>
      </w:r>
    </w:p>
    <w:p w14:paraId="7A209458">
      <w:pPr>
        <w:keepNext w:val="0"/>
        <w:keepLines w:val="0"/>
        <w:widowControl/>
        <w:suppressLineNumbers w:val="0"/>
        <w:shd w:val="clear" w:fill="221A0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3AF86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3AF86"/>
          <w:kern w:val="0"/>
          <w:sz w:val="21"/>
          <w:szCs w:val="21"/>
          <w:shd w:val="clear" w:fill="221A0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8676A"/>
          <w:kern w:val="0"/>
          <w:sz w:val="21"/>
          <w:szCs w:val="21"/>
          <w:shd w:val="clear" w:fill="221A0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3AF86"/>
          <w:kern w:val="0"/>
          <w:sz w:val="21"/>
          <w:szCs w:val="21"/>
          <w:shd w:val="clear" w:fill="221A0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06431"/>
          <w:kern w:val="0"/>
          <w:sz w:val="21"/>
          <w:szCs w:val="21"/>
          <w:shd w:val="clear" w:fill="221A0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D3AF86"/>
          <w:kern w:val="0"/>
          <w:sz w:val="21"/>
          <w:szCs w:val="21"/>
          <w:shd w:val="clear" w:fill="221A0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06431"/>
          <w:kern w:val="0"/>
          <w:sz w:val="21"/>
          <w:szCs w:val="21"/>
          <w:shd w:val="clear" w:fill="221A0F"/>
          <w:lang w:val="en-US" w:eastAsia="zh-CN" w:bidi="ar"/>
        </w:rPr>
        <w:t>AuthResponse</w:t>
      </w:r>
      <w:r>
        <w:rPr>
          <w:rFonts w:hint="default" w:ascii="Consolas" w:hAnsi="Consolas" w:eastAsia="Consolas" w:cs="Consolas"/>
          <w:b w:val="0"/>
          <w:bCs w:val="0"/>
          <w:color w:val="D3AF86"/>
          <w:kern w:val="0"/>
          <w:sz w:val="21"/>
          <w:szCs w:val="21"/>
          <w:shd w:val="clear" w:fill="221A0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8AB1B0"/>
          <w:kern w:val="0"/>
          <w:sz w:val="21"/>
          <w:szCs w:val="21"/>
          <w:shd w:val="clear" w:fill="221A0F"/>
          <w:lang w:val="en-US" w:eastAsia="zh-CN" w:bidi="ar"/>
        </w:rPr>
        <w:t>login</w:t>
      </w:r>
      <w:r>
        <w:rPr>
          <w:rFonts w:hint="default" w:ascii="Consolas" w:hAnsi="Consolas" w:eastAsia="Consolas" w:cs="Consolas"/>
          <w:b w:val="0"/>
          <w:bCs w:val="0"/>
          <w:color w:val="D3AF86"/>
          <w:kern w:val="0"/>
          <w:sz w:val="21"/>
          <w:szCs w:val="21"/>
          <w:shd w:val="clear" w:fill="221A0F"/>
          <w:lang w:val="en-US" w:eastAsia="zh-CN" w:bidi="ar"/>
        </w:rPr>
        <w:t>(@</w:t>
      </w:r>
      <w:r>
        <w:rPr>
          <w:rFonts w:hint="default" w:ascii="Consolas" w:hAnsi="Consolas" w:eastAsia="Consolas" w:cs="Consolas"/>
          <w:b w:val="0"/>
          <w:bCs w:val="0"/>
          <w:color w:val="F06431"/>
          <w:kern w:val="0"/>
          <w:sz w:val="21"/>
          <w:szCs w:val="21"/>
          <w:shd w:val="clear" w:fill="221A0F"/>
          <w:lang w:val="en-US" w:eastAsia="zh-CN" w:bidi="ar"/>
        </w:rPr>
        <w:t>Valid</w:t>
      </w:r>
      <w:r>
        <w:rPr>
          <w:rFonts w:hint="default" w:ascii="Consolas" w:hAnsi="Consolas" w:eastAsia="Consolas" w:cs="Consolas"/>
          <w:b w:val="0"/>
          <w:bCs w:val="0"/>
          <w:color w:val="D3AF86"/>
          <w:kern w:val="0"/>
          <w:sz w:val="21"/>
          <w:szCs w:val="21"/>
          <w:shd w:val="clear" w:fill="221A0F"/>
          <w:lang w:val="en-US" w:eastAsia="zh-CN" w:bidi="ar"/>
        </w:rPr>
        <w:t xml:space="preserve"> @</w:t>
      </w:r>
      <w:r>
        <w:rPr>
          <w:rFonts w:hint="default" w:ascii="Consolas" w:hAnsi="Consolas" w:eastAsia="Consolas" w:cs="Consolas"/>
          <w:b w:val="0"/>
          <w:bCs w:val="0"/>
          <w:color w:val="F06431"/>
          <w:kern w:val="0"/>
          <w:sz w:val="21"/>
          <w:szCs w:val="21"/>
          <w:shd w:val="clear" w:fill="221A0F"/>
          <w:lang w:val="en-US" w:eastAsia="zh-CN" w:bidi="ar"/>
        </w:rPr>
        <w:t>RequestBody</w:t>
      </w:r>
      <w:r>
        <w:rPr>
          <w:rFonts w:hint="default" w:ascii="Consolas" w:hAnsi="Consolas" w:eastAsia="Consolas" w:cs="Consolas"/>
          <w:b w:val="0"/>
          <w:bCs w:val="0"/>
          <w:color w:val="D3AF86"/>
          <w:kern w:val="0"/>
          <w:sz w:val="21"/>
          <w:szCs w:val="21"/>
          <w:shd w:val="clear" w:fill="221A0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06431"/>
          <w:kern w:val="0"/>
          <w:sz w:val="21"/>
          <w:szCs w:val="21"/>
          <w:shd w:val="clear" w:fill="221A0F"/>
          <w:lang w:val="en-US" w:eastAsia="zh-CN" w:bidi="ar"/>
        </w:rPr>
        <w:t>UserLoginDTO</w:t>
      </w:r>
      <w:r>
        <w:rPr>
          <w:rFonts w:hint="default" w:ascii="Consolas" w:hAnsi="Consolas" w:eastAsia="Consolas" w:cs="Consolas"/>
          <w:b w:val="0"/>
          <w:bCs w:val="0"/>
          <w:color w:val="D3AF86"/>
          <w:kern w:val="0"/>
          <w:sz w:val="21"/>
          <w:szCs w:val="21"/>
          <w:shd w:val="clear" w:fill="221A0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3958"/>
          <w:kern w:val="0"/>
          <w:sz w:val="21"/>
          <w:szCs w:val="21"/>
          <w:shd w:val="clear" w:fill="221A0F"/>
          <w:lang w:val="en-US" w:eastAsia="zh-CN" w:bidi="ar"/>
        </w:rPr>
        <w:t>dto</w:t>
      </w:r>
      <w:r>
        <w:rPr>
          <w:rFonts w:hint="default" w:ascii="Consolas" w:hAnsi="Consolas" w:eastAsia="Consolas" w:cs="Consolas"/>
          <w:b w:val="0"/>
          <w:bCs w:val="0"/>
          <w:color w:val="D3AF86"/>
          <w:kern w:val="0"/>
          <w:sz w:val="21"/>
          <w:szCs w:val="21"/>
          <w:shd w:val="clear" w:fill="221A0F"/>
          <w:lang w:val="en-US" w:eastAsia="zh-CN" w:bidi="ar"/>
        </w:rPr>
        <w:t>) {</w:t>
      </w:r>
    </w:p>
    <w:p w14:paraId="1E760358">
      <w:pPr>
        <w:keepNext w:val="0"/>
        <w:keepLines w:val="0"/>
        <w:widowControl/>
        <w:suppressLineNumbers w:val="0"/>
        <w:shd w:val="clear" w:fill="221A0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3AF86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3AF86"/>
          <w:kern w:val="0"/>
          <w:sz w:val="21"/>
          <w:szCs w:val="21"/>
          <w:shd w:val="clear" w:fill="221A0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7A4C"/>
          <w:kern w:val="0"/>
          <w:sz w:val="21"/>
          <w:szCs w:val="21"/>
          <w:shd w:val="clear" w:fill="221A0F"/>
          <w:lang w:val="en-US" w:eastAsia="zh-CN" w:bidi="ar"/>
        </w:rPr>
        <w:t>// ① 交给 Spring Security 认证。authenticate() 内部依次做：</w:t>
      </w:r>
    </w:p>
    <w:p w14:paraId="1195ED11">
      <w:pPr>
        <w:keepNext w:val="0"/>
        <w:keepLines w:val="0"/>
        <w:widowControl/>
        <w:suppressLineNumbers w:val="0"/>
        <w:shd w:val="clear" w:fill="221A0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3AF86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3AF86"/>
          <w:kern w:val="0"/>
          <w:sz w:val="21"/>
          <w:szCs w:val="21"/>
          <w:shd w:val="clear" w:fill="221A0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7A4C"/>
          <w:kern w:val="0"/>
          <w:sz w:val="21"/>
          <w:szCs w:val="21"/>
          <w:shd w:val="clear" w:fill="221A0F"/>
          <w:lang w:val="en-US" w:eastAsia="zh-CN" w:bidi="ar"/>
        </w:rPr>
        <w:t>//    FeignUserDetailsService 按用户名查用户 → PasswordEncoder(BCrypt) 比对密码 →</w:t>
      </w:r>
    </w:p>
    <w:p w14:paraId="31FE7156">
      <w:pPr>
        <w:keepNext w:val="0"/>
        <w:keepLines w:val="0"/>
        <w:widowControl/>
        <w:suppressLineNumbers w:val="0"/>
        <w:shd w:val="clear" w:fill="221A0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3AF86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3AF86"/>
          <w:kern w:val="0"/>
          <w:sz w:val="21"/>
          <w:szCs w:val="21"/>
          <w:shd w:val="clear" w:fill="221A0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7A4C"/>
          <w:kern w:val="0"/>
          <w:sz w:val="21"/>
          <w:szCs w:val="21"/>
          <w:shd w:val="clear" w:fill="221A0F"/>
          <w:lang w:val="en-US" w:eastAsia="zh-CN" w:bidi="ar"/>
        </w:rPr>
        <w:t>//    LoginUser.isEnabled() 检查是否被禁用。任一步失败都会抛异常。</w:t>
      </w:r>
    </w:p>
    <w:p w14:paraId="38484316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—— ② 字段: 由原 LoginService 换成 AuthenticationManager ——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/** Spring Security 认证入口。authenticate() 会自动走: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 FeignUserDetailsService 查用户 → PasswordEncoder 比对密码 → 禁用检查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@Autowired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private AuthenticationManager authenticationManager;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—— ③ login 方法核心 ——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① 交给 Spring Security 认证。authenticate() 内部依次做: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   FeignUserDetailsService 按用户名查用户 → PasswordEncoder(BCrypt) 比对密码 →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   LoginUser.isEnabled() 检查是否被禁用。任一步失败都会抛异常。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Authentication authentication;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try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authentication = authenticationManager.authenticate(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new UsernamePasswordAuthenticationToken(dto.getUsername(), dto.getPassword()));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 catch (DisabledException e)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status==0 被禁用: 保留原来的 403 语义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throw new BusinessException(403, "账号已被禁用, 请联系管理员");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 catch (AuthenticationException e)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用户不存在 / 密码错: 统一提示, 不区分, 防用户名枚举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throw new BusinessException("用户名或密码错误");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// ② 认证通过: principal 就是我们的 LoginUser, 取出业务 User 去签自家 JWT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LoginUser loginUser = (LoginUser) authentication.getPrincipal();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User user = loginUser.getUser();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String token = jwtUtil.generateToken(user.getId(), user.getUsername(), user.getRole());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user.setPassword(null);   // 兜底: 密文绝不出网关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return Result.success(new AuthResponse(token, user));</w:t>
      </w:r>
    </w:p>
    <w:p w14:paraId="303F273F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步骤 8 · 编译验证</w:t>
      </w:r>
    </w:p>
    <w:p w14:paraId="6CA15FE5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JAVA_HOME=D:/jdk-21.0.11 /c/apache-maven-3.8.6/bin/mvn -pl mini-mall-auth -am compile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# 期望: BUILD SUCCESS</w:t>
      </w:r>
    </w:p>
    <w:p w14:paraId="6F66257E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阶段二 · 网关:前缀树白名单 + 响应式 Spring Security</w:t>
      </w:r>
    </w:p>
    <w:p w14:paraId="3824A6C7">
      <w:r>
        <w:rPr>
          <w:rFonts w:ascii="微软雅黑" w:hAnsi="微软雅黑" w:eastAsia="微软雅黑"/>
          <w:b w:val="0"/>
          <w:sz w:val="21"/>
        </w:rPr>
        <w:t>总目标: 删除手写的 AuthGlobalFilter, 由响应式 Spring Security 接管认证与授权; 白名单从线性 startsWith 升级为前缀树(修掉 /authxxx 越界 bug)。</w:t>
      </w:r>
    </w:p>
    <w:p w14:paraId="78AA3210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步骤 9 · 改 pom.xml:加响应式安全 starter</w:t>
      </w:r>
    </w:p>
    <w:p w14:paraId="19776507">
      <w:r>
        <w:rPr>
          <w:rFonts w:ascii="微软雅黑" w:hAnsi="微软雅黑" w:eastAsia="微软雅黑"/>
          <w:b w:val="0"/>
          <w:sz w:val="21"/>
        </w:rPr>
        <w:t>为什么: gateway 是 WebFlux, 引这个 starter 后 Spring Boot 自动装配【响应式】安全(ServerHttpSecurity/SecurityWebFilterChain)。</w:t>
      </w:r>
    </w:p>
    <w:p w14:paraId="78C6A789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&lt;dependency&gt;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&lt;groupId&gt;org.springframework.boot&lt;/groupId&gt;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&lt;artifactId&gt;spring-boot-starter-security&lt;/artifactId&gt;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&lt;/dependency&gt;</w:t>
      </w:r>
    </w:p>
    <w:p w14:paraId="61E9056C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步骤 10 · 写 PathTrie(前缀树)</w:t>
      </w:r>
    </w:p>
    <w:p w14:paraId="480D92BA">
      <w:r>
        <w:rPr>
          <w:rFonts w:ascii="微软雅黑" w:hAnsi="微软雅黑" w:eastAsia="微软雅黑"/>
          <w:b w:val="0"/>
          <w:sz w:val="21"/>
        </w:rPr>
        <w:t>做什么: 一棵按路径段匹配的树。为什么: 替代 startsWith, 根除 /authxxx 越界 bug, 匹配 O(路径段数)。</w:t>
      </w:r>
    </w:p>
    <w:p w14:paraId="70B151D2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package com.minimall.gateway.security;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org.springframework.http.HttpMethod;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java.util.HashMap;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java.util.Map;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java.util.Set;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/**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前缀树(Trie) —— 用来做网关白名单的"按路径段前缀匹配"。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⭐ 为什么不用原来的 List + path.startsWith():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  原来 whitelist.stream().anyMatch(path -&gt; path.startsWith("/auth")) 有【越界匹配 bug】: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  "/authxxx"、"/auth-admin" 这种也会被 startsWith("/auth") 判成 true, 等于把不该放的路径也放行了。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  前缀树按【路径段(以 "/" 切分)】逐段走, "/auth" 只能匹配 "/auth" 和 "/auth/**",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  匹配不到 "/authxxx"(因为段名是 "authxxx" ≠ "auth"), 从根上消除了越界 bug。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匹配复杂度: O(路径段数), 与白名单条数无关; 白名单越多, 相比线性扫描优势越大。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class PathTrie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/**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 树节点。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   children  —— 子节点, key = 路径段名(如 "auth"、"product")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   terminal  —— 该节点是否是某条白名单规则的"终点"(即到这里就构成一条完整前缀)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   methods   —— 该前缀允许的 HTTP 方法集合; null 表示不限方法(任意方法都放行)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static class Node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Map&lt;String, Node&gt; children = new HashMap&lt;&gt;();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boolean terminal = false;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Set&lt;HttpMethod&gt; methods;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/** 树根(不代表任何段, 只是入口)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final Node root = new Node();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/**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 注册一条白名单前缀。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 @param prefix  形如 "/auth"、"/search/product"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 @param methods 允许的方法集合; 传 null = 不限方法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void insert(String prefix, Set&lt;HttpMethod&gt; methods)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Node cur = root;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把 "/search/product" 切成 ["search","product"], 过滤掉切分产生的空串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for (String seg : prefix.split("/"))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if (seg.isEmpty())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continue;   // 开头的 "/" 会切出一个空串, 跳过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// 没有这个子节点就新建一个, 有就复用 —— 逐段往下建树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cur = cur.children.computeIfAbsent(seg, k -&gt; new Node());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走到前缀最后一段, 打上"终点"标记, 并记住允许的方法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cur.terminal = true;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cur.methods = methods;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/**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 判断某个请求路径 + 方法是否命中白名单。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 算法(逐段下行, 一旦踩到某个"终点"节点就算前缀命中):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   for 每个路径段: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      ① 若当前节点已经是终点 → 说明有更短的前缀已经覆盖了本路径 → 命中(再校方法)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      ② 否则往下走一段; 走不动(没有对应子节点)→ 不命中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   段走完后, 若停在的节点是终点 → 精确命中(再校方法)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boolean matches(String path, HttpMethod method)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Node cur = root;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for (String seg : path.split("/"))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if (seg.isEmpty())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continue;   // 同样跳过开头 "/" 切出的空串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// ① 当前节点已是某前缀终点 → 前缀命中(如注册了 "/auth", 现在路径是 "/auth/login")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if (cur.terminal)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return methodAllowed(cur, method);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// ② 继续下行一段; 没有这个子段 → 白名单里没有能覆盖它的前缀 → 不命中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Node next = cur.children.get(seg);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if (next == null)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return false;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cur = next;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段全部走完, 恰好停在一个终点上 = 精确命中(如注册 "/auth", 路径就是 "/auth")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cur.terminal &amp;&amp; methodAllowed(cur, method);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/** 方法校验: 规则没限定方法(null)就任意放行, 否则要求方法在允许集合内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boolean methodAllowed(Node node, HttpMethod method)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node.methods == null || node.methods.contains(method);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0A05D496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步骤 11 · 写 WhitelistMatcher(前缀树接入授权 DSL)</w:t>
      </w:r>
    </w:p>
    <w:p w14:paraId="0EDFFD11">
      <w:r>
        <w:rPr>
          <w:rFonts w:ascii="微软雅黑" w:hAnsi="微软雅黑" w:eastAsia="微软雅黑"/>
          <w:b w:val="0"/>
          <w:sz w:val="21"/>
        </w:rPr>
        <w:t>做什么: 实现 ServerWebExchangeMatcher, 构造时把白名单前缀灌进 PathTrie。为什么: authorizeExchange().matchers(它).permitAll() 需要一个 Matcher。</w:t>
      </w:r>
    </w:p>
    <w:p w14:paraId="3E0B876C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package com.minimall.gateway.security;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org.springframework.http.HttpMethod;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org.springframework.security.web.server.util.matcher.ServerWebExchangeMatcher;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org.springframework.stereotype.Component;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org.springframework.web.server.ServerWebExchange;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reactor.core.publisher.Mono;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java.util.Set;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/**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白名单匹配器 —— 把"前缀树 PathTrie"接进 Spring Security 的授权 DSL。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Spring Security 里 .authorizeExchange().matchers(白名单).permitAll() 需要一个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ServerWebExchangeMatcher: 给它一个请求, 它回答"匹不匹配"。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我们让它内部用 PathTrie 来判断, 匹配到就 permitAll(免鉴权放行)。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⭐ 这些前缀原样搬自旧 AuthGlobalFilter 的 WHITE_LIST, 语义不变, 只是匹配算法从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   "线性 startsWith" 升级成了"前缀树逐段匹配"(顺带修掉 /authxxx 越界 bug)。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@Component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class WhitelistMatcher implements ServerWebExchangeMatcher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/** 网关级白名单前缀树: 应用启动时建一次, 之后只读, 线程安全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final PathTrie trie = new PathTrie();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WhitelistMatcher()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—— 登录/注册/登出/找回/OAuth 全在 /auth 前缀下, 不限方法 ——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trie.insert("/auth", null);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—— C 端可匿名浏览的只读接口: 只放行 GET ——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trie.insert("/category", Set.of(HttpMethod.GET));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trie.insert("/product", Set.of(HttpMethod.GET));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trie.insert("/search/product", Set.of(HttpMethod.GET));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trie.insert("/review/product", Set.of(HttpMethod.GET));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trie.insert("/coupon/available", Set.of(HttpMethod.GET));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—— 支付宝异步回调: 由支付宝服务器发起, 没有 JWT, 必须免鉴权(安全靠回调里 RSA2 验签) ——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trie.insert("/pay/notify", null);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trie.insert("/refund/notify", null);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—— Knife4j 聚合文档静态资源: 没有 JWT, 不放行则 doc.html 打不开 ——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trie.insert("/doc.html", null);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trie.insert("/webjars", null);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trie.insert("/v3/api-docs", null);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trie.insert("/swagger-resources", null);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trie.insert("/favicon.ico", null);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/**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 Spring Security 每来一个请求都会调它。命中前缀树 → match()(→ permitAll),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 不命中 → notMatch()(→ 落到 anyExchange().access(RBAC) 走鉴权+授权)。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@Override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Mono&lt;MatchResult&gt; matches(ServerWebExchange exchange)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String path = exchange.getRequest().getURI().getPath();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HttpMethod method = exchange.getRequest().getMethod();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trie.matches(path, method) ? MatchResult.match() : MatchResult.notMatch();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41D9E7F6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步骤 12 · 写 JwtServerAuthenticationConverter(抽 token)</w:t>
      </w:r>
    </w:p>
    <w:p w14:paraId="4DCC6DFE">
      <w:r>
        <w:rPr>
          <w:rFonts w:ascii="微软雅黑" w:hAnsi="微软雅黑" w:eastAsia="微软雅黑"/>
          <w:b w:val="0"/>
          <w:sz w:val="21"/>
        </w:rPr>
        <w:t>做什么: 从请求头抽 Bearer token 成'未认证对象'。为什么: 没带 token 返回 empty, 让白名单请求能走到 permitAll。</w:t>
      </w:r>
    </w:p>
    <w:p w14:paraId="3DA7D76D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package com.minimall.gateway.security;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org.springframework.http.HttpHeaders;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org.springframework.security.authentication.UsernamePasswordAuthenticationToken;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org.springframework.security.core.Authentication;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org.springframework.security.web.server.authentication.ServerAuthenticationConverter;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org.springframework.stereotype.Component;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org.springframework.web.server.ServerWebExchange;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reactor.core.publisher.Mono;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/**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认证信息提取器 —— 从请求里"抽出凭证", 交给认证管理器去验。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Spring Security 的 AuthenticationWebFilter 分两步: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  ① ServerAuthenticationConverter: 把请求里的凭证(这里是 Bearer token)抽成一个"未认证的 Authentication"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  ② ReactiveAuthenticationManager: 拿这个未认证对象去验签, 验过返回"已认证的 Authentication"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本类负责第 ① 步。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⭐ 关键: 没带 Bearer token 时返回 Mono.empty()。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   这样 AuthenticationWebFilter 就【跳过认证、直接放行到授权层】——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   白名单请求(本就不带 token)因此能顺利走到 permitAll; 受保护请求则在授权层因"未认证"被判 401。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@Component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class JwtServerAuthenticationConverter implements ServerAuthenticationConverter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static final String BEARER_PREFIX = "Bearer ";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@Override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Mono&lt;Authentication&gt; convert(ServerWebExchange exchange)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从 Authorization 头取值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String header = exchange.getRequest().getHeaders().getFirst(HttpHeaders.AUTHORIZATION);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没有头 / 不是 Bearer 开头 → 返回空: 不在这里报错, 交给后面的授权层决定 401 还是放行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(header == null || !header.startsWith(BEARER_PREFIX))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return Mono.empty();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去掉 "Bearer "(7 字符)拿到裸 token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String token = header.substring(BEARER_PREFIX.length());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用两参构造器包成"未认证"的 token 载体(principal=credentials=token, authenticated=false)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仅仅是把 token 传给下一步的 AuthenticationManager, 真正验签在那里做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Mono.just(new UsernamePasswordAuthenticationToken(token, token));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33CFC25A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步骤 13 · 写 JwtReactiveAuthenticationManager(验签+黑名单)</w:t>
      </w:r>
    </w:p>
    <w:p w14:paraId="75D61752">
      <w:r>
        <w:rPr>
          <w:rFonts w:ascii="微软雅黑" w:hAnsi="微软雅黑" w:eastAsia="微软雅黑"/>
          <w:b w:val="0"/>
          <w:sz w:val="21"/>
        </w:rPr>
        <w:t>做什么: 验签解析拿 userId/role + 查登出黑名单。为什么: 这是真正'验 token'的地方; 失败抛异常 → 401。</w:t>
      </w:r>
    </w:p>
    <w:p w14:paraId="1271AC39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package com.minimall.gateway.security;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com.minimall.common.security.util.JwtUtil;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org.springframework.data.redis.core.ReactiveStringRedisTemplate;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org.springframework.security.authentication.BadCredentialsException;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org.springframework.security.authentication.ReactiveAuthenticationManager;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org.springframework.security.authentication.UsernamePasswordAuthenticationToken;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org.springframework.security.core.Authentication;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org.springframework.security.core.GrantedAuthority;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org.springframework.security.core.authority.SimpleGrantedAuthority;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org.springframework.stereotype.Component;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reactor.core.publisher.Mono;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java.util.List;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/**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响应式认证管理器 —— 真正"验 token"的地方。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拿到 Converter 抽出的裸 token, 依次做: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  ① 验签 + 解析: 拿 userId / role; 签名错或过期 → BadCredentialsException(认证失败)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  ② 登出黑名单: token 虽合法但已被登出/改密拉黑 → BadCredentialsException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全部通过 → 返回"已认证" Authentication: principal=userId, 权限= ROLE_ADMIN / ROLE_USER。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⭐ 认证失败(本类抛的异常)最终会走 EntryPoint → 【401】。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   这正好对应旧代码里"坏 token / 黑名单"返回 401 的语义。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   而"账号被禁用 / 越权"是【403】, 放到授权层(RbacReactiveAuthorizationManager)处理, 不在这里。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@Component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class JwtReactiveAuthenticationManager implements ReactiveAuthenticationManager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final JwtUtil jwtUtil;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final ReactiveStringRedisTemplate reactiveRedis;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/** 登出黑名单 key 前缀(auth 服务登出时写入, 这里读, 必须一致)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static final String BLACKLIST_PREFIX = "jwt:blacklist:";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JwtReactiveAuthenticationManager(JwtUtil jwtUtil,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            ReactiveStringRedisTemplate reactiveRedis)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this.jwtUtil = jwtUtil;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this.reactiveRedis = reactiveRedis;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@Override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Mono&lt;Authentication&gt; authenticate(Authentication authentication)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Converter 用两参构造器塞进来的裸 token(principal 与 credentials 都是它)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String token = (String) authentication.getCredentials();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① 验签 + 解析。放 fromCallable 里: 解析是同步 CPU 操作, 抛异常时用 onErrorMap 统一转成认证异常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Mono.fromCallable(() -&gt;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Long userId = jwtUtil.getUserIdFromToken(token);   // 验签失败/过期会在这抛异常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Byte role = jwtUtil.getRoleFromToken(token);       // 一并取角色, 用于后续 RBAC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return new long[]{userId, role == null ? 0 : role};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})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// 任何解析异常统一转成 BadCredentialsException → 最终 401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.onErrorMap(e -&gt; new BadCredentialsException("无效的 token", e))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// ② 黑名单校验(响应式查 Redis)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.flatMap(arr -&gt;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long userId = arr[0];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byte role = (byte) arr[1];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return reactiveRedis.hasKey(BLACKLIST_PREFIX + token)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// ⭐ fail-open: Redis 挂了当作"没命中", 不让黑名单故障拖垮整条鉴权主干道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.onErrorReturn(false)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.defaultIfEmpty(false)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.flatMap(inBlacklist -&gt;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if (Boolean.TRUE.equals(inBlacklist))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    // 已登出/失效的 token → 认证失败 → 401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    return Mono.error(new BadCredentialsException("token 已失效, 请重新登录"));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// 通过 → 组装"已认证" Authentication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return Mono.just(buildAuthentication(userId, role));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});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});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/**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 组装已认证的 Authentication: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   principal   = userId(Long)   —— 供后面的请求头注入器写 X-User-Id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   authorities = ROLE_ADMIN / ROLE_USER —— 供授权层做 hasRole 判断, 也用来还原 X-User-Role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 用三参构造器(带 authorities)会把 authenticated 直接置 true。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Authentication buildAuthentication(long userId, byte role)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role==1 是管理员, 其余按普通用户。Spring Security 约定角色权限带 "ROLE_" 前缀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List&lt;GrantedAuthority&gt; authorities = List.of(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new SimpleGrantedAuthority(role == 1 ? "ROLE_ADMIN" : "ROLE_USER"));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credentials 传 null: 认证完就丢掉 token, 不再随对象传递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new UsernamePasswordAuthenticationToken(userId, null, authorities);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3F686AD5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步骤 14 · 写 RbacReactiveAuthorizationManager(授权判定)</w:t>
      </w:r>
    </w:p>
    <w:p w14:paraId="08172283">
      <w:r>
        <w:rPr>
          <w:rFonts w:ascii="微软雅黑" w:hAnsi="微软雅黑" w:eastAsia="微软雅黑"/>
          <w:b w:val="0"/>
          <w:sz w:val="21"/>
        </w:rPr>
        <w:t>做什么: 已认证之后判定能否访问(internal/禁用/越权)。为什么: 把原来的默认拒绝 RBAC 逻辑搬进标准授权管理器 → 403。</w:t>
      </w:r>
    </w:p>
    <w:p w14:paraId="16F123C7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package com.minimall.gateway.security;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org.springframework.data.redis.core.ReactiveStringRedisTemplate;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org.springframework.http.HttpMethod;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org.springframework.security.authorization.AuthorizationDecision;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org.springframework.security.authorization.ReactiveAuthorizationManager;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org.springframework.security.core.Authentication;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org.springframework.security.web.server.authorization.AuthorizationContext;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org.springframework.stereotype.Component;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reactor.core.publisher.Mono;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/**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响应式授权管理器 —— "已认证之后, 到底能不能访问这个接口"的判定。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挂在 .authorizeExchange().anyExchange().access(本类) 上, 对所有【非白名单】请求生效。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判定三类拒绝(都返回 403):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  ① internal 内部接口: 只允许 Feign 服务间直连, 外部经网关一律拒绝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  ② 账号被管理员禁用: 即使拿着有效期内的旧 token 也进不来(禁用即时生效)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  ③ 越权写操作: 默认拒绝模型 —— 除 C 端本人白名单外的一切写操作都要求管理员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⭐ 状态码: 本类返回 deny 时,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     - 请求【已认证】→ Spring Security 交给 AccessDeniedHandler → 403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     - 请求【未认证】(没带 token 的受保护请求)→ 交给 EntryPoint → 401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   正好复刻旧代码"未登录 401 / 越权 403"的行为。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@Component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class RbacReactiveAuthorizationManager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implements ReactiveAuthorizationManager&lt;AuthorizationContext&gt;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final ReactiveStringRedisTemplate reactiveRedis;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/** 用户禁用标记前缀(user 服务禁用时写, 网关这里读)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static final String USER_DISABLED_PREFIX = "user:disabled:";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RbacReactiveAuthorizationManager(ReactiveStringRedisTemplate reactiveRedis)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this.reactiveRedis = reactiveRedis;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@Override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Mono&lt;AuthorizationDecision&gt; check(Mono&lt;Authentication&gt; authentication,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             AuthorizationContext context)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String path = context.getExchange().getRequest().getURI().getPath();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HttpMethod method = context.getExchange().getRequest().getMethod();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① internal 接口: 最高优先级, 直接拒绝(外部绝不能经网关调内部接口)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(isInternal(path))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return Mono.just(new AuthorizationDecision(false));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authentication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// 只处理"已认证"的; 未认证的会被下面 defaultIfEmpty 兜成 deny → 401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.filter(Authentication::isAuthenticated)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.flatMap(auth -&gt;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Long userId = (Long) auth.getPrincipal();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boolean admin = hasAdmin(auth);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// ② 禁用检查(响应式查 Redis, 同样 fail-open)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return reactiveRedis.hasKey(USER_DISABLED_PREFIX + userId)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.onErrorReturn(false)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.defaultIfEmpty(false)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.map(disabled -&gt;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if (Boolean.TRUE.equals(disabled))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    return new AuthorizationDecision(false);   // 被禁用 → 403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// ③ 越权检查: 需要 admin 但当前不是 → 拒绝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if (needAdmin(path, method) &amp;&amp; !admin)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    return new AuthorizationDecision(false);   // 越权 → 403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return new AuthorizationDecision(true);        // 放行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});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})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// 没有认证信息(受保护接口却没带有效 token)→ 拒绝 → 401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.defaultIfEmpty(new AuthorizationDecision(false));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/** 当前认证是否具备管理员角色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boolean hasAdmin(Authentication auth)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auth.getAuthorities().stream()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.anyMatch(a -&gt; "ROLE_ADMIN".equals(a.getAuthority()));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/**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 是否内部接口(只允许 Feign 服务间调用, 外部经网关一律 403)。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 判定: 路径中出现 /internal 段。覆盖 /user/internal、/coupon/internal/use 等。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boolean isInternal(String path)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path.contains("/internal/") || path.endsWith("/internal");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/**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 该请求是否"仅管理员(role=1)可访问"。命中两类之一就要求管理员: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   ① /admin/** —— 后台专用接口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   ② 管理资源的写操作(POST/PUT/DELETE/PATCH) —— GET 已在白名单放行给 C 端浏览,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      但增删改只有管理员能做, 否则普通用户能改任意商品、扣任意库存。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boolean needAdmin(String path, HttpMethod method)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后台接口: 一律要管理员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(path.startsWith("/admin/"))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return true;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只拦写操作; 读(GET/HEAD)不拦, 让 C 端能浏览商品/分类/评价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boolean isWrite = method == HttpMethod.POST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|| method == HttpMethod.PUT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|| method == HttpMethod.DELETE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|| method == HttpMethod.PATCH;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(!isWrite)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return false;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⭐ 默认拒绝模型: 除 C 端本人白名单里的写操作外, 其余一切写操作都要求管理员。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   好处: 以后新增任何写接口忘了配 = 自动要 admin, 只会"功能报 403 被立刻发现",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         不会"悄悄留一个谁都能调的安全漏洞"。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(isCEndWrite(path))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return false;   // 命中 C 端白名单 → 本人 token 就能写, 不需要 admin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true;        // 其余所有写操作 → 必须 admin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/**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 C 端(普通用户本人)允许的写操作白名单。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 命中 = 用本人 token 就能写(操作的是自己的资源); 没命中的写操作一律要 admin。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 注意: internal 接口已在最前面被拦死, 这里不用管。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boolean isCEndWrite(String path)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—— 用户自己的资源: 购物车 / 收藏 / 订单 / 评价 / 收货地址 / 个人资料 ——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(path.startsWith("/cart")) return true;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(path.startsWith("/favorite")) return true;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(path.startsWith("/order")) return true;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(path.startsWith("/review")) return true;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(path.startsWith("/user/address")) return true;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(path.equals("/user/me")) return true;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(path.equals("/file/upload")) return true;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—— 混合前缀: 前缀下既有 C 端又有 admin, 必须精确区分 ——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(path.startsWith("/coupon/") &amp;&amp; path.endsWith("/receive")) return true;   // 领券是 C 端, 建券是 admin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(path.startsWith("/seckill/") &amp;&amp; !path.startsWith("/seckill/activity")) return true;  // 抢购 C 端, 发布活动 admin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(path.startsWith("/pay")) return true;      // 支付创建等 C 端(/pay/notify 已在白名单)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(path.startsWith("/refund")) return true;   // 退款申请等 C 端(/refund/notify 已在白名单)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(path.startsWith("/ai")) return true;       // AI 客服对话是 C 端登录用户操作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false;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6C0C5F45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步骤 15 · 写 HeaderInjectionWebFilter(身份透传)</w:t>
      </w:r>
    </w:p>
    <w:p w14:paraId="651AE635">
      <w:r>
        <w:rPr>
          <w:rFonts w:ascii="微软雅黑" w:hAnsi="微软雅黑" w:eastAsia="微软雅黑"/>
          <w:b w:val="0"/>
          <w:sz w:val="21"/>
        </w:rPr>
        <w:t>做什么: 认证过的请求注入 X-User-Id/X-User-Role 给下游。为什么: 下游不再自己解 JWT, 只信网关注入的头。</w:t>
      </w:r>
    </w:p>
    <w:p w14:paraId="05A99366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package com.minimall.gateway.security;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org.springframework.core.Ordered;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org.springframework.http.server.reactive.ServerHttpRequest;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org.springframework.security.core.Authentication;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org.springframework.security.core.context.ReactiveSecurityContextHolder;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org.springframework.security.core.context.SecurityContext;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org.springframework.stereotype.Component;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org.springframework.web.server.ServerWebExchange;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org.springframework.web.server.WebFilter;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org.springframework.web.server.WebFilterChain;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reactor.core.publisher.Mono;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/**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身份透传过滤器 —— 把网关认证出来的身份, 以 HTTP 头注入给下游业务服务。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为什么需要它: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  下游 user/order/product 等服务【不再自己解 JWT】(那是网关的活)。它们只信任网关注入的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  X-User-Id / X-User-Role 头来识别"当前是谁、什么角色"。这就是"身份在网关一次解析、往下透传"。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执行时机(顺序很关键):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  本过滤器 order = -50, 晚于 Spring Security 的过滤器链(order=-100)。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  所以运行到这里时, Spring Security 已经把认证结果写进了 Reactor 上下文,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  这里用 ReactiveSecurityContextHolder 就能取到, 再 mutate 请求塞头, 继续转发给下游。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白名单请求(没有认证信息)则原样放行, 不注入任何头。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@Component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class HeaderInjectionWebFilter implements WebFilter, Ordered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@Override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Mono&lt;Void&gt; filter(ServerWebExchange exchange, WebFilterChain chain)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ReactiveSecurityContextHolder.getContext()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.map(SecurityContext::getAuthentication)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// 只给"已认证"的请求注入头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.filter(Authentication::isAuthenticated)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.flatMap(auth -&gt;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Long userId = (Long) auth.getPrincipal();          // 认证管理器里放的就是 userId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String role = hasAdmin(auth) ? "1" : "0";          // 从权限还原回旧的 0/1 角色码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// mutate 出一个带 X-User-Id / X-User-Role 的新请求, 替换掉原请求继续往下走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ServerHttpRequest mutated = exchange.getRequest().mutate()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.header("X-User-Id", String.valueOf(userId))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.header("X-User-Role", role)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.build();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return chain.filter(exchange.mutate().request(mutated).build());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})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// 没有认证信息(白名单/匿名请求)→ 不注入, 原样放行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.switchIfEmpty(Mono.defer(() -&gt; chain.filter(exchange)));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/** 当前认证是否具备管理员角色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boolean hasAdmin(Authentication auth)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auth.getAuthorities().stream()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.anyMatch(a -&gt; "ROLE_ADMIN".equals(a.getAuthority()));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/**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 顺序 -50: 必须 &gt; Spring Security 的 -100(即晚于安全链执行),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 才能读到安全链写好的认证上下文; 同时又早于网关的路由转发, 保证头能带到下游。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@Override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int getOrder()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-50;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10AC0531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步骤 16 · 写 SecurityConfig(响应式安全总配置)</w:t>
      </w:r>
    </w:p>
    <w:p w14:paraId="268022AD">
      <w:r>
        <w:rPr>
          <w:rFonts w:ascii="微软雅黑" w:hAnsi="微软雅黑" w:eastAsia="微软雅黑"/>
          <w:b w:val="0"/>
          <w:sz w:val="21"/>
        </w:rPr>
        <w:t>做什么: 组装 AuthenticationWebFilter, 定义白名单 permitAll + anyExchange 交 RBAC, 定义 401/403 出口。</w:t>
      </w:r>
    </w:p>
    <w:p w14:paraId="7AF1C652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package com.minimall.gateway.config;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com.minimall.gateway.security.JwtReactiveAuthenticationManager;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com.minimall.gateway.security.JwtServerAuthenticationConverter;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com.minimall.gateway.security.RbacReactiveAuthorizationManager;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com.minimall.gateway.security.WhitelistMatcher;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org.springframework.context.annotation.Bean;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org.springframework.context.annotation.Configuration;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org.springframework.http.HttpStatus;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org.springframework.security.config.annotation.web.reactive.EnableWebFluxSecurity;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org.springframework.security.config.web.server.SecurityWebFiltersOrder;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org.springframework.security.config.web.server.ServerHttpSecurity;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org.springframework.security.web.server.SecurityWebFilterChain;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org.springframework.security.web.server.authentication.AuthenticationWebFilter;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org.springframework.security.web.server.context.NoOpServerSecurityContextRepository;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/**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网关的【响应式 Spring Security】总配置。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这是阶段二的核心: 把原来手写在 AuthGlobalFilter 里的"取 token→验签→黑名单→授权→注入头"整套,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改成由 Spring Security 的标准组件接管: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  · 认证(是谁)      —— AuthenticationWebFilter + Converter + AuthenticationManager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  · 授权(能不能访问) —— authorizeExchange + WhitelistMatcher(前缀树) + RBAC AuthorizationManager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  · 身份透传         —— HeaderInjectionWebFilter(另一个类, 读安全上下文注入头)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@EnableWebFluxSecurity: 启用 WebFlux(响应式)版安全。网关是 Netty/WebFlux, 用的是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  ServerHttpSecurity / SecurityWebFilterChain, 而不是业务服务那套 Servlet 的 HttpSecurity。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@Configuration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@EnableWebFluxSecurity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class SecurityConfig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final JwtServerAuthenticationConverter jwtConverter;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final JwtReactiveAuthenticationManager jwtAuthManager;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final RbacReactiveAuthorizationManager rbacManager;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final WhitelistMatcher whitelistMatcher;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SecurityConfig(JwtServerAuthenticationConverter jwtConverter,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JwtReactiveAuthenticationManager jwtAuthManager,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RbacReactiveAuthorizationManager rbacManager,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WhitelistMatcher whitelistMatcher)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this.jwtConverter = jwtConverter;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this.jwtAuthManager = jwtAuthManager;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this.rbacManager = rbacManager;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this.whitelistMatcher = whitelistMatcher;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@Bean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SecurityWebFilterChain securityWebFilterChain(ServerHttpSecurity http)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—— 组装 JWT 认证过滤器: 用我们的 Manager 验签, 用我们的 Converter 抽 token ——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AuthenticationWebFilter jwtAuthFilter = new AuthenticationWebFilter(jwtAuthManager);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jwtAuthFilter.setServerAuthenticationConverter(jwtConverter);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认证失败(坏 token / 黑名单)→ 直接回 401, 不继续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jwtAuthFilter.setAuthenticationFailureHandler((webFilterExchange, ex) -&gt;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webFilterExchange.getExchange().getResponse().setStatusCode(HttpStatus.UNAUTHORIZED);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return webFilterExchange.getExchange().getResponse().setComplete();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http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// 关 CSRF: 前后端分离 + JWT, 不用 Cookie-Session, CSRF 防护不适用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.csrf(ServerHttpSecurity.CsrfSpec::disable)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// 关掉框架自带的 HTTP Basic / 表单登录 / 登出: 我们只认 JWT, 不要这些默认登录页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.httpBasic(ServerHttpSecurity.HttpBasicSpec::disable)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.formLogin(ServerHttpSecurity.FormLoginSpec::disable)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.logout(ServerHttpSecurity.LogoutSpec::disable)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// 无状态: 不建 Session, 不存安全上下文, 每个请求都靠 token 现验(纯 JWT 网关)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.securityContextRepository(NoOpServerSecurityContextRepository.getInstance())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// —— 授权规则 ——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.authorizeExchange(ex -&gt; ex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// 白名单(前缀树匹配)→ 免鉴权放行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.matchers(whitelistMatcher).permitAll()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// 其余一切请求 → 交给 RBAC 管理器判定(internal/禁用/越权)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.anyExchange().access(rbacManager))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// 把 JWT 认证过滤器插在标准"认证"位置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.addFilterAt(jwtAuthFilter, SecurityWebFiltersOrder.AUTHENTICATION)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// —— 异常出口: 决定 401 还是 403 ——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.exceptionHandling(e -&gt; 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// 未认证(没带/带了空 token 却访问受保护接口)→ 401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.authenticationEntryPoint((exchange, ex) -&gt;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exchange.getResponse().setStatusCode(HttpStatus.UNAUTHORIZED);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return exchange.getResponse().setComplete();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})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// 已认证但没权限(internal / 被禁用 / 越权写)→ 403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.accessDeniedHandler((exchange, ex) -&gt;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exchange.getResponse().setStatusCode(HttpStatus.FORBIDDEN);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return exchange.getResponse().setComplete();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}));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http.build();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47E63273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步骤 17 · 删除旧 AuthGlobalFilter + 编译验证</w:t>
      </w:r>
    </w:p>
    <w:p w14:paraId="05BB33F0">
      <w:r>
        <w:rPr>
          <w:rFonts w:ascii="微软雅黑" w:hAnsi="微软雅黑" w:eastAsia="微软雅黑"/>
          <w:b w:val="0"/>
          <w:color w:val="C00000"/>
          <w:sz w:val="21"/>
        </w:rPr>
        <w:t>做什么: 删除 mini-mall-gateway/.../filter/AuthGlobalFilter.java(逻辑已全部拆入上面的标准组件)。</w:t>
      </w:r>
    </w:p>
    <w:p w14:paraId="23CBCC67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rm mini-mall-gateway/src/main/java/com/minimall/gateway/filter/AuthGlobalFilter.java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JAVA_HOME=D:/jdk-21.0.11 /c/apache-maven-3.8.6/bin/mvn -pl mini-mall-gateway -am compile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# 期望: BUILD SUCCESS</w:t>
      </w:r>
    </w:p>
    <w:p w14:paraId="5AB0E496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阶段三 · 业务服务:Servlet Spring Security 纵深防御</w:t>
      </w:r>
    </w:p>
    <w:p w14:paraId="2101F02D">
      <w:r>
        <w:rPr>
          <w:rFonts w:ascii="微软雅黑" w:hAnsi="微软雅黑" w:eastAsia="微软雅黑"/>
          <w:b w:val="0"/>
          <w:sz w:val="21"/>
        </w:rPr>
        <w:t>总目标: 在 common-security 做一套通用 Servlet 安全, 让所有业务服务零改动获得: 读网关注入头还原身份 + /admin/** 二次校验 + @PreAuthorize 能力。</w:t>
      </w:r>
    </w:p>
    <w:p w14:paraId="7BCBDFEE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步骤 18 · 改 common-security pom(传递给所有业务服务)</w:t>
      </w:r>
    </w:p>
    <w:p w14:paraId="3EC409B3">
      <w:r>
        <w:rPr>
          <w:rFonts w:ascii="微软雅黑" w:hAnsi="微软雅黑" w:eastAsia="微软雅黑"/>
          <w:b w:val="0"/>
          <w:sz w:val="21"/>
        </w:rPr>
        <w:t>为什么: compile 作用域让依赖 common-security 的业务服务都传递拿到 Spring Security, ServletSecurityConfig 才能自动生效。</w:t>
      </w:r>
    </w:p>
    <w:p w14:paraId="3C03C64E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&lt;!-- compile(默认)作用域: 传递给所有业务服务 --&gt;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&lt;dependency&gt;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&lt;groupId&gt;org.springframework.boot&lt;/groupId&gt;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&lt;artifactId&gt;spring-boot-starter-security&lt;/artifactId&gt;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&lt;/dependency&gt;</w:t>
      </w:r>
    </w:p>
    <w:p w14:paraId="5E7D5D5A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步骤 19 · 写 HeaderAuthenticationFilter(读头还原身份)</w:t>
      </w:r>
    </w:p>
    <w:p w14:paraId="4843365B">
      <w:r>
        <w:rPr>
          <w:rFonts w:ascii="微软雅黑" w:hAnsi="微软雅黑" w:eastAsia="微软雅黑"/>
          <w:b w:val="0"/>
          <w:sz w:val="21"/>
        </w:rPr>
        <w:t>做什么: OncePerRequestFilter, 读 X-User-Id/X-User-Role → 建 Spring Security 的 Authentication。为什么: 有了它 @PreAuthorize / hasRole 才能工作。</w:t>
      </w:r>
    </w:p>
    <w:p w14:paraId="64562495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package com.minimall.common.security.filter;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jakarta.servlet.FilterChain;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jakarta.servlet.ServletException;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jakarta.servlet.http.HttpServletRequest;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jakarta.servlet.http.HttpServletResponse;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org.springframework.security.authentication.UsernamePasswordAuthenticationToken;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org.springframework.security.core.authority.SimpleGrantedAuthority;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org.springframework.security.core.context.SecurityContextHolder;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org.springframework.util.StringUtils;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org.springframework.web.filter.OncePerRequestFilter;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java.io.IOException;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java.util.List;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/**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业务服务的"身份还原"过滤器(阶段三 · 纵深防御)。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背景: 网关(阶段二)已经验过 JWT, 并把身份写进了两个请求头: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  X-User-Id   —— 用户 id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  X-User-Role —— 角色码(网关约定: "1"=管理员, "0"=普通用户)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业务服务【不再自己解 JWT】, 只需信任这两个头, 把它们【翻译成 Spring Security 的 Authentication】,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之后 @PreAuthorize / hasRole('ADMIN') 这些标准鉴权注解才能工作。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⚠️ 注意区分两个同名类: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  - org.springframework.security.core.context.SecurityContextHolder  ← 本类用的, Spring Security 的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  - com.minimall.common.core.context.SecurityContextHolder          ← 项目自研的 ThreadLocal, HeaderInterceptor 用的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两者并存不冲突: 老的继续给业务代码 getUserId() 用, 这个新的给框架的 @PreAuthorize 用。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OncePerRequestFilter: Spring 提供的"保证一次请求只过一遍"的过滤器基类(避免 forward/include 时重复执行)。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class HeaderAuthenticationFilter extends OncePerRequestFilter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/** 跟网关注入时用的头名【完全一致】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static final String HEADER_USER_ID = "X-User-Id";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static final String HEADER_USER_ROLE = "X-User-Role";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@Override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protected void doFilterInternal(HttpServletRequest request,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    HttpServletResponse response,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    FilterChain chain) throws ServletException, IOException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① 取网关注入的 userId; 没有说明请求没经过网关鉴权(或匿名接口)→ 不建立认证, 交给后续规则处理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String userId = request.getHeader(HEADER_USER_ID);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(StringUtils.hasText(userId))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// ② 取角色码, 翻译成 Spring Security 约定的角色权限(必须带 "ROLE_" 前缀, hasRole 会自动补这个前缀)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String role = request.getHeader(HEADER_USER_ROLE);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String authority = "1".equals(role) ? "ROLE_ADMIN" : "ROLE_USER";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// ③ 组装"已认证"的 Authentication: principal=userId, 权限=上面的角色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//    三参构造器会把 authenticated 直接置 true(因为身份已由网关验过, 这里只是还原)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UsernamePasswordAuthenticationToken authentication =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new UsernamePasswordAuthenticationToken(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userId, null, List.of(new SimpleGrantedAuthority(authority)));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// ④ 塞进 Spring Security 当前线程上下文, 之后 @PreAuthorize / hasRole 才拿得到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SecurityContextHolder.getContext().setAuthentication(authentication);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⑤ 放行到下一个过滤器 / Controller。注意: 不在这里做拒绝, 拒绝交给授权规则(/admin/** 或 @PreAuthorize)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   SecurityContext 是 ThreadLocal, Spring Security 的框架过滤器会在请求结束时自动清理, 无需手动 remove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chain.doFilter(request, response);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0D92DAD7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步骤 20 · 写 ServletSecurityConfig + 注册 imports + 编译验证</w:t>
      </w:r>
    </w:p>
    <w:p w14:paraId="24FAEB63">
      <w:r>
        <w:rPr>
          <w:rFonts w:ascii="微软雅黑" w:hAnsi="微软雅黑" w:eastAsia="微软雅黑"/>
          <w:b w:val="0"/>
          <w:sz w:val="21"/>
        </w:rPr>
        <w:t>做什么: 通用过滤链(/admin/** 要 ROLE_ADMIN + 开 @EnableMethodSecurity)。为什么: 三个条件注解保证只在业务服务生效, 不误伤网关(WebFlux)和 auth(有自己的链)。</w:t>
      </w:r>
    </w:p>
    <w:p w14:paraId="2CB41648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package com.minimall.common.security.config;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com.minimall.common.security.filter.HeaderAuthenticationFilter;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org.springframework.boot.autoconfigure.AutoConfiguration;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org.springframework.boot.autoconfigure.condition.ConditionalOnClass;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org.springframework.boot.autoconfigure.condition.ConditionalOnMissingBean;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org.springframework.boot.autoconfigure.condition.ConditionalOnWebApplication;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org.springframework.context.annotation.Bean;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org.springframework.security.config.annotation.method.configuration.EnableMethodSecurity;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org.springframework.security.config.annotation.web.builders.HttpSecurity;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org.springframework.security.config.annotation.web.configuration.EnableWebSecurity;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org.springframework.security.config.http.SessionCreationPolicy;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org.springframework.security.web.SecurityFilterChain;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org.springframework.security.web.authentication.UsernamePasswordAuthenticationFilter;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/**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业务服务通用 Servlet Spring Security 配置(阶段三 · 纵深防御)。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放在 common-security 里, 所有业务服务(user/product/order/payment/review/search/ai/file)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只要依赖 common-security 就【零改动】自动获得: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  ① HeaderAuthenticationFilter: 把网关注入的 X-User-Id/X-User-Role 还原成 Authentication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  ② /admin/** 二次校验: 即使有人绕过网关直连业务服务, 管理接口仍要求 ROLE_ADMIN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  ③ @EnableMethodSecurity: 之后可在任意方法上加 @PreAuthorize("hasRole('ADMIN')") 做更细的授权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⭐ 三个条件注解保证"只在该生效的地方生效", 不误伤别的模块: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  @ConditionalOnWebApplication(SERVLET) —— 只在 Servlet 应用装配。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       gateway 是 WebFlux(响应式), 条件不满足 → 本类根本不加载, 不会和网关的响应式安全冲突。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  @ConditionalOnClass(name=...)          —— classpath 有 Servlet 版 SecurityFilterChain 才装配。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       用【字符串】形式让 Spring 走 ASM 字节码扫描, 缺类时直接跳过、不触发类加载(防 NoClassDefFoundError)。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  @ConditionalOnMissingBean(下面 @Bean 上) —— 应用若已自定义 SecurityFilterChain 就退让。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       auth 服务有自己的 SecurityConfig(OAuth2 登录那套), 这里会自动退让, 不覆盖它。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@AutoConfiguration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@ConditionalOnWebApplication(type = ConditionalOnWebApplication.Type.SERVLET)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@ConditionalOnClass(name = "org.springframework.security.web.SecurityFilterChain")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@EnableWebSecurity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@EnableMethodSecurity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class ServletSecurityConfig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/**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 通用安全过滤器链。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 @ConditionalOnMissingBean(SecurityFilterChain.class): 只有当应用【没有】自己的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   SecurityFilterChain 时才注册本条(auth 有自己的 → 本条自动不生效)。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   自动配置晚于用户配置加载, 所以判断时 auth 的链已存在, 退让判定准确。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@Bean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@ConditionalOnMissingBean(SecurityFilterChain.class)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SecurityFilterChain commonSecurityFilterChain(HttpSecurity http) throws Exception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http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// 关 CSRF: 前后端分离 + 无状态, 不依赖 Cookie-Session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.csrf(csrf -&gt; csrf.disable())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// 无状态: 业务服务不建 Session, 身份每次都从网关注入的头里现取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.sessionManagement(sm -&gt; sm.sessionCreationPolicy(SessionCreationPolicy.STATELESS))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// 授权规则(第二道防线):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//   /admin/** 必须是管理员; 其余一律放行 —— 因为粗粒度鉴权已在网关做完,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//   业务服务这层默认信任网关, 只对最敏感的管理接口再兜一道底。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.authorizeHttpRequests(auth -&gt; auth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.requestMatchers("/admin/**").hasRole("ADMIN")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.anyRequest().permitAll())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// 把"读头还原身份"的过滤器插在用户名密码认证过滤器之前, 保证授权判断前身份已就绪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.addFilterBefore(new HeaderAuthenticationFilter(),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UsernamePasswordAuthenticationFilter.class)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// 关掉框架自带登录方式: 我们只认网关注入的头, 不需要 Basic / 表单登录页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.httpBasic(basic -&gt; basic.disable())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.formLogin(form -&gt; form.disable());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http.build();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5D0D3194">
      <w:r>
        <w:rPr>
          <w:rFonts w:ascii="微软雅黑" w:hAnsi="微软雅黑" w:eastAsia="微软雅黑"/>
          <w:b w:val="0"/>
          <w:sz w:val="21"/>
        </w:rPr>
        <w:t>然后在 META-INF/spring/org.springframework.boot.autoconfigure.AutoConfiguration.imports 追加一行:</w:t>
      </w:r>
    </w:p>
    <w:p w14:paraId="10BD1DB0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com.minimall.common.security.config.ServletSecurityConfig</w:t>
      </w:r>
    </w:p>
    <w:p w14:paraId="6989472A">
      <w:r>
        <w:rPr>
          <w:rFonts w:ascii="微软雅黑" w:hAnsi="微软雅黑" w:eastAsia="微软雅黑"/>
          <w:b w:val="0"/>
          <w:sz w:val="21"/>
        </w:rPr>
        <w:t>最后编译验证:</w:t>
      </w:r>
    </w:p>
    <w:p w14:paraId="2636D2E7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JAVA_HOME=D:/jdk-21.0.11 /c/apache-maven-3.8.6/bin/mvn -pl mini-mall-product,mini-mall-gateway,mini-mall-auth -am compile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# 期望: 全部 BUILD SUCCESS</w:t>
      </w:r>
    </w:p>
    <w:p w14:paraId="713C3A09">
      <w:r>
        <w:rPr>
          <w:rFonts w:ascii="微软雅黑" w:hAnsi="微软雅黑" w:eastAsia="微软雅黑"/>
          <w:b w:val="0"/>
          <w:sz w:val="21"/>
        </w:rPr>
        <w:t>用方法级授权(可选): 在任意业务方法上加 @PreAuthorize("hasRole('ADMIN')"), 角色来自网关注入的 X-User-Role, hasRole('ADMIN') 自动匹配 ROLE_ADMIN。</w:t>
      </w:r>
    </w:p>
    <w:p w14:paraId="5EA0AFC0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知识点总结(面试可讲)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87"/>
        <w:gridCol w:w="5269"/>
      </w:tblGrid>
      <w:tr w14:paraId="4C1193C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03F526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主题</w:t>
            </w:r>
          </w:p>
        </w:tc>
        <w:tc>
          <w:tcPr>
            <w:tcW w:w="4320" w:type="dxa"/>
          </w:tcPr>
          <w:p w14:paraId="7756EBA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要点</w:t>
            </w:r>
          </w:p>
        </w:tc>
      </w:tr>
      <w:tr w14:paraId="57E420E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6B2109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认证 vs 授权</w:t>
            </w:r>
          </w:p>
        </w:tc>
        <w:tc>
          <w:tcPr>
            <w:tcW w:w="4320" w:type="dxa"/>
          </w:tcPr>
          <w:p w14:paraId="77C0E9D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认证(你是谁): AuthenticationManager/Provider/UserDetailsService; 授权(能否访问): authorizeXxx + AuthorizationManager + @PreAuthorize</w:t>
            </w:r>
          </w:p>
        </w:tc>
      </w:tr>
      <w:tr w14:paraId="74C1113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E16918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Servlet vs 响应式</w:t>
            </w:r>
          </w:p>
        </w:tc>
        <w:tc>
          <w:tcPr>
            <w:tcW w:w="4320" w:type="dxa"/>
          </w:tcPr>
          <w:p w14:paraId="4754A21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auth/业务服务用 HttpSecurity/SecurityFilterChain; 网关(WebFlux)用 ServerHttpSecurity/SecurityWebFilterChain</w:t>
            </w:r>
          </w:p>
        </w:tc>
      </w:tr>
      <w:tr w14:paraId="257DADC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857C30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DaoAuthenticationProvider</w:t>
            </w:r>
          </w:p>
        </w:tc>
        <w:tc>
          <w:tcPr>
            <w:tcW w:w="4320" w:type="dxa"/>
          </w:tcPr>
          <w:p w14:paraId="57A0C2F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容器里有 UserDetailsService + PasswordEncoder 即自动装配, 负责查用户+比对密码+状态检查</w:t>
            </w:r>
          </w:p>
        </w:tc>
      </w:tr>
      <w:tr w14:paraId="21E684B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AA7373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OAuth2 授权码流程</w:t>
            </w:r>
          </w:p>
        </w:tc>
        <w:tc>
          <w:tcPr>
            <w:tcW w:w="4320" w:type="dxa"/>
          </w:tcPr>
          <w:p w14:paraId="7429364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starter-oauth2-client 自动完成跳转/换token/拉用户信息; 只写 SuccessHandler 收尾</w:t>
            </w:r>
          </w:p>
        </w:tc>
      </w:tr>
      <w:tr w14:paraId="02B4B4D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D6E009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前缀树白名单</w:t>
            </w:r>
          </w:p>
        </w:tc>
        <w:tc>
          <w:tcPr>
            <w:tcW w:w="4320" w:type="dxa"/>
          </w:tcPr>
          <w:p w14:paraId="7414A34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按路径段匹配 O(段数); 修掉 startsWith 的 /authxxx 越界 bug</w:t>
            </w:r>
          </w:p>
        </w:tc>
      </w:tr>
      <w:tr w14:paraId="6A44DD5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BDBB98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401 vs 403</w:t>
            </w:r>
          </w:p>
        </w:tc>
        <w:tc>
          <w:tcPr>
            <w:tcW w:w="4320" w:type="dxa"/>
          </w:tcPr>
          <w:p w14:paraId="0135503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认证失败(坏token/黑名单)→EntryPoint→401; 已认证但无权(禁用/越权/internal)→AccessDeniedHandler→403</w:t>
            </w:r>
          </w:p>
        </w:tc>
      </w:tr>
      <w:tr w14:paraId="70212C7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E87F0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纵深防御</w:t>
            </w:r>
          </w:p>
        </w:tc>
        <w:tc>
          <w:tcPr>
            <w:tcW w:w="4320" w:type="dxa"/>
          </w:tcPr>
          <w:p w14:paraId="3D8017B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网关粗粒度; 业务服务 /admin/** 二次校验, 防有人绕过网关直连内网</w:t>
            </w:r>
          </w:p>
        </w:tc>
      </w:tr>
      <w:tr w14:paraId="3499993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1295A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fail-open 降级</w:t>
            </w:r>
          </w:p>
        </w:tc>
        <w:tc>
          <w:tcPr>
            <w:tcW w:w="4320" w:type="dxa"/>
          </w:tcPr>
          <w:p w14:paraId="675DAAA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查 Redis 黑名单/禁用 onErrorReturn(false): Redis 挂了当没命中, 不拖垮鉴权主干道</w:t>
            </w:r>
          </w:p>
        </w:tc>
      </w:tr>
      <w:tr w14:paraId="4DBA021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74C778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条件装配防冲突</w:t>
            </w:r>
          </w:p>
        </w:tc>
        <w:tc>
          <w:tcPr>
            <w:tcW w:w="4320" w:type="dxa"/>
          </w:tcPr>
          <w:p w14:paraId="06326C0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@ConditionalOnWebApplication(SERVLET) 挡网关; @ConditionalOnClass(name=) 走ASM防NoClassDefFound; @ConditionalOnMissingBean 让 auth 退让</w:t>
            </w:r>
          </w:p>
        </w:tc>
      </w:tr>
      <w:tr w14:paraId="67062E5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631C5E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无状态 JWT</w:t>
            </w:r>
          </w:p>
        </w:tc>
        <w:tc>
          <w:tcPr>
            <w:tcW w:w="4320" w:type="dxa"/>
          </w:tcPr>
          <w:p w14:paraId="041DA27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NoOpServerSecurityContextRepository / STATELESS: 不建Session, 每请求靠token现验</w:t>
            </w:r>
          </w:p>
        </w:tc>
      </w:tr>
    </w:tbl>
    <w:p w14:paraId="07F13370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配置与联调注意</w:t>
      </w:r>
    </w:p>
    <w:p w14:paraId="335325BC">
      <w:r>
        <w:rPr>
          <w:rFonts w:ascii="微软雅黑" w:hAnsi="微软雅黑" w:eastAsia="微软雅黑"/>
          <w:b/>
          <w:sz w:val="21"/>
        </w:rPr>
        <w:t>1) GitHub OAuth App 的 callback URL 必须改成: http://localhost:9080/auth/login/oauth2/code/github</w:t>
      </w:r>
    </w:p>
    <w:p w14:paraId="68C8C9E1">
      <w:r>
        <w:rPr>
          <w:rFonts w:ascii="微软雅黑" w:hAnsi="微软雅黑" w:eastAsia="微软雅黑"/>
          <w:b/>
          <w:sz w:val="21"/>
        </w:rPr>
        <w:t>2) 前端发起 GitHub 登录改为直接跳: http://localhost:9080/auth/oauth2/authorization/github</w:t>
      </w:r>
    </w:p>
    <w:p w14:paraId="0625C157">
      <w:r>
        <w:rPr>
          <w:rFonts w:ascii="微软雅黑" w:hAnsi="微软雅黑" w:eastAsia="微软雅黑"/>
          <w:b w:val="0"/>
          <w:sz w:val="21"/>
        </w:rPr>
        <w:t>3) 本地账号登录 POST /auth/login 对外契约不变, 内部换成了 AuthenticationManager。</w:t>
      </w:r>
    </w:p>
    <w:p w14:paraId="16378C5D">
      <w:r>
        <w:rPr>
          <w:rFonts w:ascii="微软雅黑" w:hAnsi="微软雅黑" w:eastAsia="微软雅黑"/>
          <w:b w:val="0"/>
          <w:sz w:val="21"/>
        </w:rPr>
        <w:t>4) 下游服务照旧读 X-User-Id/X-User-Role, 前端照旧带 Bearer token, 对外契约完全没变。</w:t>
      </w:r>
    </w:p>
    <w:p w14:paraId="146C2C5E">
      <w:r>
        <w:rPr>
          <w:rFonts w:ascii="微软雅黑" w:hAnsi="微软雅黑" w:eastAsia="微软雅黑"/>
          <w:b w:val="0"/>
          <w:sz w:val="21"/>
        </w:rPr>
        <w:t>5) 启动时可能打印 'Using generated security password...' 噪音日志, 无害。</w:t>
      </w:r>
    </w:p>
    <w:p w14:paraId="2BD26807">
      <w:r>
        <w:rPr>
          <w:rFonts w:ascii="微软雅黑" w:hAnsi="微软雅黑" w:eastAsia="微软雅黑"/>
          <w:b w:val="0"/>
          <w:color w:val="2E74B5"/>
          <w:sz w:val="21"/>
        </w:rPr>
        <w:t>6) 运行时验证: 登录拿token → 带token访问受保护接口(200) → 普通用户访问 /admin/**(403) → 登出后用旧token(401)。</w:t>
      </w:r>
    </w:p>
    <w:p w14:paraId="311F357B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附录 · 任意项目从 0 引入 Spring Security 的通用流程</w:t>
      </w:r>
    </w:p>
    <w:p w14:paraId="4CBCAD24">
      <w:r>
        <w:rPr>
          <w:rFonts w:ascii="微软雅黑" w:hAnsi="微软雅黑" w:eastAsia="微软雅黑"/>
          <w:b w:val="0"/>
          <w:sz w:val="21"/>
        </w:rPr>
        <w:t>上面 20 步是本项目的具体落地; 这里抽出一套【与项目无关、可复用】的思考顺序, 换个项目照着走即可。</w:t>
      </w:r>
    </w:p>
    <w:p w14:paraId="70A3DE92">
      <w:r>
        <w:rPr>
          <w:rFonts w:ascii="微软雅黑" w:hAnsi="微软雅黑" w:eastAsia="微软雅黑"/>
          <w:b/>
          <w:sz w:val="21"/>
        </w:rPr>
        <w:t>第 0 步 · 判断应用类型(决定用哪套 API)</w:t>
      </w:r>
    </w:p>
    <w:p w14:paraId="5E559CCD">
      <w:r>
        <w:rPr>
          <w:rFonts w:ascii="微软雅黑" w:hAnsi="微软雅黑" w:eastAsia="微软雅黑"/>
          <w:b w:val="0"/>
          <w:sz w:val="21"/>
        </w:rPr>
        <w:t>Servlet(Spring MVC)→ 用 HttpSecurity / SecurityFilterChain / OncePerRequestFilter; Reactive(WebFlux, 如网关)→ 用 ServerHttpSecurity / SecurityWebFilterChain / WebFilter。一个应用只会是其中一种, 选错 API 会启动报错。</w:t>
      </w:r>
    </w:p>
    <w:p w14:paraId="7D6F8753">
      <w:r>
        <w:rPr>
          <w:rFonts w:ascii="微软雅黑" w:hAnsi="微软雅黑" w:eastAsia="微软雅黑"/>
          <w:b/>
          <w:sz w:val="21"/>
        </w:rPr>
        <w:t>第 1 步 · 加依赖</w:t>
      </w:r>
    </w:p>
    <w:p w14:paraId="1B32B0FA">
      <w:r>
        <w:rPr>
          <w:rFonts w:ascii="微软雅黑" w:hAnsi="微软雅黑" w:eastAsia="微软雅黑"/>
          <w:b w:val="0"/>
          <w:sz w:val="21"/>
        </w:rPr>
        <w:t>基础: spring-boot-starter-security。按需追加: 要第三方登录加 oauth2-client; 只做'验别人发的 JWT'的资源服务器加 oauth2-resource-server。加完后框架默认会把所有接口都保护起来(返 401), 这是正常现象, 下一步用配置放行。</w:t>
      </w:r>
    </w:p>
    <w:p w14:paraId="2B41E742">
      <w:r>
        <w:rPr>
          <w:rFonts w:ascii="微软雅黑" w:hAnsi="微软雅黑" w:eastAsia="微软雅黑"/>
          <w:b/>
          <w:sz w:val="21"/>
        </w:rPr>
        <w:t>第 2 步 · 定认证方式与会话策略</w:t>
      </w:r>
    </w:p>
    <w:p w14:paraId="4D4B7443">
      <w:r>
        <w:rPr>
          <w:rFonts w:ascii="微软雅黑" w:hAnsi="微软雅黑" w:eastAsia="微软雅黑"/>
          <w:b w:val="0"/>
          <w:sz w:val="21"/>
        </w:rPr>
        <w:t>前后端分离 + JWT 是当下主流: 关 CSRF、关默认表单/HTTP Basic、会话设为 STATELESS(不建 Session), 身份每次从 token 或网关注入的头现取。若是传统服务端渲染才用表单登录 + Session。</w:t>
      </w:r>
    </w:p>
    <w:p w14:paraId="46412DD6">
      <w:r>
        <w:rPr>
          <w:rFonts w:ascii="微软雅黑" w:hAnsi="微软雅黑" w:eastAsia="微软雅黑"/>
          <w:b/>
          <w:sz w:val="21"/>
        </w:rPr>
        <w:t>第 3 步 · 提供认证数据源(自己管账号时)</w:t>
      </w:r>
    </w:p>
    <w:p w14:paraId="3C94D7C5">
      <w:r>
        <w:rPr>
          <w:rFonts w:ascii="微软雅黑" w:hAnsi="微软雅黑" w:eastAsia="微软雅黑"/>
          <w:b w:val="0"/>
          <w:sz w:val="21"/>
        </w:rPr>
        <w:t>实现 UserDetailsService(告诉框架'按用户名怎么查用户')+ 定义一个 PasswordEncoder Bean(如 BCryptPasswordEncoder)。两个 Bean 一到位, 框架自动装配 DaoAuthenticationProvider, 负责查用户 + 比对密码 + 检查账号状态。把 AuthenticationManager 暴露成 Bean, 登录接口就能注入它触发认证。</w:t>
      </w:r>
    </w:p>
    <w:p w14:paraId="621CDEF7">
      <w:r>
        <w:rPr>
          <w:rFonts w:ascii="微软雅黑" w:hAnsi="微软雅黑" w:eastAsia="微软雅黑"/>
          <w:b/>
          <w:sz w:val="21"/>
        </w:rPr>
        <w:t>第 4 步 · 写过滤器链 SecurityFilterChain</w:t>
      </w:r>
    </w:p>
    <w:p w14:paraId="567EE219">
      <w:r>
        <w:rPr>
          <w:rFonts w:ascii="微软雅黑" w:hAnsi="微软雅黑" w:eastAsia="微软雅黑"/>
          <w:b w:val="0"/>
          <w:sz w:val="21"/>
        </w:rPr>
        <w:t>一条链定义'请求进来怎么处理': 先 permitAll 放行白名单(登录/注册/接口文档/健康检查), 其余 authenticated 或交给自定义 AuthorizationManager; 再把自定义过滤器(JWT 校验 / 读网关头)用 addFilterBefore / addFilterAt 插到合适位置。</w:t>
      </w:r>
    </w:p>
    <w:p w14:paraId="4A912026">
      <w:r>
        <w:rPr>
          <w:rFonts w:ascii="微软雅黑" w:hAnsi="微软雅黑" w:eastAsia="微软雅黑"/>
          <w:b/>
          <w:sz w:val="21"/>
        </w:rPr>
        <w:t>第 5 步 · 定授权粒度</w:t>
      </w:r>
    </w:p>
    <w:p w14:paraId="57FC84DB">
      <w:r>
        <w:rPr>
          <w:rFonts w:ascii="微软雅黑" w:hAnsi="微软雅黑" w:eastAsia="微软雅黑"/>
          <w:b w:val="0"/>
          <w:sz w:val="21"/>
        </w:rPr>
        <w:t>URL 级: requestMatchers("/admin/**").hasRole("ADMIN"); 方法级: 开 @EnableMethodSecurity 后在方法上加 @PreAuthorize("hasRole('ADMIN')")。注意角色权限约定带 ROLE_ 前缀, hasRole('ADMIN') 实际匹配 ROLE_ADMIN。</w:t>
      </w:r>
    </w:p>
    <w:p w14:paraId="5CE7240A">
      <w:r>
        <w:rPr>
          <w:rFonts w:ascii="微软雅黑" w:hAnsi="微软雅黑" w:eastAsia="微软雅黑"/>
          <w:b/>
          <w:sz w:val="21"/>
        </w:rPr>
        <w:t>第 6 步 · 统一异常出口</w:t>
      </w:r>
    </w:p>
    <w:p w14:paraId="0B27E278">
      <w:r>
        <w:rPr>
          <w:rFonts w:ascii="微软雅黑" w:hAnsi="微软雅黑" w:eastAsia="微软雅黑"/>
          <w:b w:val="0"/>
          <w:sz w:val="21"/>
        </w:rPr>
        <w:t>前后端分离必须自定义: authenticationEntryPoint 处理'未认证'→ 返 401(JSON), accessDeniedHandler 处理'已认证但无权'→ 返 403(JSON)。否则框架默认会重定向到登录页, 前端拿到一堆 HTML。</w:t>
      </w:r>
    </w:p>
    <w:p w14:paraId="7FADD3CF">
      <w:r>
        <w:rPr>
          <w:rFonts w:ascii="微软雅黑" w:hAnsi="微软雅黑" w:eastAsia="微软雅黑"/>
          <w:b/>
          <w:sz w:val="21"/>
        </w:rPr>
        <w:t>第 7 步 · 微服务场景的分工(可选)</w:t>
      </w:r>
    </w:p>
    <w:p w14:paraId="41EAE30B">
      <w:r>
        <w:rPr>
          <w:rFonts w:ascii="微软雅黑" w:hAnsi="微软雅黑" w:eastAsia="微软雅黑"/>
          <w:b w:val="0"/>
          <w:sz w:val="21"/>
        </w:rPr>
        <w:t>网关做认证 + 粗粒度授权, 认证通过后把身份写进请求头往下透传; 各业务服务读头还原身份 + 做方法级细授权(纵深防御); 服务间内部接口走注册中心直连、不过网关。这正是本项目阶段二 + 阶段三的做法。</w:t>
      </w:r>
    </w:p>
    <w:p w14:paraId="0FA3C0F9">
      <w:r>
        <w:rPr>
          <w:rFonts w:ascii="微软雅黑" w:hAnsi="微软雅黑" w:eastAsia="微软雅黑"/>
          <w:b/>
          <w:sz w:val="21"/>
        </w:rPr>
        <w:t>第 8 步 · 验证</w:t>
      </w:r>
    </w:p>
    <w:p w14:paraId="54881D49">
      <w:r>
        <w:rPr>
          <w:rFonts w:ascii="微软雅黑" w:hAnsi="微软雅黑" w:eastAsia="微软雅黑"/>
          <w:b w:val="0"/>
          <w:sz w:val="21"/>
        </w:rPr>
        <w:t>最少跑通三条链路: 正常带 token 访问受保护接口(200); 不带/错误 token(401); 权限不足访问管理接口(403)。再补单元/集成测试固化。</w:t>
      </w:r>
    </w:p>
    <w:p w14:paraId="7E025342">
      <w:r>
        <w:rPr>
          <w:rFonts w:ascii="微软雅黑" w:hAnsi="微软雅黑" w:eastAsia="微软雅黑"/>
          <w:b/>
          <w:sz w:val="21"/>
        </w:rPr>
        <w:t>一句话记忆顺序:</w:t>
      </w:r>
    </w:p>
    <w:p w14:paraId="4E27567D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判类型 → 加依赖 → 定认证方式(无状态/关CSRF) → 给数据源(UserDetailsService+PasswordEncoder)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→ 写过滤器链(放行+自定义过滤器) → 定授权(URL级+方法级) → 统一401/403出口 → 验证</w:t>
      </w:r>
    </w:p>
    <w:p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补充 · 拆出来的 6 个类，谁是「过滤器」、谁只是「塞进过滤器的零件」</w:t>
      </w:r>
    </w:p>
    <w:p>
      <w:r>
        <w:rPr>
          <w:rFonts w:ascii="微软雅黑" w:hAnsi="微软雅黑" w:eastAsia="微软雅黑"/>
          <w:b w:val="0"/>
          <w:sz w:val="21"/>
        </w:rPr>
        <w:t>上面「改造后」那张对照表把 6 个新类统称「标准 Spring Security 组件」，容易让人误以为这 6 个都是自己写的过滤器。其实按「是不是 Filter」要分成三类。改造前那个大 AuthGlobalFilter 把认证/授权/透传全揉在一个过滤器里；改造后【能用框架过滤器就用框架的】，自己只在框架没覆盖的环节才写过滤器，其余都退化成「填给框架过滤器的零件」。</w:t>
      </w:r>
    </w:p>
    <w:p>
      <w:r>
        <w:rPr>
          <w:rFonts w:ascii="微软雅黑" w:hAnsi="微软雅黑" w:eastAsia="微软雅黑"/>
          <w:b/>
          <w:color w:val="1F3864"/>
          <w:sz w:val="21"/>
        </w:rPr>
        <w:t>A. 自己写的「真·过滤器」(implements WebFilter / 继承 OncePerRequestFilter)</w:t>
      </w:r>
    </w:p>
    <w:tbl>
      <w:tblPr>
        <w:tblStyle w:val="49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位置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继承 / 实现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作用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HeaderInjectionWebFilter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网关(WebFlux)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implements WebFilter, Ordered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认证通过后把身份写成 X-User-Id/Role，透传给下游(步骤15)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HeaderAuthenticationFilter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业务服务(common-security)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extends OncePerRequestFilter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读网关注入的头 → 还原成 Authentication(步骤19)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这两个是实打实自己写的过滤器——所以「Security 里没实现过滤器」这个说法是错的。</w:t>
      </w:r>
    </w:p>
    <w:p>
      <w:r>
        <w:rPr>
          <w:rFonts w:ascii="微软雅黑" w:hAnsi="微软雅黑" w:eastAsia="微软雅黑"/>
          <w:b/>
          <w:color w:val="1F3864"/>
          <w:sz w:val="21"/>
        </w:rPr>
        <w:t>B. 不是过滤器，是插在框架过滤器上的「扩展点 / 零件」</w:t>
      </w:r>
    </w:p>
    <w:p>
      <w:r>
        <w:rPr>
          <w:rFonts w:ascii="微软雅黑" w:hAnsi="微软雅黑" w:eastAsia="微软雅黑"/>
          <w:b w:val="0"/>
          <w:sz w:val="21"/>
        </w:rPr>
        <w:t>这几个名字带 Converter / Manager / Matcher，它们【不是过滤器】，是框架过滤器调用的策略对象：</w:t>
      </w:r>
    </w:p>
    <w:tbl>
      <w:tblPr>
        <w:tblStyle w:val="49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实现的接口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角色(不是过滤器)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JwtServerAuthenticationConverter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ServerAuthenticationConverter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从请求头抽出裸 token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JwtReactiveAuthenticationManager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ReactiveAuthenticationManager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验签 + 查登出黑名单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WhitelistMatcher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ServerWebExchangeMatcher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白名单路径匹配</w:t>
            </w:r>
          </w:p>
        </w:tc>
      </w:tr>
    </w:tbl>
    <w:p>
      <w:r>
        <w:rPr>
          <w:rFonts w:ascii="微软雅黑" w:hAnsi="微软雅黑" w:eastAsia="微软雅黑"/>
          <w:b/>
          <w:color w:val="1F3864"/>
          <w:sz w:val="21"/>
        </w:rPr>
        <w:t>C. 「验 token」这一环没自己写过滤器，用的是框架自带的 AuthenticationWebFilter</w:t>
      </w:r>
    </w:p>
    <w:p>
      <w:r>
        <w:rPr>
          <w:rFonts w:ascii="微软雅黑" w:hAnsi="微软雅黑" w:eastAsia="微软雅黑"/>
          <w:b w:val="0"/>
          <w:sz w:val="21"/>
        </w:rPr>
        <w:t>取 token → 验签 → 认证 这个动作，没有自己写的 Filter 类，而是在 SecurityConfig 里 new 一个框架的 AuthenticationWebFilter，把上面 B 的两个零件塞进去让它调：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框架自带的 AuthenticationWebFilter               // 框架的过滤器，你没写</w:t>
        <w:br/>
        <w:t xml:space="preserve">   ├ setServerAuthenticationConverter(JwtServerAuthenticationConverter)   // 你的零件B：抽 token</w:t>
        <w:br/>
        <w:t xml:space="preserve">   └ authenticationManager(JwtReactiveAuthenticationManager)              // 你的零件B：验签+黑名单</w:t>
      </w:r>
    </w:p>
    <w:p>
      <w:r>
        <w:rPr>
          <w:rFonts w:ascii="微软雅黑" w:hAnsi="微软雅黑" w:eastAsia="微软雅黑"/>
          <w:b/>
          <w:color w:val="C00000"/>
          <w:sz w:val="21"/>
        </w:rPr>
        <w:t>一句话：改造前一个大 AuthGlobalFilter 啥都自己干；改造后能用框架过滤器就用框架的，自己只在框架没覆盖的环节(透传、读头还原)写过滤器，其余都退化成「填给框架过滤器的零件」。这正是这次改造的核心思想。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7296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48</Pages>
  <Words>3996</Words>
  <Characters>10660</Characters>
  <Lines>0</Lines>
  <Paragraphs>0</Paragraphs>
  <TotalTime>60</TotalTime>
  <ScaleCrop>false</ScaleCrop>
  <LinksUpToDate>false</LinksUpToDate>
  <CharactersWithSpaces>13469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ohh</cp:lastModifiedBy>
  <dcterms:modified xsi:type="dcterms:W3CDTF">2026-08-06T08:25:55Z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eyJoZGlkIjoiMTFkMDk0ZWEwZjIzYjI3YjA2M2ZmZmM3M2UwM2NkNDgiLCJ1c2VySWQiOiIxMjk1MjM4NzQ0In0=</vt:lpwstr>
  </property>
  <property fmtid="{D5CDD505-2E9C-101B-9397-08002B2CF9AE}" pid="3" name="KSOProductBuildVer">
    <vt:lpwstr>2052-12.1.0.21915</vt:lpwstr>
  </property>
  <property fmtid="{D5CDD505-2E9C-101B-9397-08002B2CF9AE}" pid="4" name="ICV">
    <vt:lpwstr>92AC1BF67EF04CB29EC44A4F6993586E_12</vt:lpwstr>
  </property>
</Properties>
</file>