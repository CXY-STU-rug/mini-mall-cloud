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BC0F2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Redis 缓存三大问题 + 击穿互斥锁实战</w:t>
      </w:r>
    </w:p>
    <w:p w14:paraId="2F4E0791">
      <w:pPr>
        <w:rPr>
          <w:rFonts w:ascii="微软雅黑" w:hAnsi="微软雅黑" w:eastAsia="微软雅黑"/>
          <w:b w:val="0"/>
          <w:color w:val="666666"/>
          <w:sz w:val="22"/>
        </w:rPr>
      </w:pPr>
      <w:r>
        <w:rPr>
          <w:rFonts w:ascii="微软雅黑" w:hAnsi="微软雅黑" w:eastAsia="微软雅黑"/>
          <w:b w:val="0"/>
          <w:color w:val="666666"/>
          <w:sz w:val="22"/>
        </w:rPr>
        <w:t>重点铺垫 SET NX EX / setIfAbsent 的底层含义，再把击穿互斥锁的两种写法（SETNX 手写 + Redisson）配完整代码与逐行解释。基于 mini-mall-cloud 的 product 商品缓存。</w:t>
      </w:r>
    </w:p>
    <w:p w14:paraId="1C6769DA">
      <w:pPr>
        <w:rPr>
          <w:rFonts w:ascii="微软雅黑" w:hAnsi="微软雅黑" w:eastAsia="微软雅黑"/>
          <w:b w:val="0"/>
          <w:color w:val="666666"/>
          <w:sz w:val="22"/>
        </w:rPr>
      </w:pPr>
    </w:p>
    <w:p w14:paraId="18B8422F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6BDE2A16">
      <w:pPr>
        <w:rPr>
          <w:rFonts w:hint="default" w:ascii="微软雅黑" w:hAnsi="微软雅黑" w:eastAsia="微软雅黑"/>
          <w:b w:val="0"/>
          <w:color w:val="666666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666666"/>
          <w:sz w:val="22"/>
          <w:lang w:val="en-US" w:eastAsia="zh-CN"/>
        </w:rPr>
        <w:t>下单创建订单那里order</w:t>
      </w:r>
    </w:p>
    <w:p w14:paraId="76B33734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1. 锁粒度是"单个用户"——lock:order:user:{userId}，只锁同一个用户的并发下单（防双击、防重复提交），不同用户之间互不影响。要是锁 key 写成全局的 lock:order，就成了全站串行下单，那是事故不是设计。</w:t>
      </w:r>
    </w:p>
    <w:p w14:paraId="693ED530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2. 拿不到锁不等待、直接失败——返回 429"操作太频繁"。下单这个场景里，同一用户 10 秒内的第二个请求本来就不该执行，所以快速失败比排队等锁更合理。这叫非阻塞获取，面试可以主动提。</w:t>
      </w:r>
    </w:p>
    <w:p w14:paraId="3DC856C9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3. 锁在最外层，事务在里面（114 行 TransactionTemplate）——顺序是"先拿锁 → 开事务 → 提交事务 → finally 还锁"，锁严格包住事务。反过来"事务里加锁"的话，锁释放了事务还没提交，另一个请求进来读到的还是旧数据。</w:t>
      </w:r>
    </w:p>
    <w:p w14:paraId="122B7B7D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6E5DAE5E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再往上看 96-102 行的注释，这个方法其实是三件套叠加：</w:t>
      </w:r>
    </w:p>
    <w:p w14:paraId="66E0B4A5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13D98255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Redis 分布式锁 (防同一用户重复下单)</w:t>
      </w:r>
    </w:p>
    <w:p w14:paraId="516ED99C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 xml:space="preserve">   └── Seata 全局事务 (order 落库 + Feign 扣库存/用券, 跨服务一起回滚)</w:t>
      </w:r>
    </w:p>
    <w:p w14:paraId="3A214487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 xml:space="preserve">          └── TransactionTemplate 本地事务 (提交后才发 MQ, 防幽灵消息)</w:t>
      </w:r>
    </w:p>
    <w:p w14:paraId="2B175124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48370693">
      <w:pPr>
        <w:rPr>
          <w:rFonts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面试官问"你下单链路怎么保证的"，就按这个从外到内讲一遍——锁、全局事务、本地事务加事务后发消息，一个方法里三个考点全齐了</w:t>
      </w:r>
    </w:p>
    <w:p w14:paraId="458F7FE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一、基础铺垫：SET / NX / EX / setIfAbsent（先把这块吃透）</w:t>
      </w:r>
    </w:p>
    <w:p w14:paraId="18585F78">
      <w:r>
        <w:rPr>
          <w:rFonts w:ascii="微软雅黑" w:hAnsi="微软雅黑" w:eastAsia="微软雅黑"/>
          <w:b/>
          <w:sz w:val="21"/>
        </w:rPr>
        <w:t>很多人写分布式锁是「抄」的，`setIfAbsent(key, val, 10, SECONDS)` 一把梭却不知道底下是什么。这一章把它拆到最底。</w:t>
      </w:r>
    </w:p>
    <w:p w14:paraId="318CEA7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Redis SET 命令的完整语法</w:t>
      </w:r>
    </w:p>
    <w:p w14:paraId="69C0715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SET key value [NX | XX] [EX seconds | PX milliseconds]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│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│         └─ 过期: EX=秒, PX=毫秒 (设值的同时挂上倒计时)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└────────── 条件: NX=不存在才设, XX=存在才设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└────────────────── 最简 SET k v = 无条件覆盖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AD69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DF2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880" w:type="dxa"/>
          </w:tcPr>
          <w:p w14:paraId="5FB6D6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w="2880" w:type="dxa"/>
          </w:tcPr>
          <w:p w14:paraId="215641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7999CB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42F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(无)</w:t>
            </w:r>
          </w:p>
        </w:tc>
        <w:tc>
          <w:tcPr>
            <w:tcW w:w="2880" w:type="dxa"/>
          </w:tcPr>
          <w:p w14:paraId="18ABC4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w="2880" w:type="dxa"/>
          </w:tcPr>
          <w:p w14:paraId="4D3E24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 k v：无脑覆盖，key 有没有都设成新值</w:t>
            </w:r>
          </w:p>
        </w:tc>
      </w:tr>
      <w:tr w14:paraId="25D557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BB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NX</w:t>
            </w:r>
          </w:p>
        </w:tc>
        <w:tc>
          <w:tcPr>
            <w:tcW w:w="2880" w:type="dxa"/>
          </w:tcPr>
          <w:p w14:paraId="039CD2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 Not eXists</w:t>
            </w:r>
          </w:p>
        </w:tc>
        <w:tc>
          <w:tcPr>
            <w:tcW w:w="2880" w:type="dxa"/>
          </w:tcPr>
          <w:p w14:paraId="656897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key【不存在】才设成功；已存在则什么都不做，返回 nil</w:t>
            </w:r>
          </w:p>
        </w:tc>
      </w:tr>
      <w:tr w14:paraId="1D4CC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3E4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XX</w:t>
            </w:r>
          </w:p>
        </w:tc>
        <w:tc>
          <w:tcPr>
            <w:tcW w:w="2880" w:type="dxa"/>
          </w:tcPr>
          <w:p w14:paraId="469B9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 eXists</w:t>
            </w:r>
          </w:p>
        </w:tc>
        <w:tc>
          <w:tcPr>
            <w:tcW w:w="2880" w:type="dxa"/>
          </w:tcPr>
          <w:p w14:paraId="5FF89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key【存在】才设（用得少）</w:t>
            </w:r>
          </w:p>
        </w:tc>
      </w:tr>
      <w:tr w14:paraId="70BBD3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EF3C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 n</w:t>
            </w:r>
          </w:p>
        </w:tc>
        <w:tc>
          <w:tcPr>
            <w:tcW w:w="2880" w:type="dxa"/>
          </w:tcPr>
          <w:p w14:paraId="7B12DC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EXpire seconds</w:t>
            </w:r>
          </w:p>
        </w:tc>
        <w:tc>
          <w:tcPr>
            <w:tcW w:w="2880" w:type="dxa"/>
          </w:tcPr>
          <w:p w14:paraId="1F7A2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设值同时，让 key n 秒后自动过期</w:t>
            </w:r>
          </w:p>
        </w:tc>
      </w:tr>
      <w:tr w14:paraId="4B911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B10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PX n</w:t>
            </w:r>
          </w:p>
        </w:tc>
        <w:tc>
          <w:tcPr>
            <w:tcW w:w="2880" w:type="dxa"/>
          </w:tcPr>
          <w:p w14:paraId="6BBA51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eXpire ms</w:t>
            </w:r>
          </w:p>
        </w:tc>
        <w:tc>
          <w:tcPr>
            <w:tcW w:w="2880" w:type="dxa"/>
          </w:tcPr>
          <w:p w14:paraId="392F0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同上，单位毫秒</w:t>
            </w:r>
          </w:p>
        </w:tc>
      </w:tr>
    </w:tbl>
    <w:p w14:paraId="3342D0E1">
      <w:r>
        <w:rPr>
          <w:rFonts w:ascii="微软雅黑" w:hAnsi="微软雅黑" w:eastAsia="微软雅黑"/>
          <w:b w:val="0"/>
          <w:color w:val="2E74B5"/>
          <w:sz w:val="21"/>
        </w:rPr>
        <w:t>例：`SET lock:1 abc NX EX 10` = 如果 lock:1 不存在，就设成 abc 且 10 秒后过期；如果已存在，失败。这一条命令同时做了「抢锁 + 防死锁过期」，而且是原子的。</w:t>
      </w:r>
    </w:p>
    <w:p w14:paraId="678BA23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NX 为什么能当「锁」</w:t>
      </w:r>
    </w:p>
    <w:p w14:paraId="12435A3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100 个请求【同时】执行:  SET lock:1 abc NX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Redis 是单线程, 命令排队一个个执行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第 1 个: lock:1 不存在 → 设成功 → 返回 OK   ← 只有它抢到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第 2~100 个: lock:1 已存在 → 全部失败 → 返回 nil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「只有一个能成功」 = 互斥 = 锁</w:t>
      </w:r>
    </w:p>
    <w:p w14:paraId="7315DAB5">
      <w:r>
        <w:rPr>
          <w:rFonts w:ascii="微软雅黑" w:hAnsi="微软雅黑" w:eastAsia="微软雅黑"/>
          <w:b/>
          <w:sz w:val="21"/>
        </w:rPr>
        <w:t>锁的本质就是「大家抢一个只有一个人能得到的东西」。NX 天生满足：谁把 key 从「无」变到「有」，谁就是唯一的赢家。</w:t>
      </w:r>
    </w:p>
    <w:p w14:paraId="13E80C1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EX 为什么必须有（防死锁）</w:t>
      </w:r>
    </w:p>
    <w:p w14:paraId="6CE966E7">
      <w:r>
        <w:rPr>
          <w:rFonts w:ascii="微软雅黑" w:hAnsi="微软雅黑" w:eastAsia="微软雅黑"/>
          <w:b w:val="0"/>
          <w:sz w:val="21"/>
        </w:rPr>
        <w:t>假设抢到锁的线程，业务跑一半就崩了 / 忘了删锁：</w:t>
      </w:r>
    </w:p>
    <w:p w14:paraId="4F9728C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抢到锁 → 干活时 JVM 崩溃 → 锁 key 永远留在 Redis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→ 后面所有线程都 SET NX 失败 → 谁也抢不到 → 死锁 🔒 永久卡住</w:t>
      </w:r>
    </w:p>
    <w:p w14:paraId="480C0429">
      <w:r>
        <w:rPr>
          <w:rFonts w:ascii="微软雅黑" w:hAnsi="微软雅黑" w:eastAsia="微软雅黑"/>
          <w:b w:val="0"/>
          <w:color w:val="2E74B5"/>
          <w:sz w:val="21"/>
        </w:rPr>
        <w:t>EX 10 就是保险丝：就算持锁人猝死，锁最多 10 秒后自动过期释放，系统能自愈。这跟 Redisson 看门狗兜底的 30 秒是同一个用意，只是 Redisson 更聪明（业务没跑完会续期）。</w:t>
      </w:r>
    </w:p>
    <w:p w14:paraId="51657D0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1.4 ⚠️ 经典坑：NX 和 EX 必须在【一条】命令里</w:t>
      </w:r>
    </w:p>
    <w:p w14:paraId="6EA02077">
      <w:r>
        <w:rPr>
          <w:rFonts w:ascii="微软雅黑" w:hAnsi="微软雅黑" w:eastAsia="微软雅黑"/>
          <w:b w:val="0"/>
          <w:sz w:val="21"/>
        </w:rPr>
        <w:t>老代码常见的错误写法（分两条命令）：</w:t>
      </w:r>
    </w:p>
    <w:p w14:paraId="54098CB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❌ 错误: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SETNX lock:1 abc        -- 命令1: 只抢锁, 没过期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EXPIRE lock:1 10        -- 命令2: 再补过期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致命问题: 两条命令【不是原子】的!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如果 命令1 成功后、命令2 执行前, Redis 或客户端宕机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锁被设上了, 却【没有过期时间】 → 永久死锁 🔒</w:t>
      </w:r>
    </w:p>
    <w:p w14:paraId="21AF15C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✅ 正确 (Redis 2.6.12+):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lock:1 abc NX EX 10   -- 一条命令搞定「抢锁+过期」, 原子, 不可能中途断</w:t>
      </w:r>
    </w:p>
    <w:p w14:paraId="5C8C6DD1">
      <w:r>
        <w:rPr>
          <w:rFonts w:ascii="微软雅黑" w:hAnsi="微软雅黑" w:eastAsia="微软雅黑"/>
          <w:b/>
          <w:sz w:val="21"/>
        </w:rPr>
        <w:t>记死：抢锁一定要「一条命令带上过期」，绝不能先抢再补过期。</w:t>
      </w:r>
    </w:p>
    <w:p w14:paraId="5FF1FE3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1.5 Java 里的 setIfAbsent = SETNX 的封装</w:t>
      </w:r>
    </w:p>
    <w:p w14:paraId="0BF41F1A">
      <w:r>
        <w:rPr>
          <w:rFonts w:ascii="微软雅黑" w:hAnsi="微软雅黑" w:eastAsia="微软雅黑"/>
          <w:b w:val="0"/>
          <w:sz w:val="21"/>
        </w:rPr>
        <w:t>Spring Data Redis 的 `opsForValue().setIfAbsent(...)` 就是对 SET NX 的封装。两个重载：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82B5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919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Java 写法</w:t>
            </w:r>
          </w:p>
        </w:tc>
        <w:tc>
          <w:tcPr>
            <w:tcW w:w="2880" w:type="dxa"/>
          </w:tcPr>
          <w:p w14:paraId="148872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等价 Redis 命令</w:t>
            </w:r>
          </w:p>
        </w:tc>
        <w:tc>
          <w:tcPr>
            <w:tcW w:w="2880" w:type="dxa"/>
          </w:tcPr>
          <w:p w14:paraId="442691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3F2E4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670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setIfAbsent(key, val)</w:t>
            </w:r>
          </w:p>
        </w:tc>
        <w:tc>
          <w:tcPr>
            <w:tcW w:w="2880" w:type="dxa"/>
          </w:tcPr>
          <w:p w14:paraId="4145C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 key val NX</w:t>
            </w:r>
          </w:p>
        </w:tc>
        <w:tc>
          <w:tcPr>
            <w:tcW w:w="2880" w:type="dxa"/>
          </w:tcPr>
          <w:p w14:paraId="4D7C66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只抢锁，无过期 ← 有死锁风险，别单用</w:t>
            </w:r>
          </w:p>
        </w:tc>
      </w:tr>
      <w:tr w14:paraId="2210B5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906C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setIfAbsent(key, val, 10, SECONDS)</w:t>
            </w:r>
          </w:p>
        </w:tc>
        <w:tc>
          <w:tcPr>
            <w:tcW w:w="2880" w:type="dxa"/>
          </w:tcPr>
          <w:p w14:paraId="54583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 key val NX EX 10</w:t>
            </w:r>
          </w:p>
        </w:tc>
        <w:tc>
          <w:tcPr>
            <w:tcW w:w="2880" w:type="dxa"/>
          </w:tcPr>
          <w:p w14:paraId="53F506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 抢锁+过期，原子，用这个</w:t>
            </w:r>
          </w:p>
        </w:tc>
      </w:tr>
    </w:tbl>
    <w:p w14:paraId="410BB7CA">
      <w:r>
        <w:rPr>
          <w:rFonts w:ascii="微软雅黑" w:hAnsi="微软雅黑" w:eastAsia="微软雅黑"/>
          <w:b w:val="0"/>
          <w:sz w:val="21"/>
        </w:rPr>
        <w:t>返回值是 Boolean：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94EF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73EE09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4320" w:type="dxa"/>
          </w:tcPr>
          <w:p w14:paraId="22BDAC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DB19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E96F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4320" w:type="dxa"/>
          </w:tcPr>
          <w:p w14:paraId="7D2AD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设成功（key 之前不存在）= 抢到锁 ✅</w:t>
            </w:r>
          </w:p>
        </w:tc>
      </w:tr>
      <w:tr w14:paraId="0748C4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EAF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4320" w:type="dxa"/>
          </w:tcPr>
          <w:p w14:paraId="28760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 已存在 = 没抢到 ❌</w:t>
            </w:r>
          </w:p>
        </w:tc>
      </w:tr>
      <w:tr w14:paraId="1228B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2F45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320" w:type="dxa"/>
          </w:tcPr>
          <w:p w14:paraId="242999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极少数场景（pipeline/事务中），所以判断要用 Boolean.TRUE.equals(x) 防空指针</w:t>
            </w:r>
          </w:p>
        </w:tc>
      </w:tr>
    </w:tbl>
    <w:p w14:paraId="5792C96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项目里这一行: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redisTemplate.opsForValue().setIfAbsent(lockKey, "1", 10,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↓ 底层就是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lock:product:1 "1" NX EX 10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= 「lock:product:1 不存在才设为 "1", 并 10 秒过期」, 一条原子命令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返回 true = 抢到, false = 没抢到</w:t>
      </w:r>
    </w:p>
    <w:p w14:paraId="0EEB2BDD">
      <w:r>
        <w:rPr>
          <w:rFonts w:ascii="微软雅黑" w:hAnsi="微软雅黑" w:eastAsia="微软雅黑"/>
          <w:b w:val="0"/>
          <w:color w:val="C00000"/>
          <w:sz w:val="21"/>
        </w:rPr>
        <w:t>⭐ 记住：项目里那句 setIfAbsent 之所以能当锁，全靠底层的 NX；之所以不会死锁，全靠底层的 EX。你现在不是在「抄」，是真的知道每个参数在干嘛了。</w:t>
      </w:r>
    </w:p>
    <w:p w14:paraId="23DE7FC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二、三大缓存问题·速回顾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37D5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2B0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160" w:type="dxa"/>
          </w:tcPr>
          <w:p w14:paraId="020BC3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数据存在?</w:t>
            </w:r>
          </w:p>
        </w:tc>
        <w:tc>
          <w:tcPr>
            <w:tcW w:w="2160" w:type="dxa"/>
          </w:tcPr>
          <w:p w14:paraId="2241D0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</w:t>
            </w:r>
          </w:p>
        </w:tc>
        <w:tc>
          <w:tcPr>
            <w:tcW w:w="2160" w:type="dxa"/>
          </w:tcPr>
          <w:p w14:paraId="5F3A4B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解决核心</w:t>
            </w:r>
          </w:p>
        </w:tc>
      </w:tr>
      <w:tr w14:paraId="3EA176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59F1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穿透</w:t>
            </w:r>
          </w:p>
        </w:tc>
        <w:tc>
          <w:tcPr>
            <w:tcW w:w="2160" w:type="dxa"/>
          </w:tcPr>
          <w:p w14:paraId="16A539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不存在</w:t>
            </w:r>
          </w:p>
        </w:tc>
        <w:tc>
          <w:tcPr>
            <w:tcW w:w="2160" w:type="dxa"/>
          </w:tcPr>
          <w:p w14:paraId="3171A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查不存在的 key，每次打 DB</w:t>
            </w:r>
          </w:p>
        </w:tc>
        <w:tc>
          <w:tcPr>
            <w:tcW w:w="2160" w:type="dxa"/>
          </w:tcPr>
          <w:p w14:paraId="1F8BC2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缓存空值 / 布隆过滤器</w:t>
            </w:r>
          </w:p>
        </w:tc>
      </w:tr>
      <w:tr w14:paraId="1D76E9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CDC8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击穿</w:t>
            </w:r>
          </w:p>
        </w:tc>
        <w:tc>
          <w:tcPr>
            <w:tcW w:w="2160" w:type="dxa"/>
          </w:tcPr>
          <w:p w14:paraId="4EF2D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存在</w:t>
            </w:r>
          </w:p>
        </w:tc>
        <w:tc>
          <w:tcPr>
            <w:tcW w:w="2160" w:type="dxa"/>
          </w:tcPr>
          <w:p w14:paraId="5F7D18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单个【热点】key 过期 + 高并发</w:t>
            </w:r>
          </w:p>
        </w:tc>
        <w:tc>
          <w:tcPr>
            <w:tcW w:w="2160" w:type="dxa"/>
          </w:tcPr>
          <w:p w14:paraId="6FA2B8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互斥锁 / 逻辑过期</w:t>
            </w:r>
          </w:p>
        </w:tc>
      </w:tr>
      <w:tr w14:paraId="0E6A89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FE9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雪崩</w:t>
            </w:r>
          </w:p>
        </w:tc>
        <w:tc>
          <w:tcPr>
            <w:tcW w:w="2160" w:type="dxa"/>
          </w:tcPr>
          <w:p w14:paraId="7F626F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存在</w:t>
            </w:r>
          </w:p>
        </w:tc>
        <w:tc>
          <w:tcPr>
            <w:tcW w:w="2160" w:type="dxa"/>
          </w:tcPr>
          <w:p w14:paraId="406057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【大量】key 同时过期 / 宕机</w:t>
            </w:r>
          </w:p>
        </w:tc>
        <w:tc>
          <w:tcPr>
            <w:tcW w:w="2160" w:type="dxa"/>
          </w:tcPr>
          <w:p w14:paraId="02271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过期加随机 / 高可用</w:t>
            </w:r>
          </w:p>
        </w:tc>
      </w:tr>
    </w:tbl>
    <w:p w14:paraId="75C67358">
      <w:r>
        <w:rPr>
          <w:rFonts w:ascii="微软雅黑" w:hAnsi="微软雅黑" w:eastAsia="微软雅黑"/>
          <w:b/>
          <w:sz w:val="21"/>
        </w:rPr>
        <w:t>穿透=穿过缓存和DB(都没有)；击穿=击破一个点(热点)；雪崩=大面积崩塌。本文档重点做「击穿」的互斥锁——因为它用到 SETNX，最考验对锁的理</w:t>
      </w:r>
      <w:bookmarkStart w:id="0" w:name="_GoBack"/>
      <w:bookmarkEnd w:id="0"/>
      <w:r>
        <w:rPr>
          <w:rFonts w:ascii="微软雅黑" w:hAnsi="微软雅黑" w:eastAsia="微软雅黑"/>
          <w:b/>
          <w:sz w:val="21"/>
        </w:rPr>
        <w:t>解。</w:t>
      </w:r>
    </w:p>
    <w:p w14:paraId="3EB277E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三、击穿互斥锁 · 写法一：SETNX 手写（项目在用）</w:t>
      </w:r>
    </w:p>
    <w:p w14:paraId="4233FE4D">
      <w:r>
        <w:rPr>
          <w:rFonts w:ascii="微软雅黑" w:hAnsi="微软雅黑" w:eastAsia="微软雅黑"/>
          <w:b w:val="0"/>
          <w:sz w:val="21"/>
        </w:rPr>
        <w:t>思路：缓存未命中时，只放【一个】线程去查 DB 重建，其他线程等一下再读缓存。</w:t>
      </w:r>
    </w:p>
    <w:p w14:paraId="77D11F7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完整代码</w:t>
      </w:r>
    </w:p>
    <w:p w14:paraId="6038EC9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Product loadWithMutex(Long id, String key)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lockKey = "lock:product:" +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boolean holdlock = false;                 // ① 我是否真正持有锁 (finally 要用)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抢锁: SET lockKey "1" NX EX 10 —— 不存在才设成功, 10 秒防死锁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locked = redisTemplate.opsForValue()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.setIfAbsent(lockKey, "1", 10,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没抢到 → 别人正在重建 → 睡 50ms 让一让, 再重走 (这次多半命中缓存)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(!Boolean.TRUE.equals(locked))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Thread.sleep(50);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getProductDetail(id);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holdlock = true;                       // ④ 能走到这 = 确实抢到锁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⑤ 双重检查: 再查一次缓存 (等锁期间别人可能已重建好, 就不必查 DB)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(cached instanceof String) return null;   // 命中空值标记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(Product) cached;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⑥ 确实没有 → 只有我这一个线程查 DB + 回填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 product = productMapper.selectById(id);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(product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redisTemplate.opsForValue().set(key, "", 2, TimeUnit.MINUTES);  // 穿透: 缓存空值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long expire = 10 * 60 + ThreadLocalRandom.current().nextInt(120);   // 雪崩: 随机过期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redisTemplate.opsForValue().set(key, product, expire,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catch (InterruptedException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Thread.currentThread().interrupt();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productMapper.selectById(id);   // 被中断兜底: 直查 DB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(holdlock) {                        // ⑦ 只有真持锁的线程才删锁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redisTemplate.delete(lockKey);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D32167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逐行解释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3790"/>
        <w:gridCol w:w="2652"/>
      </w:tblGrid>
      <w:tr w14:paraId="4C7921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902E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标号</w:t>
            </w:r>
          </w:p>
        </w:tc>
        <w:tc>
          <w:tcPr>
            <w:tcW w:w="2880" w:type="dxa"/>
          </w:tcPr>
          <w:p w14:paraId="799AA7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2880" w:type="dxa"/>
          </w:tcPr>
          <w:p w14:paraId="05F88C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 w14:paraId="165A5E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A6B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w="2880" w:type="dxa"/>
          </w:tcPr>
          <w:p w14:paraId="11909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 holdlock=false</w:t>
            </w:r>
          </w:p>
        </w:tc>
        <w:tc>
          <w:tcPr>
            <w:tcW w:w="2880" w:type="dxa"/>
          </w:tcPr>
          <w:p w14:paraId="38A6C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声明在方法级(try 外), 否则 finally 访问不到; 默认 false=悲观假设我没锁</w:t>
            </w:r>
          </w:p>
        </w:tc>
      </w:tr>
      <w:tr w14:paraId="2D6BA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B0D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w="2880" w:type="dxa"/>
          </w:tcPr>
          <w:p w14:paraId="1194EA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setIfAbsent(lockKey,"1",10,SECONDS)</w:t>
            </w:r>
          </w:p>
        </w:tc>
        <w:tc>
          <w:tcPr>
            <w:tcW w:w="2880" w:type="dxa"/>
          </w:tcPr>
          <w:p w14:paraId="09DB3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= SET NX EX, 抢锁+防死锁一条原子命令(见第一章)</w:t>
            </w:r>
          </w:p>
        </w:tc>
      </w:tr>
      <w:tr w14:paraId="1E2B0A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37D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w="2880" w:type="dxa"/>
          </w:tcPr>
          <w:p w14:paraId="5F401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!Boolean.TRUE.equals(locked)</w:t>
            </w:r>
          </w:p>
        </w:tc>
        <w:tc>
          <w:tcPr>
            <w:tcW w:w="2880" w:type="dxa"/>
          </w:tcPr>
          <w:p w14:paraId="246D2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 → 不去挤 DB, 睡 50ms 重走; 用 .equals 防 null 空指针</w:t>
            </w:r>
          </w:p>
        </w:tc>
      </w:tr>
      <w:tr w14:paraId="5FD859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B57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w="2880" w:type="dxa"/>
          </w:tcPr>
          <w:p w14:paraId="752852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holdlock = true</w:t>
            </w:r>
          </w:p>
        </w:tc>
        <w:tc>
          <w:tcPr>
            <w:tcW w:w="2880" w:type="dxa"/>
          </w:tcPr>
          <w:p w14:paraId="27FD25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位置就是证明: 上面没被 return 掉, 说明一定抢到了锁</w:t>
            </w:r>
          </w:p>
        </w:tc>
      </w:tr>
      <w:tr w14:paraId="60FB0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97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w="2880" w:type="dxa"/>
          </w:tcPr>
          <w:p w14:paraId="3D1365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双重检查再查一次缓存</w:t>
            </w:r>
          </w:p>
        </w:tc>
        <w:tc>
          <w:tcPr>
            <w:tcW w:w="2880" w:type="dxa"/>
          </w:tcPr>
          <w:p w14:paraId="3FD45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等锁期间别人可能已重建好 → 直接返回, 省一次 DB(类比单例 DCL)</w:t>
            </w:r>
          </w:p>
        </w:tc>
      </w:tr>
      <w:tr w14:paraId="0DAE6E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FC4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⑥</w:t>
            </w:r>
          </w:p>
        </w:tc>
        <w:tc>
          <w:tcPr>
            <w:tcW w:w="2880" w:type="dxa"/>
          </w:tcPr>
          <w:p w14:paraId="7BDFE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 DB + 回填(空值/随机)</w:t>
            </w:r>
          </w:p>
        </w:tc>
        <w:tc>
          <w:tcPr>
            <w:tcW w:w="2880" w:type="dxa"/>
          </w:tcPr>
          <w:p w14:paraId="661D6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真没有才查 DB, 顺带把穿透(空值)+雪崩(随机)防护也做了</w:t>
            </w:r>
          </w:p>
        </w:tc>
      </w:tr>
      <w:tr w14:paraId="495E5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A4F0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⑦</w:t>
            </w:r>
          </w:p>
        </w:tc>
        <w:tc>
          <w:tcPr>
            <w:tcW w:w="2880" w:type="dxa"/>
          </w:tcPr>
          <w:p w14:paraId="5C4B68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if(holdlock) delete</w:t>
            </w:r>
          </w:p>
        </w:tc>
        <w:tc>
          <w:tcPr>
            <w:tcW w:w="2880" w:type="dxa"/>
          </w:tcPr>
          <w:p w14:paraId="5B7B3C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只删自己的锁! 没抢到的线程 holdlock=false, 不删 → 防误删别人锁</w:t>
            </w:r>
          </w:p>
        </w:tc>
      </w:tr>
    </w:tbl>
    <w:p w14:paraId="78AADAE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三个「必须做对」的点（面试就问这三个）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10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E9D2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点</w:t>
            </w:r>
          </w:p>
        </w:tc>
        <w:tc>
          <w:tcPr>
            <w:tcW w:w="2880" w:type="dxa"/>
          </w:tcPr>
          <w:p w14:paraId="0FD215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不做会怎样</w:t>
            </w:r>
          </w:p>
        </w:tc>
        <w:tc>
          <w:tcPr>
            <w:tcW w:w="2880" w:type="dxa"/>
          </w:tcPr>
          <w:p w14:paraId="6D0FA1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</w:tr>
      <w:tr w14:paraId="4F7FD4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316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 防死锁</w:t>
            </w:r>
          </w:p>
        </w:tc>
        <w:tc>
          <w:tcPr>
            <w:tcW w:w="2880" w:type="dxa"/>
          </w:tcPr>
          <w:p w14:paraId="0A6742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持锁线程崩了, 锁永不释放 → 全体死锁</w:t>
            </w:r>
          </w:p>
        </w:tc>
        <w:tc>
          <w:tcPr>
            <w:tcW w:w="2880" w:type="dxa"/>
          </w:tcPr>
          <w:p w14:paraId="635292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抢锁带 10 秒过期(第②行)</w:t>
            </w:r>
          </w:p>
        </w:tc>
      </w:tr>
      <w:tr w14:paraId="315CEB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05B7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双重检查</w:t>
            </w:r>
          </w:p>
        </w:tc>
        <w:tc>
          <w:tcPr>
            <w:tcW w:w="2880" w:type="dxa"/>
          </w:tcPr>
          <w:p w14:paraId="52D4F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每个排队线程醒来都查一次 DB, 白查</w:t>
            </w:r>
          </w:p>
        </w:tc>
        <w:tc>
          <w:tcPr>
            <w:tcW w:w="2880" w:type="dxa"/>
          </w:tcPr>
          <w:p w14:paraId="02F93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拿到锁先再查缓存(第⑤行)</w:t>
            </w:r>
          </w:p>
        </w:tc>
      </w:tr>
      <w:tr w14:paraId="64C573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B7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持锁标志防误删</w:t>
            </w:r>
          </w:p>
        </w:tc>
        <w:tc>
          <w:tcPr>
            <w:tcW w:w="2880" w:type="dxa"/>
          </w:tcPr>
          <w:p w14:paraId="0D833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没抢到的线程也删锁 → 删掉别人的锁 → 击穿防护失效</w:t>
            </w:r>
          </w:p>
        </w:tc>
        <w:tc>
          <w:tcPr>
            <w:tcW w:w="2880" w:type="dxa"/>
          </w:tcPr>
          <w:p w14:paraId="412DCF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holdlock 标志(①④⑦)</w:t>
            </w:r>
          </w:p>
        </w:tc>
      </w:tr>
    </w:tbl>
    <w:p w14:paraId="5DDFCDE7">
      <w:r>
        <w:rPr>
          <w:rFonts w:ascii="微软雅黑" w:hAnsi="微软雅黑" w:eastAsia="微软雅黑"/>
          <w:b w:val="0"/>
          <w:color w:val="C00000"/>
          <w:sz w:val="21"/>
        </w:rPr>
        <w:t>第 3 点「防误删」是手写锁最容易漏的——只保证「抢到+释放」不够, 还要保证「只释放自己的」。而这里的 holdlock 只能防「没抢到就别删」, 防不住「业务超时锁过期→被别人抢走→我删了新主人的锁」。要彻底解决, 就得像 Redisson 那样存唯一值 + Lua 验身 —— 见写法二。</w:t>
      </w:r>
    </w:p>
    <w:p w14:paraId="5BF07F2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四、击穿互斥锁 · 写法二：Redisson RLock</w:t>
      </w:r>
    </w:p>
    <w:p w14:paraId="3EAE799A">
      <w:r>
        <w:rPr>
          <w:rFonts w:ascii="微软雅黑" w:hAnsi="微软雅黑" w:eastAsia="微软雅黑"/>
          <w:b w:val="0"/>
          <w:sz w:val="21"/>
        </w:rPr>
        <w:t>同样的击穿防护，用 Redisson 写，你会发现代码短一半，坑也没了。前提：注入 RedissonClient。</w:t>
      </w:r>
    </w:p>
    <w:p w14:paraId="78D9D31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完整代码</w:t>
      </w:r>
    </w:p>
    <w:p w14:paraId="5FEC752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@Autowired private RedissonClient redisson;   // 需先配好 RedissonClient 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Product loadWithRedisson(Long id, String key)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RLock lock = redisson.getLock("lock:product:" +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lock.lock();                               // 抢锁: 抢不到自动阻塞等待(不用自己 sleep 重试)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双重检查 (和手写版一样, 这步逻辑不变)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(cached instanceof String)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(Product) cached;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查 DB + 回填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 product = productMapper.selectById(id);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(product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redisTemplate.opsForValue().set(key, "", 2, TimeUnit.MINUTES);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long expire = 10 * 60 + ThreadLocalRandom.current().nextInt(120);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redisTemplate.opsForValue().set(key, product, expire,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lock.unlock();                         // 释放锁: 内部自动判断「是不是我的锁」再删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158E02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为什么 Redisson 简洁这么多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97D1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D49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手写版要操心的</w:t>
            </w:r>
          </w:p>
        </w:tc>
        <w:tc>
          <w:tcPr>
            <w:tcW w:w="4320" w:type="dxa"/>
          </w:tcPr>
          <w:p w14:paraId="5ECE77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Redisson 怎么免掉</w:t>
            </w:r>
          </w:p>
        </w:tc>
      </w:tr>
      <w:tr w14:paraId="7812F4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100F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 的 NX EX 参数</w:t>
            </w:r>
          </w:p>
        </w:tc>
        <w:tc>
          <w:tcPr>
            <w:tcW w:w="4320" w:type="dxa"/>
          </w:tcPr>
          <w:p w14:paraId="5AC1BF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lock.lock() 内部封装好(SET NX PX + Lua)</w:t>
            </w:r>
          </w:p>
        </w:tc>
      </w:tr>
      <w:tr w14:paraId="02146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10C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 设多久? 业务超时怎么办</w:t>
            </w:r>
          </w:p>
        </w:tc>
        <w:tc>
          <w:tcPr>
            <w:tcW w:w="4320" w:type="dxa"/>
          </w:tcPr>
          <w:p w14:paraId="74B4EA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看门狗自动续期, 业务没跑完锁不过期</w:t>
            </w:r>
          </w:p>
        </w:tc>
      </w:tr>
      <w:tr w14:paraId="1A005E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E9BD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holdlock 标志防误删</w:t>
            </w:r>
          </w:p>
        </w:tc>
        <w:tc>
          <w:tcPr>
            <w:tcW w:w="4320" w:type="dxa"/>
          </w:tcPr>
          <w:p w14:paraId="0B7826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锁里存 UUID:threadId, unlock 用 Lua 验身再删</w:t>
            </w:r>
          </w:p>
        </w:tc>
      </w:tr>
      <w:tr w14:paraId="79D7CB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945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没抢到锁自己 sleep 重试</w:t>
            </w:r>
          </w:p>
        </w:tc>
        <w:tc>
          <w:tcPr>
            <w:tcW w:w="4320" w:type="dxa"/>
          </w:tcPr>
          <w:p w14:paraId="628D1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lock() 自动阻塞, 靠订阅+信号量唤醒, 不空转</w:t>
            </w:r>
          </w:p>
        </w:tc>
      </w:tr>
    </w:tbl>
    <w:p w14:paraId="546535A3">
      <w:r>
        <w:rPr>
          <w:rFonts w:ascii="微软雅黑" w:hAnsi="微软雅黑" w:eastAsia="微软雅黑"/>
          <w:b/>
          <w:sz w:val="21"/>
        </w:rPr>
        <w:t>一句话：手写版第 3.3 节的三个坑，Redisson 用「看门狗 + UUID+Lua + 订阅唤醒」全替你填了。所以真实项目直接用 Redisson，手写只用来理解原理。</w:t>
      </w:r>
    </w:p>
    <w:p w14:paraId="62E453C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五、两种写法对比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8358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5CAB8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6BBA7B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SETNX 手写</w:t>
            </w:r>
          </w:p>
        </w:tc>
        <w:tc>
          <w:tcPr>
            <w:tcW w:w="2880" w:type="dxa"/>
          </w:tcPr>
          <w:p w14:paraId="34A4B8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Redisson RLock</w:t>
            </w:r>
          </w:p>
        </w:tc>
      </w:tr>
      <w:tr w14:paraId="7BADD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AD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抢锁</w:t>
            </w:r>
          </w:p>
        </w:tc>
        <w:tc>
          <w:tcPr>
            <w:tcW w:w="2880" w:type="dxa"/>
          </w:tcPr>
          <w:p w14:paraId="492371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setIfAbsent(NX EX)</w:t>
            </w:r>
          </w:p>
        </w:tc>
        <w:tc>
          <w:tcPr>
            <w:tcW w:w="2880" w:type="dxa"/>
          </w:tcPr>
          <w:p w14:paraId="2253B1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lock.lock()</w:t>
            </w:r>
          </w:p>
        </w:tc>
      </w:tr>
      <w:tr w14:paraId="2F6B8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E2C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防死锁</w:t>
            </w:r>
          </w:p>
        </w:tc>
        <w:tc>
          <w:tcPr>
            <w:tcW w:w="2880" w:type="dxa"/>
          </w:tcPr>
          <w:p w14:paraId="296C4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自己设 EX 10s(可能业务超时锁掉)</w:t>
            </w:r>
          </w:p>
        </w:tc>
        <w:tc>
          <w:tcPr>
            <w:tcW w:w="2880" w:type="dxa"/>
          </w:tcPr>
          <w:p w14:paraId="657390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看门狗自动续期</w:t>
            </w:r>
          </w:p>
        </w:tc>
      </w:tr>
      <w:tr w14:paraId="4F44C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E35E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防误删</w:t>
            </w:r>
          </w:p>
        </w:tc>
        <w:tc>
          <w:tcPr>
            <w:tcW w:w="2880" w:type="dxa"/>
          </w:tcPr>
          <w:p w14:paraId="2A4BE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自己加 holdlock(不彻底)</w:t>
            </w:r>
          </w:p>
        </w:tc>
        <w:tc>
          <w:tcPr>
            <w:tcW w:w="2880" w:type="dxa"/>
          </w:tcPr>
          <w:p w14:paraId="6B1FA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UUID + Lua 验身(彻底)</w:t>
            </w:r>
          </w:p>
        </w:tc>
      </w:tr>
      <w:tr w14:paraId="6C4C0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7F71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</w:t>
            </w:r>
          </w:p>
        </w:tc>
        <w:tc>
          <w:tcPr>
            <w:tcW w:w="2880" w:type="dxa"/>
          </w:tcPr>
          <w:p w14:paraId="690449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自己 sleep + 重走</w:t>
            </w:r>
          </w:p>
        </w:tc>
        <w:tc>
          <w:tcPr>
            <w:tcW w:w="2880" w:type="dxa"/>
          </w:tcPr>
          <w:p w14:paraId="1F67E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自动阻塞等待</w:t>
            </w:r>
          </w:p>
        </w:tc>
      </w:tr>
      <w:tr w14:paraId="7F530A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33E5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代码量</w:t>
            </w:r>
          </w:p>
        </w:tc>
        <w:tc>
          <w:tcPr>
            <w:tcW w:w="2880" w:type="dxa"/>
          </w:tcPr>
          <w:p w14:paraId="08C6E3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多, 坑多</w:t>
            </w:r>
          </w:p>
        </w:tc>
        <w:tc>
          <w:tcPr>
            <w:tcW w:w="2880" w:type="dxa"/>
          </w:tcPr>
          <w:p w14:paraId="2BD4D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少, 健壮</w:t>
            </w:r>
          </w:p>
        </w:tc>
      </w:tr>
      <w:tr w14:paraId="7F1D5E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AE2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依赖</w:t>
            </w:r>
          </w:p>
        </w:tc>
        <w:tc>
          <w:tcPr>
            <w:tcW w:w="2880" w:type="dxa"/>
          </w:tcPr>
          <w:p w14:paraId="7FB08F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无(只 RedisTemplate)</w:t>
            </w:r>
          </w:p>
        </w:tc>
        <w:tc>
          <w:tcPr>
            <w:tcW w:w="2880" w:type="dxa"/>
          </w:tcPr>
          <w:p w14:paraId="2D423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引 redisson</w:t>
            </w:r>
          </w:p>
        </w:tc>
      </w:tr>
      <w:tr w14:paraId="56F62F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9C8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适合</w:t>
            </w:r>
          </w:p>
        </w:tc>
        <w:tc>
          <w:tcPr>
            <w:tcW w:w="2880" w:type="dxa"/>
          </w:tcPr>
          <w:p w14:paraId="75B62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学习/理解原理</w:t>
            </w:r>
          </w:p>
        </w:tc>
        <w:tc>
          <w:tcPr>
            <w:tcW w:w="2880" w:type="dxa"/>
          </w:tcPr>
          <w:p w14:paraId="1AFA1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生产直接用</w:t>
            </w:r>
          </w:p>
        </w:tc>
      </w:tr>
    </w:tbl>
    <w:p w14:paraId="5EE288E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六、完整 getProductDetail（穿透+雪崩+击穿 三合一）</w:t>
      </w:r>
    </w:p>
    <w:p w14:paraId="2DECF9A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Product getProductDetail(Long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key = "product:detail:" +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(cached instanceof String) return null;   // 穿透: 命中空值标记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(Product) cached;                      // 正常命中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未命中 → 互斥锁重建 (击穿防护)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loadWithMutex(id, key);                    // 内部含 穿透空值 + 雪崩随机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2763"/>
        <w:gridCol w:w="3386"/>
      </w:tblGrid>
      <w:tr w14:paraId="7CE2B6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FC17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633883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防护</w:t>
            </w:r>
          </w:p>
        </w:tc>
        <w:tc>
          <w:tcPr>
            <w:tcW w:w="2880" w:type="dxa"/>
          </w:tcPr>
          <w:p w14:paraId="20F27D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代码位置</w:t>
            </w:r>
          </w:p>
        </w:tc>
      </w:tr>
      <w:tr w14:paraId="21339F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022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穿透</w:t>
            </w:r>
          </w:p>
        </w:tc>
        <w:tc>
          <w:tcPr>
            <w:tcW w:w="2880" w:type="dxa"/>
          </w:tcPr>
          <w:p w14:paraId="0B5C1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缓存空值(空串 + 2分钟短过期) + 读时 instanceof 判断</w:t>
            </w:r>
          </w:p>
        </w:tc>
        <w:tc>
          <w:tcPr>
            <w:tcW w:w="2880" w:type="dxa"/>
          </w:tcPr>
          <w:p w14:paraId="3A31D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getProductDetail + loadWithMutex</w:t>
            </w:r>
          </w:p>
        </w:tc>
      </w:tr>
      <w:tr w14:paraId="7787FF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F436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雪崩</w:t>
            </w:r>
          </w:p>
        </w:tc>
        <w:tc>
          <w:tcPr>
            <w:tcW w:w="2880" w:type="dxa"/>
          </w:tcPr>
          <w:p w14:paraId="06523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过期 = 10分钟 + 随机 0~120 秒</w:t>
            </w:r>
          </w:p>
        </w:tc>
        <w:tc>
          <w:tcPr>
            <w:tcW w:w="2880" w:type="dxa"/>
          </w:tcPr>
          <w:p w14:paraId="1E9D0D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ThreadLocalRandom.nextInt(120)</w:t>
            </w:r>
          </w:p>
        </w:tc>
      </w:tr>
      <w:tr w14:paraId="7EC69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633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击穿</w:t>
            </w:r>
          </w:p>
        </w:tc>
        <w:tc>
          <w:tcPr>
            <w:tcW w:w="2880" w:type="dxa"/>
          </w:tcPr>
          <w:p w14:paraId="5A610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SETNX 互斥锁 + 双重检查 + holdlock 防误删</w:t>
            </w:r>
          </w:p>
        </w:tc>
        <w:tc>
          <w:tcPr>
            <w:tcW w:w="2880" w:type="dxa"/>
          </w:tcPr>
          <w:p w14:paraId="0450AB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loadWithMutex</w:t>
            </w:r>
          </w:p>
        </w:tc>
      </w:tr>
    </w:tbl>
    <w:p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七、防穿透的两种方法：空值缓存 vs 布隆过滤器（SEC-3 已落地）</w:t>
      </w:r>
    </w:p>
    <w:p>
      <w:r>
        <w:rPr>
          <w:rFonts w:ascii="微软雅黑" w:hAnsi="微软雅黑" w:eastAsia="微软雅黑"/>
          <w:b w:val="0"/>
          <w:sz w:val="21"/>
        </w:rPr>
        <w:t>第二章速回顾表里, 穿透的解法写了两个: 缓存空值 / 布隆过滤器。前面只落地了空值缓存, SEC-3 把布隆过滤器也真实做进了 product 服务 —— 两层叠加, 不是二选一。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两种方法对比（本质: 事后拦截 vs 事前拦截）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方法一 · 空值缓存(已有)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方法二 · 布隆过滤器(SEC-3 新增)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事后 —— 先放一枪打到 DB, 再记住这个 key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事前 —— 门口先验票, DB 一次都不查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防得住什么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反复查【同一个】不存在的 key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海量【随机】不存在的 key(攻击每次换 id)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DB 代价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每个新 key 第一次必打 DB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 次查询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弱点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随机 key 攻击下每次都是"第一次", 还会写一堆垃圾空标记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1% 假阳性(说存在的可能不存在); 不支持删除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谁兜谁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兜布隆的假阳性 + 已删商品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挡空值缓存挡不住的随机 id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布隆原理三句话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位数组 + k 个哈希函数: add(id) 把 k 个位置置 1; contains(id) 看 k 个位置是否全 1</w:t>
        <w:br/>
        <w:t>语义不对称: false = 一定不存在(可放心拒绝) | true = 只是【可能】存在(位可能被别人置的)</w:t>
        <w:br/>
        <w:t>删不掉: 一个位被多个元素共享, 清了会误伤别人 → 已删商品靠空值缓存那层兜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全部代码（product 模块, 共 3 处改动）</w:t>
      </w:r>
    </w:p>
    <w:p>
      <w:r>
        <w:rPr>
          <w:rFonts w:ascii="微软雅黑" w:hAnsi="微软雅黑" w:eastAsia="微软雅黑"/>
          <w:b/>
          <w:sz w:val="21"/>
        </w:rPr>
        <w:t>① pom.xml —— 引 Redisson 裸包(不用 starter, 它会接管 RedisConnectionFactory 影响现有 RedisTemplate):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&lt;groupId&gt;org.redisson&lt;/groupId&gt;</w:t>
        <w:br/>
        <w:t xml:space="preserve">    &lt;artifactId&gt;redisson&lt;/artifactId&gt;</w:t>
        <w:br/>
        <w:t xml:space="preserve">    &lt;version&gt;3.32.0&lt;/version&gt;</w:t>
        <w:br/>
        <w:t>&lt;/dependency&gt;</w:t>
      </w:r>
    </w:p>
    <w:p>
      <w:r>
        <w:rPr>
          <w:rFonts w:ascii="微软雅黑" w:hAnsi="微软雅黑" w:eastAsia="微软雅黑"/>
          <w:b/>
          <w:sz w:val="21"/>
        </w:rPr>
        <w:t>② config/BloomFilterConfig.java —— 客户端 + 布隆初始化 + 启动预热, 三个 Bean: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@Configuration</w:t>
        <w:br/>
        <w:t>public class BloomFilterConfig {</w:t>
        <w:br/>
        <w:br/>
        <w:t xml:space="preserve">    /** 手动建 RedissonClient (只给布隆用), 和现有 RedisTemplate 互不干扰 */</w:t>
        <w:br/>
        <w:t xml:space="preserve">    @Bean(destroyMethod = "shutdown")</w:t>
        <w:br/>
        <w:t xml:space="preserve">    public RedissonClient redissonClient(</w:t>
        <w:br/>
        <w:t xml:space="preserve">            @Value("${spring.data.redis.host}") String host,</w:t>
        <w:br/>
        <w:t xml:space="preserve">            @Value("${spring.data.redis.port}") int port) {</w:t>
        <w:br/>
        <w:t xml:space="preserve">        Config config = new Config();</w:t>
        <w:br/>
        <w:t xml:space="preserve">        config.useSingleServer().setAddress("redis://" + host + ":" + port);</w:t>
        <w:br/>
        <w:t xml:space="preserve">        return Redisson.create(config);</w:t>
        <w:br/>
        <w:t xml:space="preserve">    }</w:t>
        <w:br/>
        <w:br/>
        <w:t xml:space="preserve">    /** tryInit(预期插入量, 误判率) 决定位数组大小和哈希个数</w:t>
        <w:br/>
        <w:t xml:space="preserve">        10 万 + 1% ≈ 117KB + 7 个哈希; 插入量宁可估大, 估小了误判率飙升</w:t>
        <w:br/>
        <w:t xml:space="preserve">        tryInit 幂等: Redis 已有同参数配置就跳过, 不清数据 */</w:t>
        <w:br/>
        <w:t xml:space="preserve">    @Bean</w:t>
        <w:br/>
        <w:t xml:space="preserve">    public RBloomFilter&lt;Long&gt; productBloomFilter(RedissonClient redissonClient) {</w:t>
        <w:br/>
        <w:t xml:space="preserve">        RBloomFilter&lt;Long&gt; filter = redissonClient.getBloomFilter("product:bloom");</w:t>
        <w:br/>
        <w:t xml:space="preserve">        filter.tryInit(100_000L, 0.01);</w:t>
        <w:br/>
        <w:t xml:space="preserve">        return filter;</w:t>
        <w:br/>
        <w:t xml:space="preserve">    }</w:t>
        <w:br/>
        <w:br/>
        <w:t xml:space="preserve">    /** 启动预热: DB 全量商品 id 灌进布隆 (重启重灌 = 顺带"重建"掉历史脏位) */</w:t>
        <w:br/>
        <w:t xml:space="preserve">    @Bean</w:t>
        <w:br/>
        <w:t xml:space="preserve">    public ApplicationRunner bloomWarmUp(RBloomFilter&lt;Long&gt; productBloomFilter,</w:t>
        <w:br/>
        <w:t xml:space="preserve">                                         ProductMapper productMapper) {</w:t>
        <w:br/>
        <w:t xml:space="preserve">        return args -&gt; {</w:t>
        <w:br/>
        <w:t xml:space="preserve">            // selectObjs + select("id"): 只查 id 列, 不拖整行</w:t>
        <w:br/>
        <w:t xml:space="preserve">            List&lt;Object&gt; ids = productMapper.selectObjs(</w:t>
        <w:br/>
        <w:t xml:space="preserve">                    new QueryWrapper&lt;Product&gt;().select("id"));</w:t>
        <w:br/>
        <w:t xml:space="preserve">            for (Object id : ids) {</w:t>
        <w:br/>
        <w:t xml:space="preserve">                productBloomFilter.add(((Number) id).longValue());</w:t>
        <w:br/>
        <w:t xml:space="preserve">            }</w:t>
        <w:br/>
        <w:t xml:space="preserve">            log.info("[布隆预热] 完成, 共灌入商品 id {} 条", ids.size());</w:t>
        <w:br/>
        <w:t xml:space="preserve">        };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③ ProductServiceImpl —— 详情入口拦截(2 行核心) + 重写 save 增量同步: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注入 (和 redisTemplate 并排)</w:t>
        <w:br/>
        <w:t>@Autowired</w:t>
        <w:br/>
        <w:t>private RBloomFilter&lt;Long&gt; productBloomFilter;</w:t>
        <w:br/>
        <w:br/>
        <w:t>@Override</w:t>
        <w:br/>
        <w:t>public Product getProductDetail(Long id) {</w:t>
        <w:br/>
        <w:t xml:space="preserve">    // ⭐ 布隆前置拦截: false = 一定不存在, 缓存和 DB 都不用碰</w:t>
        <w:br/>
        <w:t xml:space="preserve">    //    (true 只是"可能存在", 有 1% 假阳性, 靠下面空值缓存兜底)</w:t>
        <w:br/>
        <w:t xml:space="preserve">    if (!productBloomFilter.contains(id)) {</w:t>
        <w:br/>
        <w:t xml:space="preserve">        log.info("布隆拦截(id 一定不存在) id={}", id);</w:t>
        <w:br/>
        <w:t xml:space="preserve">        return null;</w:t>
        <w:br/>
        <w:t xml:space="preserve">    }</w:t>
        <w:br/>
        <w:t xml:space="preserve">    String key = "product:detail:" + id;</w:t>
        <w:br/>
        <w:t xml:space="preserve">    ... // 原有逻辑不动: 查缓存 → 空值标记 → 互斥重建</w:t>
        <w:br/>
        <w:t>}</w:t>
        <w:br/>
        <w:br/>
        <w:t>/** 新增商品同步进布隆 (两个 create 入口都走 service.save, 收口一处)</w:t>
        <w:br/>
        <w:t xml:space="preserve">    删除不用管 —— 布隆删不掉, 已删商品由空值缓存兜底 */</w:t>
        <w:br/>
        <w:t>@Override</w:t>
        <w:br/>
        <w:t>public boolean save(Product entity) {</w:t>
        <w:br/>
        <w:t xml:space="preserve">    boolean ok = super.save(entity);</w:t>
        <w:br/>
        <w:t xml:space="preserve">    if (ok) {</w:t>
        <w:br/>
        <w:t xml:space="preserve">        productBloomFilter.add(entity.getId());   // super.save 后 MP 已回填自增 id</w:t>
        <w:br/>
        <w:t xml:space="preserve">        log.info("[布隆同步] 新商品加入布隆 id={}", entity.getId());</w:t>
        <w:br/>
        <w:t xml:space="preserve">    }</w:t>
        <w:br/>
        <w:t xml:space="preserve">    return ok;</w:t>
        <w:br/>
        <w:t>}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执行顺序（两条时间线）</w:t>
      </w:r>
    </w:p>
    <w:p>
      <w:r>
        <w:rPr>
          <w:rFonts w:ascii="微软雅黑" w:hAnsi="微软雅黑" w:eastAsia="微软雅黑"/>
          <w:b/>
          <w:sz w:val="21"/>
        </w:rPr>
        <w:t>启动时: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服务启动 → tryInit 建位数组(已存在则跳过) → ApplicationRunner 预热: DB 全量 id 逐个 add</w:t>
        <w:br/>
        <w:t xml:space="preserve">        → 日志: [布隆预热] 完成, 共灌入商品 id 3 条</w:t>
      </w:r>
    </w:p>
    <w:p>
      <w:r>
        <w:rPr>
          <w:rFonts w:ascii="微软雅黑" w:hAnsi="微软雅黑" w:eastAsia="微软雅黑"/>
          <w:b/>
          <w:sz w:val="21"/>
        </w:rPr>
        <w:t>请求时(升级后的完整防护链, 布隆是第 0 关):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 /product/{id}</w:t>
        <w:br/>
        <w:t xml:space="preserve">  ↓</w:t>
        <w:br/>
        <w:t>⓪ 布隆 contains(id)?  ── false → 直接 return null (DB 零查询, 拦掉随机不存在 id)</w:t>
        <w:br/>
        <w:t xml:space="preserve">  ↓ true(可能存在)</w:t>
        <w:br/>
        <w:t>① 查 Redis 缓存 ── 命中空值标记 → return null (兜: 布隆假阳性 / 已删商品)</w:t>
        <w:br/>
        <w:t xml:space="preserve">  │              ── 命中对象   → 直接返回</w:t>
        <w:br/>
        <w:t xml:space="preserve">  ↓ 未命中</w:t>
        <w:br/>
        <w:t>② SETNX 互斥锁 + 双重检查 (击穿防护, 只放一个线程回源)</w:t>
        <w:br/>
        <w:t xml:space="preserve">  ↓</w:t>
        <w:br/>
        <w:t>③ 查 DB → null 则写空值标记(2 分钟) / 有则回填缓存(10 分钟 + 随机 0~120s 防雪崩)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7.5 实测记录（2026-07-04）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/product/999999 (不存在)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布隆拦截, 全程 0 条 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日志"布隆拦截(id 一定不存在) id=999999", 其后无 Preparing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 /product/1 (真实商品)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过布隆 → 缓存未命中 → 互斥回源 → 正常返回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日志有 SELECT ... WHERE id=? 且返回小米 14 Pro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启动预热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灌入 3 条(与库中商品数一致)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日志"[布隆预热] 完成, 共灌入商品 id 3 条"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面试一句话: 我做的是两层 —— 布隆事前拦随机不存在 id(DB 零查询), 空值缓存事后兜布隆的 1% 假阳性和删不掉的已删商品; 两者是叠加关系, 不是二选一。</w:t>
      </w:r>
    </w:p>
    <w:p w14:paraId="5CA473C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八、坑总结（一页速查）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1E51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A7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4320" w:type="dxa"/>
          </w:tcPr>
          <w:p w14:paraId="71E26F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正解</w:t>
            </w:r>
          </w:p>
        </w:tc>
      </w:tr>
      <w:tr w14:paraId="0665AC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6C13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SETNX 后再 EXPIRE(两条命令)</w:t>
            </w:r>
          </w:p>
        </w:tc>
        <w:tc>
          <w:tcPr>
            <w:tcW w:w="4320" w:type="dxa"/>
          </w:tcPr>
          <w:p w14:paraId="41219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setIfAbsent(k,v,timeout,unit) 一条原子命令</w:t>
            </w:r>
          </w:p>
        </w:tc>
      </w:tr>
      <w:tr w14:paraId="2D3C74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CA0F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 返回值直接 !locked</w:t>
            </w:r>
          </w:p>
        </w:tc>
        <w:tc>
          <w:tcPr>
            <w:tcW w:w="4320" w:type="dxa"/>
          </w:tcPr>
          <w:p w14:paraId="30401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!Boolean.TRUE.equals(locked) 防 null</w:t>
            </w:r>
          </w:p>
        </w:tc>
      </w:tr>
      <w:tr w14:paraId="6ACEFD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106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缓存空值不设过期</w:t>
            </w:r>
          </w:p>
        </w:tc>
        <w:tc>
          <w:tcPr>
            <w:tcW w:w="4320" w:type="dxa"/>
          </w:tcPr>
          <w:p w14:paraId="5D0FFC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空值设短过期(2分钟), 让新上架商品能被查到</w:t>
            </w:r>
          </w:p>
        </w:tc>
      </w:tr>
      <w:tr w14:paraId="07C207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C526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key 固定过期时间</w:t>
            </w:r>
          </w:p>
        </w:tc>
        <w:tc>
          <w:tcPr>
            <w:tcW w:w="4320" w:type="dxa"/>
          </w:tcPr>
          <w:p w14:paraId="3D4CF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加随机值, 打散过期时刻防雪崩</w:t>
            </w:r>
          </w:p>
        </w:tc>
      </w:tr>
      <w:tr w14:paraId="3F21D3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94F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finally 无条件删锁</w:t>
            </w:r>
          </w:p>
        </w:tc>
        <w:tc>
          <w:tcPr>
            <w:tcW w:w="4320" w:type="dxa"/>
          </w:tcPr>
          <w:p w14:paraId="3F553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 holdlock 标志, 只删自己抢到的锁</w:t>
            </w:r>
          </w:p>
        </w:tc>
      </w:tr>
      <w:tr w14:paraId="39C9C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249E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锁过期 &lt; 业务耗时</w:t>
            </w:r>
          </w:p>
        </w:tc>
        <w:tc>
          <w:tcPr>
            <w:tcW w:w="4320" w:type="dxa"/>
          </w:tcPr>
          <w:p w14:paraId="12BE9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手写难解(要续期), 生产用 Redisson 看门狗</w:t>
            </w:r>
          </w:p>
        </w:tc>
      </w:tr>
      <w:tr w14:paraId="5D94DA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B9A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 不加大括号</w:t>
            </w:r>
          </w:p>
        </w:tc>
        <w:tc>
          <w:tcPr>
            <w:tcW w:w="4320" w:type="dxa"/>
          </w:tcPr>
          <w:p w14:paraId="24B62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永远加 {}, 防 goto fail 式事故</w:t>
            </w:r>
          </w:p>
        </w:tc>
      </w:tr>
    </w:tbl>
    <w:p w14:paraId="43BA478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FE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1694</Words>
  <Characters>3209</Characters>
  <Lines>0</Lines>
  <Paragraphs>0</Paragraphs>
  <TotalTime>4</TotalTime>
  <ScaleCrop>false</ScaleCrop>
  <LinksUpToDate>false</LinksUpToDate>
  <CharactersWithSpaces>4123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2026-07-04T19:07:26Z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C58BF2ACB0E74D5E955CD32F746399BA_12</vt:lpwstr>
  </property>
</Properties>
</file>