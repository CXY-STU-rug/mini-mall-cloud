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6CA8E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Seata AT 模式深挖</w:t>
      </w:r>
    </w:p>
    <w:p w14:paraId="35D05BD9">
      <w:r>
        <w:rPr>
          <w:rFonts w:ascii="微软雅黑" w:hAnsi="微软雅黑" w:eastAsia="微软雅黑"/>
          <w:b w:val="0"/>
          <w:color w:val="666666"/>
          <w:sz w:val="22"/>
        </w:rPr>
        <w:t>从事务地基(ACID/本地事务/@Transactional 本质)到 AT 两阶段/undo_log/全局锁源流全解，以 mini-mall-cloud 的 createOrder-tx 为真实案例。</w:t>
      </w:r>
    </w:p>
    <w:p w14:paraId="2CDCE4EC">
      <w:pPr>
        <w:pStyle w:val="3"/>
        <w:rPr>
          <w:rFonts w:ascii="微软雅黑" w:hAnsi="微软雅黑" w:eastAsia="微软雅黑"/>
          <w:b/>
          <w:color w:val="1F3864"/>
          <w:sz w:val="30"/>
        </w:rPr>
      </w:pPr>
      <w:r>
        <w:rPr>
          <w:rFonts w:ascii="微软雅黑" w:hAnsi="微软雅黑" w:eastAsia="微软雅黑"/>
          <w:b/>
          <w:color w:val="1F3864"/>
          <w:sz w:val="30"/>
        </w:rPr>
        <w:t>第 0 章  基础理论（地基，细读）</w:t>
      </w:r>
    </w:p>
    <w:p w14:paraId="4D04DB4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什么是事务：ACID 逐个拆</w:t>
      </w:r>
    </w:p>
    <w:p w14:paraId="6C92C425">
      <w:r>
        <w:rPr>
          <w:rFonts w:ascii="微软雅黑" w:hAnsi="微软雅黑" w:eastAsia="微软雅黑"/>
          <w:b w:val="0"/>
          <w:sz w:val="21"/>
        </w:rPr>
        <w:t>事务 = 一组数据库操作被捆成「一个不可分割的工作单元」。ACID 四个字母不是并列的口号，每个背后都有具体的实现机制：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AF3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93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字母</w:t>
            </w:r>
          </w:p>
        </w:tc>
        <w:tc>
          <w:tcPr>
            <w:tcW w:w="2880" w:type="dxa"/>
          </w:tcPr>
          <w:p w14:paraId="73F96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2A7E69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MySQL(InnoDB) 靠什么实现</w:t>
            </w:r>
          </w:p>
        </w:tc>
      </w:tr>
      <w:tr w14:paraId="7F16A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20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原子性</w:t>
            </w:r>
          </w:p>
        </w:tc>
        <w:tc>
          <w:tcPr>
            <w:tcW w:w="2880" w:type="dxa"/>
          </w:tcPr>
          <w:p w14:paraId="33722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组内操作要么全成, 要么全不做</w:t>
            </w:r>
          </w:p>
        </w:tc>
        <w:tc>
          <w:tcPr>
            <w:tcW w:w="2880" w:type="dxa"/>
          </w:tcPr>
          <w:p w14:paraId="06B3D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 log(回滚日志): 每次修改前把旧值记下来, 回滚时反着执行</w:t>
            </w:r>
          </w:p>
        </w:tc>
      </w:tr>
      <w:tr w14:paraId="32ECB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39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一致性</w:t>
            </w:r>
          </w:p>
        </w:tc>
        <w:tc>
          <w:tcPr>
            <w:tcW w:w="2880" w:type="dxa"/>
          </w:tcPr>
          <w:p w14:paraId="5C0FC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事务前后数据满足业务约束(如转账总额不变)</w:t>
            </w:r>
          </w:p>
        </w:tc>
        <w:tc>
          <w:tcPr>
            <w:tcW w:w="2880" w:type="dxa"/>
          </w:tcPr>
          <w:p w14:paraId="1C24A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 A+I+D 共同保证 + 应用层约束; C 是目的, 其余三个是手段</w:t>
            </w:r>
          </w:p>
        </w:tc>
      </w:tr>
      <w:tr w14:paraId="79280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E2F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 隔离性</w:t>
            </w:r>
          </w:p>
        </w:tc>
        <w:tc>
          <w:tcPr>
            <w:tcW w:w="2880" w:type="dxa"/>
          </w:tcPr>
          <w:p w14:paraId="4A616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并发事务互不干扰</w:t>
            </w:r>
          </w:p>
        </w:tc>
        <w:tc>
          <w:tcPr>
            <w:tcW w:w="2880" w:type="dxa"/>
          </w:tcPr>
          <w:p w14:paraId="2192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锁(行锁/间隙锁) + MVCC(多版本快照读)</w:t>
            </w:r>
          </w:p>
        </w:tc>
      </w:tr>
      <w:tr w14:paraId="21853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86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 持久性</w:t>
            </w:r>
          </w:p>
        </w:tc>
        <w:tc>
          <w:tcPr>
            <w:tcW w:w="2880" w:type="dxa"/>
          </w:tcPr>
          <w:p w14:paraId="19274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提交了就不会丢, 断电也在</w:t>
            </w:r>
          </w:p>
        </w:tc>
        <w:tc>
          <w:tcPr>
            <w:tcW w:w="2880" w:type="dxa"/>
          </w:tcPr>
          <w:p w14:paraId="22C12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redo log(重做日志): 先顺序写日志再改数据页, 崩溃后重放</w:t>
            </w:r>
          </w:p>
        </w:tc>
      </w:tr>
    </w:tbl>
    <w:p w14:paraId="07E26EF3">
      <w:r>
        <w:rPr>
          <w:rFonts w:ascii="微软雅黑" w:hAnsi="微软雅黑" w:eastAsia="微软雅黑"/>
          <w:b/>
          <w:color w:val="C00000"/>
          <w:sz w:val="21"/>
        </w:rPr>
        <w:t>重点看 A 的实现——InnoDB 的 undo log：修改一行前, 先把旧版本存进 undo log；回滚时按 undo log 反向恢复。记住这个思想, 后面你会发现 Seata 的 undo_log 表就是把这套机制「从引擎内部搬到了应用层的一张表里」——名字都懒得改。</w:t>
      </w:r>
    </w:p>
    <w:p w14:paraId="21C7F9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InnoDB undo log (引擎内部)          Seata undo_log (应用层的表)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    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改行前记旧版本                       业务 SQL 前后查镜像存表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rollback 时反向恢复                  全局回滚时反向 SQL 恢复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作用域: 单库单事务                    作用域: 跨库跨服务全局事务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同一个思想, 不同的作用域。</w:t>
      </w:r>
    </w:p>
    <w:p w14:paraId="082700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本地事务的边界：一个数据库连接</w:t>
      </w:r>
    </w:p>
    <w:p w14:paraId="35E57247">
      <w:r>
        <w:rPr>
          <w:rFonts w:ascii="微软雅黑" w:hAnsi="微软雅黑" w:eastAsia="微软雅黑"/>
          <w:b w:val="0"/>
          <w:sz w:val="21"/>
        </w:rPr>
        <w:t>事务不是凭空存在的, 它挂在「一个数据库连接(Connection)」上。这是理解一切的钥匙：</w:t>
      </w:r>
    </w:p>
    <w:p w14:paraId="0E63A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Connection conn = dataSource.getConnection();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conn.setAutoCommit(false);   // 关自动提交 = 开启事务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在这个连接上执行的所有 SQL 同属一个事务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stmt1.executeUpdate(...);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stmt2.executeUpdate(...);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conn.commit();           // 一起生效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conn.rollback();         // 一起撤销(只能撤未提交的!)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62EBA33">
      <w:r>
        <w:rPr>
          <w:rFonts w:ascii="微软雅黑" w:hAnsi="微软雅黑" w:eastAsia="微软雅黑"/>
          <w:b/>
          <w:sz w:val="21"/>
        </w:rPr>
        <w:t>两条铁律：① 事务的范围 = 这一个连接上、commit 之前的所有操作；② rollback 只能撤销「尚未 commit」的修改, 提交过的数据库层面无法收回。第二条就是分布式事务全部难题的起点。</w:t>
      </w:r>
    </w:p>
    <w:p w14:paraId="5AD6592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@Transactional 的本质：AOP 代理帮你管连接</w:t>
      </w:r>
    </w:p>
    <w:p w14:paraId="6565B243">
      <w:r>
        <w:rPr>
          <w:rFonts w:ascii="微软雅黑" w:hAnsi="微软雅黑" w:eastAsia="微软雅黑"/>
          <w:b w:val="0"/>
          <w:sz w:val="21"/>
        </w:rPr>
        <w:t>Spring 的 @Transactional 没有任何魔法, 它就是把 0.2 的样板代码用 AOP 代理包了一层：</w:t>
      </w:r>
    </w:p>
    <w:p w14:paraId="3DA6F0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你写:   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public void createOrder()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实际执行(代理对象):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Connection conn = 从连接池拿, 绑定到当前线程(ThreadLocal)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conn.setAutoCommit(false)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createOrder()      // 你的业务, 内部所有 SQL 走同一个 conn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conn.commit()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(RuntimeException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conn.rollback()    // 默认只回滚 RuntimeException/Error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</w:p>
    <w:p w14:paraId="774A86A1">
      <w:r>
        <w:rPr>
          <w:rFonts w:ascii="微软雅黑" w:hAnsi="微软雅黑" w:eastAsia="微软雅黑"/>
          <w:b w:val="0"/>
          <w:sz w:val="21"/>
        </w:rPr>
        <w:t>由此推出几个高频坑, 全都能用「AOP 代理 + 线程绑定连接」解释：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453F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D3C1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4320" w:type="dxa"/>
          </w:tcPr>
          <w:p w14:paraId="5ADAE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62EC3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8F5B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 this.xxx() 事务失效</w:t>
            </w:r>
          </w:p>
        </w:tc>
        <w:tc>
          <w:tcPr>
            <w:tcW w:w="4320" w:type="dxa"/>
          </w:tcPr>
          <w:p w14:paraId="6112B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没经过代理对象, 等于直接调原方法(Seata 的 @GlobalTransactional 同理!)</w:t>
            </w:r>
          </w:p>
        </w:tc>
      </w:tr>
      <w:tr w14:paraId="7631B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1B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方法不是 public 失效</w:t>
            </w:r>
          </w:p>
        </w:tc>
        <w:tc>
          <w:tcPr>
            <w:tcW w:w="4320" w:type="dxa"/>
          </w:tcPr>
          <w:p w14:paraId="07748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AOP 代理不拦截非 public 方法</w:t>
            </w:r>
          </w:p>
        </w:tc>
      </w:tr>
      <w:tr w14:paraId="6650D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A3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catch 掉异常不抛, 不回滚</w:t>
            </w:r>
          </w:p>
        </w:tc>
        <w:tc>
          <w:tcPr>
            <w:tcW w:w="4320" w:type="dxa"/>
          </w:tcPr>
          <w:p w14:paraId="0473C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代理感知不到异常, 照常 commit</w:t>
            </w:r>
          </w:p>
        </w:tc>
      </w:tr>
      <w:tr w14:paraId="71819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91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默认不回滚受检异常</w:t>
            </w:r>
          </w:p>
        </w:tc>
        <w:tc>
          <w:tcPr>
            <w:tcW w:w="4320" w:type="dxa"/>
          </w:tcPr>
          <w:p w14:paraId="2A595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rollbackFor 默认 RuntimeException; 要 rollbackFor = Exception.class</w:t>
            </w:r>
          </w:p>
        </w:tc>
      </w:tr>
      <w:tr w14:paraId="074B8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2AC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事务里开新线程, 新线程 SQL 不在事务内</w:t>
            </w:r>
          </w:p>
        </w:tc>
        <w:tc>
          <w:tcPr>
            <w:tcW w:w="4320" w:type="dxa"/>
          </w:tcPr>
          <w:p w14:paraId="76D9F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连接绑定在 ThreadLocal, 新线程拿的是另一个连接</w:t>
            </w:r>
          </w:p>
        </w:tc>
      </w:tr>
    </w:tbl>
    <w:p w14:paraId="2D52F014">
      <w:r>
        <w:rPr>
          <w:rFonts w:ascii="微软雅黑" w:hAnsi="微软雅黑" w:eastAsia="微软雅黑"/>
          <w:b w:val="0"/>
          <w:sz w:val="21"/>
        </w:rPr>
        <w:t>项目对照：createOrder 里用的是 TransactionTemplate(编程式)而不是注解, 因为要精确控制「事务提交之后」才发 MQ, 防止事务回滚了消息却已发出(幽灵消息)。本质相同, 都是管一个连接的 commit/rollback。</w:t>
      </w:r>
    </w:p>
    <w:p w14:paraId="11848B1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0.4  微服务把事务拆碎了</w:t>
      </w:r>
    </w:p>
    <w:p w14:paraId="22E652AB">
      <w:r>
        <w:rPr>
          <w:rFonts w:ascii="微软雅黑" w:hAnsi="微软雅黑" w:eastAsia="微软雅黑"/>
          <w:b w:val="0"/>
          <w:sz w:val="21"/>
        </w:rPr>
        <w:t>单体时代, 下单+扣库存在同一个库同一个连接, 一个 @Transactional 全罩住。微服务拆分后(一服务一库/一服务一组表)：</w:t>
      </w:r>
    </w:p>
    <w:p w14:paraId="7CC2896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服务 ──连接A──&gt; orders 表        各自的连接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Feign(HTTP)                      各自的事务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服务 ─连接B──&gt; product 表       互相不认识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惨案时序: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T1  product 扣库存, 连接B commit  ✅ (钱泼出去了)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order 后续抛异常, 连接A rollback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连接B 已提交, 收不回来 → 库存白扣, 数据不一致</w:t>
      </w:r>
    </w:p>
    <w:p w14:paraId="49B00CC1">
      <w:r>
        <w:rPr>
          <w:rFonts w:ascii="微软雅黑" w:hAnsi="微软雅黑" w:eastAsia="微软雅黑"/>
          <w:b/>
          <w:color w:val="C00000"/>
          <w:sz w:val="21"/>
        </w:rPr>
        <w:t>注意：哪怕两个服务连的是同一个 MySQL 实例(比如本项目都连 mini_mall 库), 只要是两个连接, 就是两个独立事务, 问题一模一样。分布式事务的「分布式」指的是事务参与方分布在多个连接/进程, 不一定非得多台机器。</w:t>
      </w:r>
    </w:p>
    <w:p w14:paraId="01C288C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0.5  刚性 vs 柔性：CAP 换来的两条路线</w:t>
      </w:r>
    </w:p>
    <w:p w14:paraId="155AA43B">
      <w:r>
        <w:rPr>
          <w:rFonts w:ascii="微软雅黑" w:hAnsi="微软雅黑" w:eastAsia="微软雅黑"/>
          <w:b w:val="0"/>
          <w:sz w:val="21"/>
        </w:rPr>
        <w:t>分布式环境下, 一致性(C)和可用性(A)不可兼得(CAP), 于是事务方案分成两派：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8D9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FC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路线</w:t>
            </w:r>
          </w:p>
        </w:tc>
        <w:tc>
          <w:tcPr>
            <w:tcW w:w="2880" w:type="dxa"/>
          </w:tcPr>
          <w:p w14:paraId="6AFB59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</w:t>
            </w:r>
          </w:p>
        </w:tc>
        <w:tc>
          <w:tcPr>
            <w:tcW w:w="2880" w:type="dxa"/>
          </w:tcPr>
          <w:p w14:paraId="3C6E62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25524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99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刚性事务(强一致)</w:t>
            </w:r>
          </w:p>
        </w:tc>
        <w:tc>
          <w:tcPr>
            <w:tcW w:w="2880" w:type="dxa"/>
          </w:tcPr>
          <w:p w14:paraId="12974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2PC/XA</w:t>
            </w:r>
          </w:p>
        </w:tc>
        <w:tc>
          <w:tcPr>
            <w:tcW w:w="2880" w:type="dxa"/>
          </w:tcPr>
          <w:p w14:paraId="7244F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所有参与方锁资源等指令, 任一时刻数据严格一致; 慢, 连接被长期占用</w:t>
            </w:r>
          </w:p>
        </w:tc>
      </w:tr>
      <w:tr w14:paraId="472BE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7D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柔性事务(最终一致)</w:t>
            </w:r>
          </w:p>
        </w:tc>
        <w:tc>
          <w:tcPr>
            <w:tcW w:w="2880" w:type="dxa"/>
          </w:tcPr>
          <w:p w14:paraId="21373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/ SAGA / 消息表 / AT</w:t>
            </w:r>
          </w:p>
        </w:tc>
        <w:tc>
          <w:tcPr>
            <w:tcW w:w="2880" w:type="dxa"/>
          </w:tcPr>
          <w:p w14:paraId="22BC6F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允许中间态短暂不一致, 事后补偿拉平; 快, 高并发友好(BASE 理论)</w:t>
            </w:r>
          </w:p>
        </w:tc>
      </w:tr>
    </w:tbl>
    <w:p w14:paraId="3C6E73C7">
      <w:r>
        <w:rPr>
          <w:rFonts w:ascii="微软雅黑" w:hAnsi="微软雅黑" w:eastAsia="微软雅黑"/>
          <w:b w:val="0"/>
          <w:sz w:val="21"/>
        </w:rPr>
        <w:t>BASE = Basically Available(基本可用) + Soft state(软状态/中间态) + Eventually consistent(最终一致)。互联网高并发场景基本都选柔性。</w:t>
      </w:r>
    </w:p>
    <w:p w14:paraId="03E035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0.6  分布式事务方案全景（面试必备对比）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E10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B9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160" w:type="dxa"/>
          </w:tcPr>
          <w:p w14:paraId="762364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原理一句话</w:t>
            </w:r>
          </w:p>
        </w:tc>
        <w:tc>
          <w:tcPr>
            <w:tcW w:w="2160" w:type="dxa"/>
          </w:tcPr>
          <w:p w14:paraId="076F19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侵入性</w:t>
            </w:r>
          </w:p>
        </w:tc>
        <w:tc>
          <w:tcPr>
            <w:tcW w:w="2160" w:type="dxa"/>
          </w:tcPr>
          <w:p w14:paraId="79B978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 w14:paraId="4DA9C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922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XA/2PC</w:t>
            </w:r>
          </w:p>
        </w:tc>
        <w:tc>
          <w:tcPr>
            <w:tcW w:w="2160" w:type="dxa"/>
          </w:tcPr>
          <w:p w14:paraId="40DB1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一阶段大家都预备不提交, 二阶段统一提交/回滚</w:t>
            </w:r>
          </w:p>
        </w:tc>
        <w:tc>
          <w:tcPr>
            <w:tcW w:w="2160" w:type="dxa"/>
          </w:tcPr>
          <w:p w14:paraId="4A34C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w="2160" w:type="dxa"/>
          </w:tcPr>
          <w:p w14:paraId="7F323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强一致, 低并发, 传统金融</w:t>
            </w:r>
          </w:p>
        </w:tc>
      </w:tr>
      <w:tr w14:paraId="5357B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AA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</w:t>
            </w:r>
          </w:p>
        </w:tc>
        <w:tc>
          <w:tcPr>
            <w:tcW w:w="2160" w:type="dxa"/>
          </w:tcPr>
          <w:p w14:paraId="6B892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每个操作手写 Try/Confirm/Cancel 三个方法</w:t>
            </w:r>
          </w:p>
        </w:tc>
        <w:tc>
          <w:tcPr>
            <w:tcW w:w="2160" w:type="dxa"/>
          </w:tcPr>
          <w:p w14:paraId="6828C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极高(3倍代码)</w:t>
            </w:r>
          </w:p>
        </w:tc>
        <w:tc>
          <w:tcPr>
            <w:tcW w:w="2160" w:type="dxa"/>
          </w:tcPr>
          <w:p w14:paraId="0A812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核心资金链路, 要求高性能+强控制</w:t>
            </w:r>
          </w:p>
        </w:tc>
      </w:tr>
      <w:tr w14:paraId="08EA7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FA2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SAGA</w:t>
            </w:r>
          </w:p>
        </w:tc>
        <w:tc>
          <w:tcPr>
            <w:tcW w:w="2160" w:type="dxa"/>
          </w:tcPr>
          <w:p w14:paraId="1E1D5F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长事务拆成串, 失败则逆序执行各自的补偿动作</w:t>
            </w:r>
          </w:p>
        </w:tc>
        <w:tc>
          <w:tcPr>
            <w:tcW w:w="2160" w:type="dxa"/>
          </w:tcPr>
          <w:p w14:paraId="6DC72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高(要写补偿)</w:t>
            </w:r>
          </w:p>
        </w:tc>
        <w:tc>
          <w:tcPr>
            <w:tcW w:w="2160" w:type="dxa"/>
          </w:tcPr>
          <w:p w14:paraId="1D25F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长流程跨企业(订机票+酒店)</w:t>
            </w:r>
          </w:p>
        </w:tc>
      </w:tr>
      <w:tr w14:paraId="4E8656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AE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本地消息表/MQ事务消息</w:t>
            </w:r>
          </w:p>
        </w:tc>
        <w:tc>
          <w:tcPr>
            <w:tcW w:w="2160" w:type="dxa"/>
          </w:tcPr>
          <w:p w14:paraId="0C3A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业务和「待发消息」同库同事务落库, 再异步投递</w:t>
            </w:r>
          </w:p>
        </w:tc>
        <w:tc>
          <w:tcPr>
            <w:tcW w:w="2160" w:type="dxa"/>
          </w:tcPr>
          <w:p w14:paraId="458B8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2548B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最终一致, 异步解耦(积分/通知)</w:t>
            </w:r>
          </w:p>
        </w:tc>
      </w:tr>
      <w:tr w14:paraId="4F0F94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88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 AT</w:t>
            </w:r>
          </w:p>
        </w:tc>
        <w:tc>
          <w:tcPr>
            <w:tcW w:w="2160" w:type="dxa"/>
          </w:tcPr>
          <w:p w14:paraId="7ACD0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代理数据源自动记 undo_log, 失败自动反向补偿</w:t>
            </w:r>
          </w:p>
        </w:tc>
        <w:tc>
          <w:tcPr>
            <w:tcW w:w="2160" w:type="dxa"/>
          </w:tcPr>
          <w:p w14:paraId="42F6E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极低(一个注解)</w:t>
            </w:r>
          </w:p>
        </w:tc>
        <w:tc>
          <w:tcPr>
            <w:tcW w:w="2160" w:type="dxa"/>
          </w:tcPr>
          <w:p w14:paraId="3905A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中小事务, 快速落地(本项目)</w:t>
            </w:r>
          </w:p>
        </w:tc>
      </w:tr>
    </w:tbl>
    <w:p w14:paraId="64E82366">
      <w:r>
        <w:rPr>
          <w:rFonts w:ascii="微软雅黑" w:hAnsi="微软雅黑" w:eastAsia="微软雅黑"/>
          <w:b/>
          <w:sz w:val="21"/>
        </w:rPr>
        <w:t>AT 的卖点就是「自动 TCC」: TCC 要你手写 Cancel, AT 靠 undo_log 自动生成反向操作——用一点性能(多查镜像/写日志)换开发效率。</w:t>
      </w:r>
    </w:p>
    <w:p w14:paraId="6B68DF5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0.7  Seata 三大角色与四种模式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939"/>
        <w:gridCol w:w="3526"/>
        <w:gridCol w:w="1685"/>
      </w:tblGrid>
      <w:tr w14:paraId="76468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E91A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160" w:type="dxa"/>
          </w:tcPr>
          <w:p w14:paraId="0352A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2160" w:type="dxa"/>
          </w:tcPr>
          <w:p w14:paraId="7B313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本项目里是谁</w:t>
            </w:r>
          </w:p>
        </w:tc>
        <w:tc>
          <w:tcPr>
            <w:tcW w:w="2160" w:type="dxa"/>
          </w:tcPr>
          <w:p w14:paraId="309A1B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4BA27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968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TM</w:t>
            </w:r>
          </w:p>
        </w:tc>
        <w:tc>
          <w:tcPr>
            <w:tcW w:w="2160" w:type="dxa"/>
          </w:tcPr>
          <w:p w14:paraId="6321EC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Manager</w:t>
            </w:r>
          </w:p>
        </w:tc>
        <w:tc>
          <w:tcPr>
            <w:tcW w:w="2160" w:type="dxa"/>
          </w:tcPr>
          <w:p w14:paraId="45715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服务 createOrder(@GlobalTransactional 入口)</w:t>
            </w:r>
          </w:p>
        </w:tc>
        <w:tc>
          <w:tcPr>
            <w:tcW w:w="2160" w:type="dxa"/>
          </w:tcPr>
          <w:p w14:paraId="42BB2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开启/提交/回滚全局事务, 决策者</w:t>
            </w:r>
          </w:p>
        </w:tc>
      </w:tr>
      <w:tr w14:paraId="217E8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801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RM</w:t>
            </w:r>
          </w:p>
        </w:tc>
        <w:tc>
          <w:tcPr>
            <w:tcW w:w="2160" w:type="dxa"/>
          </w:tcPr>
          <w:p w14:paraId="48B1C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 Manager</w:t>
            </w:r>
          </w:p>
        </w:tc>
        <w:tc>
          <w:tcPr>
            <w:tcW w:w="2160" w:type="dxa"/>
          </w:tcPr>
          <w:p w14:paraId="6F17B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order/product 各自的数据源代理</w:t>
            </w:r>
          </w:p>
        </w:tc>
        <w:tc>
          <w:tcPr>
            <w:tcW w:w="2160" w:type="dxa"/>
          </w:tcPr>
          <w:p w14:paraId="67728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管一个分支事务, 干活+汇报</w:t>
            </w:r>
          </w:p>
        </w:tc>
      </w:tr>
      <w:tr w14:paraId="37D41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39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</w:t>
            </w:r>
          </w:p>
        </w:tc>
        <w:tc>
          <w:tcPr>
            <w:tcW w:w="2160" w:type="dxa"/>
          </w:tcPr>
          <w:p w14:paraId="4A2BE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Coordinator</w:t>
            </w:r>
          </w:p>
        </w:tc>
        <w:tc>
          <w:tcPr>
            <w:tcW w:w="2160" w:type="dxa"/>
          </w:tcPr>
          <w:p w14:paraId="1F8BC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seata-server 独立进程</w:t>
            </w:r>
          </w:p>
        </w:tc>
        <w:tc>
          <w:tcPr>
            <w:tcW w:w="2160" w:type="dxa"/>
          </w:tcPr>
          <w:p w14:paraId="22EC2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记账本: 登记全局/分支状态, 下发二阶段指令</w:t>
            </w:r>
          </w:p>
        </w:tc>
      </w:tr>
    </w:tbl>
    <w:p w14:paraId="3604FD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createOrder (TM)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向 TC 申请开全局事务 -&gt; 拿到 XID (格式: TC的IP:端口:序号)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本地写 orders 表 (RM-order: 注册分支1)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Feign 调 product, XID 塞进 HTTP 头自动透传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product 一看有 XID: 「我是分支2」(RM-product 注册)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全部成功 -&gt; TM 告诉 TC: 全局提交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+-- 任一异常 -&gt; TM 告诉 TC: 全局回滚 -&gt; TC 逐个通知分支回滚</w:t>
      </w:r>
    </w:p>
    <w:p w14:paraId="6BCC6879">
      <w:r>
        <w:rPr>
          <w:rFonts w:ascii="微软雅黑" w:hAnsi="微软雅黑" w:eastAsia="微软雅黑"/>
          <w:b w:val="0"/>
          <w:sz w:val="21"/>
        </w:rPr>
        <w:t>四种模式速览：AT(自动补偿, 本章主角) / TCC(手写三方法) / SAGA(状态机编排) / XA(真两阶段, 强一致)。同一个 Seata 框架, 按需选。</w:t>
      </w:r>
    </w:p>
    <w:p w14:paraId="575709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0.8  事务隔离级别：四级规则与并发三大问题</w:t>
      </w:r>
    </w:p>
    <w:p w14:paraId="71926D22">
      <w:r>
        <w:rPr>
          <w:rFonts w:ascii="微软雅黑" w:hAnsi="微软雅黑" w:eastAsia="微软雅黑"/>
          <w:b w:val="0"/>
          <w:sz w:val="21"/>
        </w:rPr>
        <w:t>0.1~0.3 讲了事务「是什么、挂在哪」, 这一节往引擎里钻一层：多个事务并发读写同一行时, 数据库靠「隔离级别」规定——别的事务改的数据, 我能不能看见、什么时候能看见。</w:t>
      </w:r>
    </w:p>
    <w:p w14:paraId="29F77241">
      <w:r>
        <w:rPr>
          <w:rFonts w:ascii="微软雅黑" w:hAnsi="微软雅黑" w:eastAsia="微软雅黑"/>
          <w:b/>
          <w:sz w:val="21"/>
        </w:rPr>
        <w:t>先学会查和改(后面所有实验都靠它切级别)：</w:t>
      </w:r>
    </w:p>
    <w:p w14:paraId="19F48BE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查当前会话/全局默认的隔离级别 (MySQL 8.0)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@@transaction_isolation;          -- REPEATABLE-READ (默认)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@@global.transaction_isolation;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只改当前会话(做实验用这个, 不影响别人):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改全局默认(新连接才生效):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GLOBAL TRANSACTION ISOLATION LEVEL REPEATABLE READ;</w:t>
      </w:r>
    </w:p>
    <w:p w14:paraId="62EA391C">
      <w:r>
        <w:rPr>
          <w:rFonts w:ascii="微软雅黑" w:hAnsi="微软雅黑" w:eastAsia="微软雅黑"/>
          <w:b/>
          <w:sz w:val="21"/>
        </w:rPr>
        <w:t>隔离级别要解决的三类干扰：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F392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80CA4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0BB3CA2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880" w:type="dxa"/>
          </w:tcPr>
          <w:p w14:paraId="682CE60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 w14:paraId="0D133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A2D510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w="2880" w:type="dxa"/>
          </w:tcPr>
          <w:p w14:paraId="58A2FFB7">
            <w:r>
              <w:rPr>
                <w:rFonts w:ascii="微软雅黑" w:hAnsi="微软雅黑" w:eastAsia="微软雅黑"/>
                <w:b w:val="0"/>
                <w:sz w:val="20"/>
              </w:rPr>
              <w:t>读到别人【未提交】的数据, 对方一回滚, 读到的就是废数据</w:t>
            </w:r>
          </w:p>
        </w:tc>
        <w:tc>
          <w:tcPr>
            <w:tcW w:w="2880" w:type="dxa"/>
          </w:tcPr>
          <w:p w14:paraId="25CCF6D4">
            <w:r>
              <w:rPr>
                <w:rFonts w:ascii="微软雅黑" w:hAnsi="微软雅黑" w:eastAsia="微软雅黑"/>
                <w:b w:val="0"/>
                <w:sz w:val="20"/>
              </w:rPr>
              <w:t>A 改 stock=98 未提交, B 读到 98; A 回滚, B 拿着假数据做了决策</w:t>
            </w:r>
          </w:p>
        </w:tc>
      </w:tr>
      <w:tr w14:paraId="1F35A2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14409">
            <w:r>
              <w:rPr>
                <w:rFonts w:ascii="微软雅黑" w:hAnsi="微软雅黑" w:eastAsia="微软雅黑"/>
                <w:b w:val="0"/>
                <w:sz w:val="20"/>
              </w:rPr>
              <w:t>不可重复读</w:t>
            </w:r>
          </w:p>
        </w:tc>
        <w:tc>
          <w:tcPr>
            <w:tcW w:w="2880" w:type="dxa"/>
          </w:tcPr>
          <w:p w14:paraId="737D493B">
            <w:r>
              <w:rPr>
                <w:rFonts w:ascii="微软雅黑" w:hAnsi="微软雅黑" w:eastAsia="微软雅黑"/>
                <w:b w:val="0"/>
                <w:sz w:val="20"/>
              </w:rPr>
              <w:t>同一事务内两次查【同一行】, 中间被别人 UPDATE 提交, 前后不一致</w:t>
            </w:r>
          </w:p>
        </w:tc>
        <w:tc>
          <w:tcPr>
            <w:tcW w:w="2880" w:type="dxa"/>
          </w:tcPr>
          <w:p w14:paraId="54C021A1">
            <w:r>
              <w:rPr>
                <w:rFonts w:ascii="微软雅黑" w:hAnsi="微软雅黑" w:eastAsia="微软雅黑"/>
                <w:b w:val="0"/>
                <w:sz w:val="20"/>
              </w:rPr>
              <w:t>B 第一次读 100, A 改成 98 并提交, B 第二次读 98</w:t>
            </w:r>
          </w:p>
        </w:tc>
      </w:tr>
      <w:tr w14:paraId="12FFC8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F4AFA">
            <w:r>
              <w:rPr>
                <w:rFonts w:ascii="微软雅黑" w:hAnsi="微软雅黑" w:eastAsia="微软雅黑"/>
                <w:b w:val="0"/>
                <w:sz w:val="20"/>
              </w:rPr>
              <w:t>幻读</w:t>
            </w:r>
          </w:p>
        </w:tc>
        <w:tc>
          <w:tcPr>
            <w:tcW w:w="2880" w:type="dxa"/>
          </w:tcPr>
          <w:p w14:paraId="1E4856A6">
            <w:r>
              <w:rPr>
                <w:rFonts w:ascii="微软雅黑" w:hAnsi="微软雅黑" w:eastAsia="微软雅黑"/>
                <w:b w:val="0"/>
                <w:sz w:val="20"/>
              </w:rPr>
              <w:t>同一事务内两次【范围查询】, 中间被别人 INSERT/DELETE 提交, 行数变了</w:t>
            </w:r>
          </w:p>
        </w:tc>
        <w:tc>
          <w:tcPr>
            <w:tcW w:w="2880" w:type="dxa"/>
          </w:tcPr>
          <w:p w14:paraId="2FC34E46">
            <w:r>
              <w:rPr>
                <w:rFonts w:ascii="微软雅黑" w:hAnsi="微软雅黑" w:eastAsia="微软雅黑"/>
                <w:b w:val="0"/>
                <w:sz w:val="20"/>
              </w:rPr>
              <w:t>B 查 count=10, A 插一行提交, B 再查 count=11, 像见了鬼</w:t>
            </w:r>
          </w:p>
        </w:tc>
      </w:tr>
    </w:tbl>
    <w:p w14:paraId="4EC6A372">
      <w:r>
        <w:rPr>
          <w:rFonts w:ascii="微软雅黑" w:hAnsi="微软雅黑" w:eastAsia="微软雅黑"/>
          <w:b/>
          <w:sz w:val="21"/>
        </w:rPr>
        <w:t>MySQL InnoDB 四种隔离级别(从低到高, 隔离越强并发越差)：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BE1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0F251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w="2160" w:type="dxa"/>
          </w:tcPr>
          <w:p w14:paraId="6F4FF3C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160" w:type="dxa"/>
          </w:tcPr>
          <w:p w14:paraId="7D85EA4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解决了什么</w:t>
            </w:r>
          </w:p>
        </w:tc>
        <w:tc>
          <w:tcPr>
            <w:tcW w:w="2160" w:type="dxa"/>
          </w:tcPr>
          <w:p w14:paraId="5C64A25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底层机制</w:t>
            </w:r>
          </w:p>
        </w:tc>
      </w:tr>
      <w:tr w14:paraId="1DB17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EA1C8">
            <w:r>
              <w:rPr>
                <w:rFonts w:ascii="微软雅黑" w:hAnsi="微软雅黑" w:eastAsia="微软雅黑"/>
                <w:b w:val="0"/>
                <w:sz w:val="20"/>
              </w:rPr>
              <w:t>读未提交 RU</w:t>
            </w:r>
          </w:p>
        </w:tc>
        <w:tc>
          <w:tcPr>
            <w:tcW w:w="2160" w:type="dxa"/>
          </w:tcPr>
          <w:p w14:paraId="4704C72A">
            <w:r>
              <w:rPr>
                <w:rFonts w:ascii="微软雅黑" w:hAnsi="微软雅黑" w:eastAsia="微软雅黑"/>
                <w:b w:val="0"/>
                <w:sz w:val="20"/>
              </w:rPr>
              <w:t>别人没提交的修改也直接可见</w:t>
            </w:r>
          </w:p>
        </w:tc>
        <w:tc>
          <w:tcPr>
            <w:tcW w:w="2160" w:type="dxa"/>
          </w:tcPr>
          <w:p w14:paraId="2580F830">
            <w:r>
              <w:rPr>
                <w:rFonts w:ascii="微软雅黑" w:hAnsi="微软雅黑" w:eastAsia="微软雅黑"/>
                <w:b w:val="0"/>
                <w:sz w:val="20"/>
              </w:rPr>
              <w:t>无, 三个问题全在</w:t>
            </w:r>
          </w:p>
        </w:tc>
        <w:tc>
          <w:tcPr>
            <w:tcW w:w="2160" w:type="dxa"/>
          </w:tcPr>
          <w:p w14:paraId="382B5339">
            <w:r>
              <w:rPr>
                <w:rFonts w:ascii="微软雅黑" w:hAnsi="微软雅黑" w:eastAsia="微软雅黑"/>
                <w:b w:val="0"/>
                <w:sz w:val="20"/>
              </w:rPr>
              <w:t>不用 MVCC 快照, 直接读内存最新版本</w:t>
            </w:r>
          </w:p>
        </w:tc>
      </w:tr>
      <w:tr w14:paraId="1BDBD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87A72">
            <w:r>
              <w:rPr>
                <w:rFonts w:ascii="微软雅黑" w:hAnsi="微软雅黑" w:eastAsia="微软雅黑"/>
                <w:b w:val="0"/>
                <w:sz w:val="20"/>
              </w:rPr>
              <w:t>读已提交 RC</w:t>
            </w:r>
          </w:p>
        </w:tc>
        <w:tc>
          <w:tcPr>
            <w:tcW w:w="2160" w:type="dxa"/>
          </w:tcPr>
          <w:p w14:paraId="68DF4860">
            <w:r>
              <w:rPr>
                <w:rFonts w:ascii="微软雅黑" w:hAnsi="微软雅黑" w:eastAsia="微软雅黑"/>
                <w:b w:val="0"/>
                <w:sz w:val="20"/>
              </w:rPr>
              <w:t>只能看见已提交的数据</w:t>
            </w:r>
          </w:p>
        </w:tc>
        <w:tc>
          <w:tcPr>
            <w:tcW w:w="2160" w:type="dxa"/>
          </w:tcPr>
          <w:p w14:paraId="06780C38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w="2160" w:type="dxa"/>
          </w:tcPr>
          <w:p w14:paraId="6B6160CE">
            <w:r>
              <w:rPr>
                <w:rFonts w:ascii="微软雅黑" w:hAnsi="微软雅黑" w:eastAsia="微软雅黑"/>
                <w:b w:val="0"/>
                <w:sz w:val="20"/>
              </w:rPr>
              <w:t>每次 SELECT 新建 ReadView 快照(见 0.11)</w:t>
            </w:r>
          </w:p>
        </w:tc>
      </w:tr>
      <w:tr w14:paraId="50844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28C8B5">
            <w:r>
              <w:rPr>
                <w:rFonts w:ascii="微软雅黑" w:hAnsi="微软雅黑" w:eastAsia="微软雅黑"/>
                <w:b w:val="0"/>
                <w:sz w:val="20"/>
              </w:rPr>
              <w:t>可重复读 RR (默认)</w:t>
            </w:r>
          </w:p>
        </w:tc>
        <w:tc>
          <w:tcPr>
            <w:tcW w:w="2160" w:type="dxa"/>
          </w:tcPr>
          <w:p w14:paraId="0B5B2FE7">
            <w:r>
              <w:rPr>
                <w:rFonts w:ascii="微软雅黑" w:hAnsi="微软雅黑" w:eastAsia="微软雅黑"/>
                <w:b w:val="0"/>
                <w:sz w:val="20"/>
              </w:rPr>
              <w:t>全程看同一份快照, 不受外部 UPDATE 影响</w:t>
            </w:r>
          </w:p>
        </w:tc>
        <w:tc>
          <w:tcPr>
            <w:tcW w:w="2160" w:type="dxa"/>
          </w:tcPr>
          <w:p w14:paraId="41FE3D75">
            <w:r>
              <w:rPr>
                <w:rFonts w:ascii="微软雅黑" w:hAnsi="微软雅黑" w:eastAsia="微软雅黑"/>
                <w:b w:val="0"/>
                <w:sz w:val="20"/>
              </w:rPr>
              <w:t>脏读 + 不可重复读; 幻读大部分场景可避(0.11.3 亲手复现漏网的)</w:t>
            </w:r>
          </w:p>
        </w:tc>
        <w:tc>
          <w:tcPr>
            <w:tcW w:w="2160" w:type="dxa"/>
          </w:tcPr>
          <w:p w14:paraId="2289E33A">
            <w:r>
              <w:rPr>
                <w:rFonts w:ascii="微软雅黑" w:hAnsi="微软雅黑" w:eastAsia="微软雅黑"/>
                <w:b w:val="0"/>
                <w:sz w:val="20"/>
              </w:rPr>
              <w:t>事务第一次 SELECT 生成 ReadView, 全程复用</w:t>
            </w:r>
          </w:p>
        </w:tc>
      </w:tr>
      <w:tr w14:paraId="26B25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296EB"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w="2160" w:type="dxa"/>
          </w:tcPr>
          <w:p w14:paraId="1D533C27">
            <w:r>
              <w:rPr>
                <w:rFonts w:ascii="微软雅黑" w:hAnsi="微软雅黑" w:eastAsia="微软雅黑"/>
                <w:b w:val="0"/>
                <w:sz w:val="20"/>
              </w:rPr>
              <w:t>读写互相阻塞, 完全排队</w:t>
            </w:r>
          </w:p>
        </w:tc>
        <w:tc>
          <w:tcPr>
            <w:tcW w:w="2160" w:type="dxa"/>
          </w:tcPr>
          <w:p w14:paraId="32CA69BD">
            <w:r>
              <w:rPr>
                <w:rFonts w:ascii="微软雅黑" w:hAnsi="微软雅黑" w:eastAsia="微软雅黑"/>
                <w:b w:val="0"/>
                <w:sz w:val="20"/>
              </w:rPr>
              <w:t>三个问题全消</w:t>
            </w:r>
          </w:p>
        </w:tc>
        <w:tc>
          <w:tcPr>
            <w:tcW w:w="2160" w:type="dxa"/>
          </w:tcPr>
          <w:p w14:paraId="48299D72">
            <w:r>
              <w:rPr>
                <w:rFonts w:ascii="微软雅黑" w:hAnsi="微软雅黑" w:eastAsia="微软雅黑"/>
                <w:b w:val="0"/>
                <w:sz w:val="20"/>
              </w:rPr>
              <w:t>关闭快照读, 普通 SELECT 自动加共享锁</w:t>
            </w:r>
          </w:p>
        </w:tc>
      </w:tr>
    </w:tbl>
    <w:p w14:paraId="3A96EF7D">
      <w:r>
        <w:rPr>
          <w:rFonts w:ascii="微软雅黑" w:hAnsi="微软雅黑" w:eastAsia="微软雅黑"/>
          <w:b/>
          <w:sz w:val="21"/>
        </w:rPr>
        <w:t>核心权衡：隔离级别越低 -&gt; 并发越高、性能越好, 但数据可能错乱；越高 -&gt; 锁竞争越重、并发越差。生产只在 RC 和 RR 之间选, MySQL 默认 RR。注意分层：这里是【单库本地事务】的隔离级别, Seata AT 在【全局】层面是读未提交(4.4), 两层是两码事。</w:t>
      </w:r>
    </w:p>
    <w:p w14:paraId="3545F510">
      <w:r>
        <w:rPr>
          <w:rFonts w:ascii="微软雅黑" w:hAnsi="微软雅黑" w:eastAsia="微软雅黑"/>
          <w:b w:val="0"/>
          <w:color w:val="C00000"/>
          <w:sz w:val="21"/>
        </w:rPr>
        <w:t>面试加分：为什么阿里等大厂内部规范普遍把默认级别改成 RC？① RR 的当前读带间隙锁(0.11.3 演示), 热点区间并发插入时锁冲突和死锁明显更多, RC 只有行锁；② RR 定格快照, 长事务读到的是越来越旧的数据；代价：RC 有不可重复读(业务上通常无感), 且 binlog 必须用 ROW 格式(否则主从不一致)。能把这组取舍讲清楚, 比背「默认RR」有说服力得多。</w:t>
      </w:r>
    </w:p>
    <w:p w14:paraId="4B3E2B6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0.9  redo_log 与 undo_log：本地事务的两本账</w:t>
      </w:r>
    </w:p>
    <w:p w14:paraId="5F8C7DCB">
      <w:r>
        <w:rPr>
          <w:rFonts w:ascii="微软雅黑" w:hAnsi="微软雅黑" w:eastAsia="微软雅黑"/>
          <w:b w:val="0"/>
          <w:sz w:val="21"/>
        </w:rPr>
        <w:t>前置：InnoDB 的数据页在磁盘, 内存里有缓冲池 Buffer Pool。改数据只改内存(脏页), 直接刷磁盘是随机 IO 太慢——于是引入两本日志账, 分别扛起 ACID 里的 D 和 A/I。一条 UPDATE 的完整协同时序先放这, 后面逐段拆：</w:t>
      </w:r>
    </w:p>
    <w:p w14:paraId="25A67D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begin 开启事务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执行 UPDATE: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 拷贝旧数据写入 undo buffer      &lt;- 先留后悔药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b. 记录物理变更写入 redo buffer     &lt;- 再记流水账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c. 修改内存 Buffer Pool 数据页(脏页) &lt;- 磁盘 ibd 此刻没动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commit: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 redo buffer 强制 fsync 落盘      &lt;- 这一步完成 = 提交成功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b. 释放行锁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之后: 后台线程异步批量刷脏页 -&gt; 脏页落盘后 redo 可覆盖复用;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undo 留给 MVCC 用一阵, purge 线程慢慢清</w:t>
      </w:r>
    </w:p>
    <w:p w14:paraId="7FFEB3CF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0.9.1  redo：三层写入链路与三档刷盘策略</w:t>
      </w:r>
    </w:p>
    <w:p w14:paraId="62841694">
      <w:r>
        <w:rPr>
          <w:rFonts w:ascii="微软雅黑" w:hAnsi="微软雅黑" w:eastAsia="微软雅黑"/>
          <w:b/>
          <w:sz w:val="21"/>
        </w:rPr>
        <w:t>「commit 时 redo 落盘」其实有三层：redo log buffer(MySQL 内存) -&gt; OS page cache(操作系统内存) -&gt; 磁盘文件。走到哪一层, 由参数 innodb_flush_log_at_trx_commit 决定——这是 redo 的第一深挖点：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1C9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7779D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2160" w:type="dxa"/>
          </w:tcPr>
          <w:p w14:paraId="6F00002B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commit 时做什么</w:t>
            </w:r>
          </w:p>
        </w:tc>
        <w:tc>
          <w:tcPr>
            <w:tcW w:w="2160" w:type="dxa"/>
          </w:tcPr>
          <w:p w14:paraId="0064624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谁崩了会丢数据</w:t>
            </w:r>
          </w:p>
        </w:tc>
        <w:tc>
          <w:tcPr>
            <w:tcW w:w="2160" w:type="dxa"/>
          </w:tcPr>
          <w:p w14:paraId="6584318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 w14:paraId="60051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E4E938">
            <w:r>
              <w:rPr>
                <w:rFonts w:ascii="微软雅黑" w:hAnsi="微软雅黑" w:eastAsia="微软雅黑"/>
                <w:b w:val="0"/>
                <w:sz w:val="20"/>
              </w:rPr>
              <w:t>1 (默认)</w:t>
            </w:r>
          </w:p>
        </w:tc>
        <w:tc>
          <w:tcPr>
            <w:tcW w:w="2160" w:type="dxa"/>
          </w:tcPr>
          <w:p w14:paraId="59180C3E">
            <w:r>
              <w:rPr>
                <w:rFonts w:ascii="微软雅黑" w:hAnsi="微软雅黑" w:eastAsia="微软雅黑"/>
                <w:b w:val="0"/>
                <w:sz w:val="20"/>
              </w:rPr>
              <w:t>写 buffer -&gt; 写 page cache -&gt; fsync 真落盘</w:t>
            </w:r>
          </w:p>
        </w:tc>
        <w:tc>
          <w:tcPr>
            <w:tcW w:w="2160" w:type="dxa"/>
          </w:tcPr>
          <w:p w14:paraId="56BD592A">
            <w:r>
              <w:rPr>
                <w:rFonts w:ascii="微软雅黑" w:hAnsi="微软雅黑" w:eastAsia="微软雅黑"/>
                <w:b w:val="0"/>
                <w:sz w:val="20"/>
              </w:rPr>
              <w:t>谁崩都不丢(D 的完整保证)</w:t>
            </w:r>
          </w:p>
        </w:tc>
        <w:tc>
          <w:tcPr>
            <w:tcW w:w="2160" w:type="dxa"/>
          </w:tcPr>
          <w:p w14:paraId="7A48EBB0">
            <w:r>
              <w:rPr>
                <w:rFonts w:ascii="微软雅黑" w:hAnsi="微软雅黑" w:eastAsia="微软雅黑"/>
                <w:b w:val="0"/>
                <w:sz w:val="20"/>
              </w:rPr>
              <w:t>订单/支付, 本项目</w:t>
            </w:r>
          </w:p>
        </w:tc>
      </w:tr>
      <w:tr w14:paraId="6622B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42D76"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447B86FB">
            <w:r>
              <w:rPr>
                <w:rFonts w:ascii="微软雅黑" w:hAnsi="微软雅黑" w:eastAsia="微软雅黑"/>
                <w:b w:val="0"/>
                <w:sz w:val="20"/>
              </w:rPr>
              <w:t>什么都不做; 后台线程每秒统一 写+fsync</w:t>
            </w:r>
          </w:p>
        </w:tc>
        <w:tc>
          <w:tcPr>
            <w:tcW w:w="2160" w:type="dxa"/>
          </w:tcPr>
          <w:p w14:paraId="7F5AFA58">
            <w:r>
              <w:rPr>
                <w:rFonts w:ascii="微软雅黑" w:hAnsi="微软雅黑" w:eastAsia="微软雅黑"/>
                <w:b w:val="0"/>
                <w:sz w:val="20"/>
              </w:rPr>
              <w:t>MySQL 进程崩 = 丢最多 1 秒</w:t>
            </w:r>
          </w:p>
        </w:tc>
        <w:tc>
          <w:tcPr>
            <w:tcW w:w="2160" w:type="dxa"/>
          </w:tcPr>
          <w:p w14:paraId="1E823A3D">
            <w:r>
              <w:rPr>
                <w:rFonts w:ascii="微软雅黑" w:hAnsi="微软雅黑" w:eastAsia="微软雅黑"/>
                <w:b w:val="0"/>
                <w:sz w:val="20"/>
              </w:rPr>
              <w:t>日志/埋点类, 性能优先</w:t>
            </w:r>
          </w:p>
        </w:tc>
      </w:tr>
      <w:tr w14:paraId="134B9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B9EE7"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160" w:type="dxa"/>
          </w:tcPr>
          <w:p w14:paraId="22CFA173">
            <w:r>
              <w:rPr>
                <w:rFonts w:ascii="微软雅黑" w:hAnsi="微软雅黑" w:eastAsia="微软雅黑"/>
                <w:b w:val="0"/>
                <w:sz w:val="20"/>
              </w:rPr>
              <w:t>写到 OS page cache 就返回; 每秒 fsync</w:t>
            </w:r>
          </w:p>
        </w:tc>
        <w:tc>
          <w:tcPr>
            <w:tcW w:w="2160" w:type="dxa"/>
          </w:tcPr>
          <w:p w14:paraId="7B311ECB">
            <w:r>
              <w:rPr>
                <w:rFonts w:ascii="微软雅黑" w:hAnsi="微软雅黑" w:eastAsia="微软雅黑"/>
                <w:b w:val="0"/>
                <w:sz w:val="20"/>
              </w:rPr>
              <w:t>MySQL 崩不丢(OS还在), 整机断电丢最多 1 秒</w:t>
            </w:r>
          </w:p>
        </w:tc>
        <w:tc>
          <w:tcPr>
            <w:tcW w:w="2160" w:type="dxa"/>
          </w:tcPr>
          <w:p w14:paraId="7D75A516">
            <w:r>
              <w:rPr>
                <w:rFonts w:ascii="微软雅黑" w:hAnsi="微软雅黑" w:eastAsia="微软雅黑"/>
                <w:b w:val="0"/>
                <w:sz w:val="20"/>
              </w:rPr>
              <w:t>折中方案</w:t>
            </w:r>
          </w:p>
        </w:tc>
      </w:tr>
    </w:tbl>
    <w:p w14:paraId="11BEBDE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SHOW VARIABLES LIKE 'innodb_flush_log_at_trx_commit';  -- 本机: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SHOW VARIABLES LIKE 'innodb_redo_log_capacity';        -- 8.0.30+: redo 文件总容量(默认 100MB)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-- 8.0.30 之前是 innodb_log_file_size * innodb_log_files_in_group</w:t>
      </w:r>
    </w:p>
    <w:p w14:paraId="02665FF6">
      <w:r>
        <w:rPr>
          <w:rFonts w:ascii="微软雅黑" w:hAnsi="微软雅黑" w:eastAsia="微软雅黑"/>
          <w:b/>
          <w:sz w:val="21"/>
        </w:rPr>
        <w:t>亲眼看 redo 在动——LSN(日志序列号, redo 写入的总字节数)：</w:t>
      </w:r>
    </w:p>
    <w:p w14:paraId="70061F0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SHOW ENGINE INNODB STATUS\G      -- 找输出里的 LOG 段: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 sequence number       19625734   &lt;- 最新 LSN(写进 buffer 的位置)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 flushed up to         19625734   &lt;- 已 fsync 到磁盘的位置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Pages flushed up to       19625734   &lt;- 脏页刷盘进度对应的位置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Last checkpoint at        19625725   &lt;- 检查点(崩溃恢复从这往后重放)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实验: 执行一条 UPDATE 再看一遍, 四个数字全在涨。两组差值会读就懂了 redo: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[Log sequence number - Log flushed up to] = 还没落盘的 redo(风险敞口)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[Log flushed up to - Last checkpoint at]  = 一旦崩溃需要重放的量</w:t>
      </w:r>
    </w:p>
    <w:p w14:paraId="2286CE62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0.9.2  undo：存在哪、怎么膨胀、长事务的三宗罪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5296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5303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SQL 类型</w:t>
            </w:r>
          </w:p>
        </w:tc>
        <w:tc>
          <w:tcPr>
            <w:tcW w:w="2880" w:type="dxa"/>
          </w:tcPr>
          <w:p w14:paraId="5A8AC72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里存什么</w:t>
            </w:r>
          </w:p>
        </w:tc>
        <w:tc>
          <w:tcPr>
            <w:tcW w:w="2880" w:type="dxa"/>
          </w:tcPr>
          <w:p w14:paraId="5D9184F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回滚时执行什么</w:t>
            </w:r>
          </w:p>
        </w:tc>
      </w:tr>
      <w:tr w14:paraId="38BE1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A1F5F"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w="2880" w:type="dxa"/>
          </w:tcPr>
          <w:p w14:paraId="7C60B7AB">
            <w:r>
              <w:rPr>
                <w:rFonts w:ascii="微软雅黑" w:hAnsi="微软雅黑" w:eastAsia="微软雅黑"/>
                <w:b w:val="0"/>
                <w:sz w:val="20"/>
              </w:rPr>
              <w:t>新行的主键</w:t>
            </w:r>
          </w:p>
        </w:tc>
        <w:tc>
          <w:tcPr>
            <w:tcW w:w="2880" w:type="dxa"/>
          </w:tcPr>
          <w:p w14:paraId="0FD311AB">
            <w:r>
              <w:rPr>
                <w:rFonts w:ascii="微软雅黑" w:hAnsi="微软雅黑" w:eastAsia="微软雅黑"/>
                <w:b w:val="0"/>
                <w:sz w:val="20"/>
              </w:rPr>
              <w:t>按主键 DELETE</w:t>
            </w:r>
          </w:p>
        </w:tc>
      </w:tr>
      <w:tr w14:paraId="256F1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7F896"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880" w:type="dxa"/>
          </w:tcPr>
          <w:p w14:paraId="4A9CC50B">
            <w:r>
              <w:rPr>
                <w:rFonts w:ascii="微软雅黑" w:hAnsi="微软雅黑" w:eastAsia="微软雅黑"/>
                <w:b w:val="0"/>
                <w:sz w:val="20"/>
              </w:rPr>
              <w:t>被删的完整行</w:t>
            </w:r>
          </w:p>
        </w:tc>
        <w:tc>
          <w:tcPr>
            <w:tcW w:w="2880" w:type="dxa"/>
          </w:tcPr>
          <w:p w14:paraId="1DBE47A6">
            <w:r>
              <w:rPr>
                <w:rFonts w:ascii="微软雅黑" w:hAnsi="微软雅黑" w:eastAsia="微软雅黑"/>
                <w:b w:val="0"/>
                <w:sz w:val="20"/>
              </w:rPr>
              <w:t>重新 INSERT</w:t>
            </w:r>
          </w:p>
        </w:tc>
      </w:tr>
      <w:tr w14:paraId="26D3AE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E57188"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880" w:type="dxa"/>
          </w:tcPr>
          <w:p w14:paraId="4F4C7C51">
            <w:r>
              <w:rPr>
                <w:rFonts w:ascii="微软雅黑" w:hAnsi="微软雅黑" w:eastAsia="微软雅黑"/>
                <w:b w:val="0"/>
                <w:sz w:val="20"/>
              </w:rPr>
              <w:t>修改前的字段旧值</w:t>
            </w:r>
          </w:p>
        </w:tc>
        <w:tc>
          <w:tcPr>
            <w:tcW w:w="2880" w:type="dxa"/>
          </w:tcPr>
          <w:p w14:paraId="7E4439C2">
            <w:r>
              <w:rPr>
                <w:rFonts w:ascii="微软雅黑" w:hAnsi="微软雅黑" w:eastAsia="微软雅黑"/>
                <w:b w:val="0"/>
                <w:sz w:val="20"/>
              </w:rPr>
              <w:t>反向 UPDATE 还原</w:t>
            </w:r>
          </w:p>
        </w:tc>
      </w:tr>
    </w:tbl>
    <w:p w14:paraId="634242A9">
      <w:r>
        <w:rPr>
          <w:rFonts w:ascii="微软雅黑" w:hAnsi="微软雅黑" w:eastAsia="微软雅黑"/>
          <w:b w:val="0"/>
          <w:sz w:val="21"/>
        </w:rPr>
        <w:t>undo 不在 ibd 数据文件里, 8.0 存放在独立的 undo 表空间：</w:t>
      </w:r>
    </w:p>
    <w:p w14:paraId="34B3ED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SELECT tablespace_name, file_name FROM information_schema.FILES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WHERE file_name LIKE '%undo%';    -- undo_001 / undo_002 两个文件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SHOW VARIABLES LIKE 'innodb_undo%';</w:t>
      </w:r>
    </w:p>
    <w:p w14:paraId="424781C2">
      <w:r>
        <w:rPr>
          <w:rFonts w:ascii="微软雅黑" w:hAnsi="微软雅黑" w:eastAsia="微软雅黑"/>
          <w:b/>
          <w:sz w:val="21"/>
        </w:rPr>
        <w:t>亲眼看 undo 堆积(两窗口实验, 直观感受「长事务为什么是 DBA 的天敌」)：</w:t>
      </w:r>
    </w:p>
    <w:p w14:paraId="30750F1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BEGIN; SELECT * FROM t_goods WHERE id=1;   -- RR 拿到快照, 卡住不提交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反复执行几十次: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UPDATE t_goods SET stock = stock - 1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SHOW ENGINE INNODB STATUS\G   -- 看 TRANSACTIONS 段: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History list length 87        &lt;- 未 purge 的 undo 历史链长度, 一直涨!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原因: 窗口A 的 ReadView 还活着, 它随时可能顺版本链读旧版本,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purge 线程不敢删 A 之后产生的任何 undo -&gt; 只能堆着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COMMIT;   -- 过几秒再看, History list length 回落</w:t>
      </w:r>
    </w:p>
    <w:p w14:paraId="62128892">
      <w:r>
        <w:rPr>
          <w:rFonts w:ascii="微软雅黑" w:hAnsi="微软雅黑" w:eastAsia="微软雅黑"/>
          <w:b w:val="0"/>
          <w:sz w:val="21"/>
        </w:rPr>
        <w:t>长事务三宗罪：① undo 只增不清, 表空间膨胀(生产见过几百 GB 的)；② 版本链越来越长, 别的事务快照读要顺着链一版一版找, 越来越慢；③ 行锁持有时间长, 阻塞面扩大。排查长事务就一句：</w:t>
      </w:r>
    </w:p>
    <w:p w14:paraId="387351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SELECT trx_id, trx_started, trx_mysql_thread_id,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TIMESTAMPDIFF(SECOND, trx_started, NOW()) AS 已持续秒数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FROM information_schema.INNODB_TRX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ORDER BY trx_started;    -- 持续几百秒的就是嫌疑人, KILL 线程id 处理</w:t>
      </w:r>
    </w:p>
    <w:p w14:paraId="4EE95FC2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0.9.3  redo 与 binlog：两阶段提交（面试高频深挖）</w:t>
      </w:r>
    </w:p>
    <w:p w14:paraId="48CBC0DA">
      <w:r>
        <w:rPr>
          <w:rFonts w:ascii="微软雅黑" w:hAnsi="微软雅黑" w:eastAsia="微软雅黑"/>
          <w:b/>
          <w:sz w:val="21"/>
        </w:rPr>
        <w:t>面试官最爱在这追问：「commit 到底写几本日志？顺序谁先谁后？」——因为还有一本 Server 层的 binlog：binlog 是逻辑日志(记 SQL/行变更, 所有引擎共用), 给主从复制和备份恢复用；redo 是 InnoDB 物理日志, 给崩溃恢复用。一次 commit 两本都要写, 但简单排先后都有事故：</w:t>
      </w:r>
    </w:p>
    <w:p w14:paraId="4879834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若先写 redo 再写 binlog: 写完 redo 崩溃 -&gt; 主库恢复后有这条数据,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binlog 里没有 -&gt; 从库/备份永远缺这条 (主从不一致)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若先写 binlog 再写 redo: 写完 binlog 崩溃 -&gt; 主库没这条数据,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从库却重放了 binlog -&gt; 从库多一条 (还是不一致)</w:t>
      </w:r>
    </w:p>
    <w:p w14:paraId="2CEBBA8D">
      <w:r>
        <w:rPr>
          <w:rFonts w:ascii="微软雅黑" w:hAnsi="微软雅黑" w:eastAsia="微软雅黑"/>
          <w:b/>
          <w:sz w:val="21"/>
        </w:rPr>
        <w:t>解法就是两阶段提交(2PC)：把 redo 的写入拆成 prepare 和 commit 两步, binlog 夹在中间当裁判：</w:t>
      </w:r>
    </w:p>
    <w:p w14:paraId="0FE4638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commit 内部真实顺序: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① redo 写入并打 prepare 标记, fsync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② binlog 写入, fsync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③ redo 打 commit 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崩溃恢复时的裁决规则: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已是 commit 状态              -&gt;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是 prepare, binlog 完整       -&gt; 提交 (binlog 可能已发给从库, 必须认账)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是 prepare, binlog 不完整     -&gt; 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效果: redo 和 binlog 要么都算数、要么都不算 —— 眼熟吗?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这就是数据库【内部】的分布式事务: 参与者先 prepare 各自准备,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以「binlog 写成功与否」为裁决点统一表态 —— 和 Seata 两阶段同一个思想,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只不过 Seata 把它放大到了跨服务、跨数据库的尺度</w:t>
      </w:r>
    </w:p>
    <w:p w14:paraId="4DDB4DDC">
      <w:r>
        <w:rPr>
          <w:rFonts w:ascii="微软雅黑" w:hAnsi="微软雅黑" w:eastAsia="微软雅黑"/>
          <w:b w:val="0"/>
          <w:color w:val="C00000"/>
          <w:sz w:val="21"/>
        </w:rPr>
        <w:t>两处细节勘误(手记里的简化说法, 面试往深问要能展开)：① 「rollback 时 redo 不刷盘」不严谨——回滚产生的反向修改本身也会记 redo, 关键是这个事务没有 commit 标记；② 崩溃恢复的真实顺序是两步：先重放【全部】redo(把宕机瞬间的状态复原, 包括未提交事务的修改), 再扫 undo 把没有 commit 标记的事务反向回滚掉。所以「commit 前宕机 = 修改直接丢弃」是结果等价的简化, 底层其实是 redo-then-undo。</w:t>
      </w:r>
    </w:p>
    <w:p w14:paraId="40EA3C7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0.10  四场景实操：完整 SQL + 每步观察点</w:t>
      </w:r>
    </w:p>
    <w:p w14:paraId="3C0A66DC">
      <w:r>
        <w:rPr>
          <w:rFonts w:ascii="微软雅黑" w:hAnsi="微软雅黑" w:eastAsia="微软雅黑"/>
          <w:b w:val="0"/>
          <w:sz w:val="21"/>
        </w:rPr>
        <w:t>测试表(本机 mini_mall 库可直接建)：</w:t>
      </w:r>
    </w:p>
    <w:p w14:paraId="2717C69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t_goods (id INT PRIMARY KEY, stock INT) ENGINE=InnoDB;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INSERT INTO t_goods VALUES (1, 100);   -- 初始 stock=100</w:t>
      </w:r>
    </w:p>
    <w:p w14:paraId="55F74EFE">
      <w:r>
        <w:rPr>
          <w:rFonts w:ascii="微软雅黑" w:hAnsi="微软雅黑" w:eastAsia="微软雅黑"/>
          <w:b/>
          <w:sz w:val="21"/>
        </w:rPr>
        <w:t>场景 1：正常提交(每一步都标出此刻三份数据的状态)</w:t>
      </w:r>
    </w:p>
    <w:p w14:paraId="4AD08A3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98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此刻: undo</w:t>
      </w:r>
      <w:r>
        <w:rPr>
          <w:rFonts w:hint="eastAsia" w:ascii="Consolas" w:hAnsi="Consolas" w:eastAsia="宋体"/>
          <w:b w:val="0"/>
          <w:sz w:val="18"/>
          <w:lang w:val="en-US" w:eastAsia="zh-CN"/>
        </w:rPr>
        <w:t>_log</w:t>
      </w:r>
      <w:r>
        <w:rPr>
          <w:rFonts w:ascii="Consolas" w:hAnsi="Consolas" w:eastAsia="宋体"/>
          <w:b w:val="0"/>
          <w:sz w:val="18"/>
        </w:rPr>
        <w:t>=旧值100 | redo buffer=变更记录 | 内存脏页=98 | 磁盘ibd=100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另开一个窗口查(RC/RR均可): SELECT stock FROM t_goods WHERE id=1;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-&gt; 100, MVCC 正在用 undo 挡住未提交的 98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COMMIT;      -- redo fsync 落盘, 从这一刻起 98 永不丢失</w:t>
      </w:r>
      <w:r>
        <w:rPr>
          <w:rFonts w:hint="eastAsia" w:ascii="Consolas" w:hAnsi="Consolas" w:eastAsia="宋体"/>
          <w:b w:val="0"/>
          <w:sz w:val="18"/>
          <w:lang w:eastAsia="zh-CN"/>
        </w:rPr>
        <w:t>，</w:t>
      </w:r>
      <w:r>
        <w:rPr>
          <w:rFonts w:hint="eastAsia" w:ascii="Consolas" w:hAnsi="Consolas" w:eastAsia="宋体"/>
          <w:b w:val="0"/>
          <w:sz w:val="18"/>
          <w:lang w:val="en-US" w:eastAsia="zh-CN"/>
        </w:rPr>
        <w:t>把</w:t>
      </w:r>
      <w:r>
        <w:rPr>
          <w:rFonts w:ascii="Consolas" w:hAnsi="Consolas" w:eastAsia="宋体"/>
          <w:b w:val="0"/>
          <w:sz w:val="18"/>
        </w:rPr>
        <w:t xml:space="preserve">redo buffer=变更记录 | 内存脏页=98 </w:t>
      </w:r>
      <w:r>
        <w:rPr>
          <w:rFonts w:hint="eastAsia" w:ascii="Consolas" w:hAnsi="Consolas" w:eastAsia="宋体"/>
          <w:b w:val="0"/>
          <w:sz w:val="18"/>
          <w:lang w:eastAsia="zh-CN"/>
        </w:rPr>
        <w:t>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-- 98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磁盘 ibd 可能还是 100! 后台慢慢刷; 但没关系, redo 兜底</w:t>
      </w:r>
    </w:p>
    <w:p w14:paraId="431DB46E">
      <w:r>
        <w:rPr>
          <w:rFonts w:ascii="微软雅黑" w:hAnsi="微软雅黑" w:eastAsia="微软雅黑"/>
          <w:b/>
          <w:sz w:val="21"/>
        </w:rPr>
        <w:t>场景 2：中途 ROLLBACK(验证回滚只靠 undo)</w:t>
      </w:r>
    </w:p>
    <w:p w14:paraId="2BBA14F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98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-- 98: 本事务读自己未提交的修改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ROLLBACK;    -- 引擎读 undo 里的 100, 反向 UPDATE 还原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-- 100, 像什么都没发生过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redo 全程不参与撤销(它只会重放, 不会倒放)</w:t>
      </w:r>
    </w:p>
    <w:p w14:paraId="172B80DA">
      <w:r>
        <w:rPr>
          <w:rFonts w:ascii="微软雅黑" w:hAnsi="微软雅黑" w:eastAsia="微软雅黑"/>
          <w:b/>
          <w:sz w:val="21"/>
        </w:rPr>
        <w:t>场景 3 &amp; 4：宕机实验(真实可做的模拟方法)</w:t>
      </w:r>
    </w:p>
    <w:p w14:paraId="5EB53B11">
      <w:r>
        <w:rPr>
          <w:rFonts w:ascii="微软雅黑" w:hAnsi="微软雅黑" w:eastAsia="微软雅黑"/>
          <w:b w:val="0"/>
          <w:sz w:val="21"/>
        </w:rPr>
        <w:t>本机拔电源不现实, 用 Docker 容器模拟「断电」——docker kill 是 SIGKILL, 不给 MySQL 任何清理机会, 效果等价于断电(docker stop 是优雅关闭, 模拟不出来)：</w:t>
      </w:r>
    </w:p>
    <w:p w14:paraId="7B91551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场景3: 提交后立刻"断电"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BEGIN; UPDATE t_goods SET stock=98 WHERE id=1;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kill mysql-test        # COMMIT 返回成功后马上执行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start mysql-test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SELECT stock FROM t_goods WHERE id=1;   -- 98, 提交过的没丢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容器日志里能看到崩溃恢复的痕迹: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logs mysql-test 2&gt;&amp;1 | Select-String "recovery"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[InnoDB] Starting crash recovery. / Log sequence number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场景4: 不提交就"断电"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BEGIN; UPDATE t_goods SET stock=98 WHERE id=1;   -- 不 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kill mysql-test; docker start mysql-test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SELECT stock FROM t_goods WHERE id=1;   -- 100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恢复流程: 先重放全部redo -&gt; 发现该事务无commit标记 -&gt; 用undo回滚(0.9.3勘误②)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A9A7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AAD7D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160" w:type="dxa"/>
          </w:tcPr>
          <w:p w14:paraId="7ABCFFF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的作用</w:t>
            </w:r>
          </w:p>
        </w:tc>
        <w:tc>
          <w:tcPr>
            <w:tcW w:w="2160" w:type="dxa"/>
          </w:tcPr>
          <w:p w14:paraId="7A64F9B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redo 的作用</w:t>
            </w:r>
          </w:p>
        </w:tc>
        <w:tc>
          <w:tcPr>
            <w:tcW w:w="2160" w:type="dxa"/>
          </w:tcPr>
          <w:p w14:paraId="55ADFC1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最终 stock</w:t>
            </w:r>
          </w:p>
        </w:tc>
      </w:tr>
      <w:tr w14:paraId="79FE6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A297D">
            <w:r>
              <w:rPr>
                <w:rFonts w:ascii="微软雅黑" w:hAnsi="微软雅黑" w:eastAsia="微软雅黑"/>
                <w:b w:val="0"/>
                <w:sz w:val="20"/>
              </w:rPr>
              <w:t>正常 commit</w:t>
            </w:r>
          </w:p>
        </w:tc>
        <w:tc>
          <w:tcPr>
            <w:tcW w:w="2160" w:type="dxa"/>
          </w:tcPr>
          <w:p w14:paraId="5D7715D0">
            <w:r>
              <w:rPr>
                <w:rFonts w:ascii="微软雅黑" w:hAnsi="微软雅黑" w:eastAsia="微软雅黑"/>
                <w:b w:val="0"/>
                <w:sz w:val="20"/>
              </w:rPr>
              <w:t>留存喂 MVCC</w:t>
            </w:r>
          </w:p>
        </w:tc>
        <w:tc>
          <w:tcPr>
            <w:tcW w:w="2160" w:type="dxa"/>
          </w:tcPr>
          <w:p w14:paraId="27D3887B">
            <w:r>
              <w:rPr>
                <w:rFonts w:ascii="微软雅黑" w:hAnsi="微软雅黑" w:eastAsia="微软雅黑"/>
                <w:b w:val="0"/>
                <w:sz w:val="20"/>
              </w:rPr>
              <w:t>commit 刷盘持久化</w:t>
            </w:r>
          </w:p>
        </w:tc>
        <w:tc>
          <w:tcPr>
            <w:tcW w:w="2160" w:type="dxa"/>
          </w:tcPr>
          <w:p w14:paraId="47B92483"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 w14:paraId="57189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FE0A33">
            <w:r>
              <w:rPr>
                <w:rFonts w:ascii="微软雅黑" w:hAnsi="微软雅黑" w:eastAsia="微软雅黑"/>
                <w:b w:val="0"/>
                <w:sz w:val="20"/>
              </w:rPr>
              <w:t>中途 rollback</w:t>
            </w:r>
          </w:p>
        </w:tc>
        <w:tc>
          <w:tcPr>
            <w:tcW w:w="2160" w:type="dxa"/>
          </w:tcPr>
          <w:p w14:paraId="42493B2A">
            <w:r>
              <w:rPr>
                <w:rFonts w:ascii="微软雅黑" w:hAnsi="微软雅黑" w:eastAsia="微软雅黑"/>
                <w:b w:val="0"/>
                <w:sz w:val="20"/>
              </w:rPr>
              <w:t>读旧值回滚数据</w:t>
            </w:r>
          </w:p>
        </w:tc>
        <w:tc>
          <w:tcPr>
            <w:tcW w:w="2160" w:type="dxa"/>
          </w:tcPr>
          <w:p w14:paraId="6DB99D89">
            <w:r>
              <w:rPr>
                <w:rFonts w:ascii="微软雅黑" w:hAnsi="微软雅黑" w:eastAsia="微软雅黑"/>
                <w:b w:val="0"/>
                <w:sz w:val="20"/>
              </w:rPr>
              <w:t>不参与撤销</w:t>
            </w:r>
          </w:p>
        </w:tc>
        <w:tc>
          <w:tcPr>
            <w:tcW w:w="2160" w:type="dxa"/>
          </w:tcPr>
          <w:p w14:paraId="6B6936E6"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 w14:paraId="459BCA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568C2E">
            <w:r>
              <w:rPr>
                <w:rFonts w:ascii="微软雅黑" w:hAnsi="微软雅黑" w:eastAsia="微软雅黑"/>
                <w:b w:val="0"/>
                <w:sz w:val="20"/>
              </w:rPr>
              <w:t>commit 后宕机</w:t>
            </w:r>
          </w:p>
        </w:tc>
        <w:tc>
          <w:tcPr>
            <w:tcW w:w="2160" w:type="dxa"/>
          </w:tcPr>
          <w:p w14:paraId="42399AE1">
            <w:r>
              <w:rPr>
                <w:rFonts w:ascii="微软雅黑" w:hAnsi="微软雅黑" w:eastAsia="微软雅黑"/>
                <w:b w:val="0"/>
                <w:sz w:val="20"/>
              </w:rPr>
              <w:t>仅 MVCC</w:t>
            </w:r>
          </w:p>
        </w:tc>
        <w:tc>
          <w:tcPr>
            <w:tcW w:w="2160" w:type="dxa"/>
          </w:tcPr>
          <w:p w14:paraId="4EB12008">
            <w:r>
              <w:rPr>
                <w:rFonts w:ascii="微软雅黑" w:hAnsi="微软雅黑" w:eastAsia="微软雅黑"/>
                <w:b w:val="0"/>
                <w:sz w:val="20"/>
              </w:rPr>
              <w:t>重放日志恢复脏页</w:t>
            </w:r>
          </w:p>
        </w:tc>
        <w:tc>
          <w:tcPr>
            <w:tcW w:w="2160" w:type="dxa"/>
          </w:tcPr>
          <w:p w14:paraId="06FF78C7"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 w14:paraId="26EB3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8AB64C">
            <w:r>
              <w:rPr>
                <w:rFonts w:ascii="微软雅黑" w:hAnsi="微软雅黑" w:eastAsia="微软雅黑"/>
                <w:b w:val="0"/>
                <w:sz w:val="20"/>
              </w:rPr>
              <w:t>commit 前宕机</w:t>
            </w:r>
          </w:p>
        </w:tc>
        <w:tc>
          <w:tcPr>
            <w:tcW w:w="2160" w:type="dxa"/>
          </w:tcPr>
          <w:p w14:paraId="2819A134">
            <w:r>
              <w:rPr>
                <w:rFonts w:ascii="微软雅黑" w:hAnsi="微软雅黑" w:eastAsia="微软雅黑"/>
                <w:b w:val="0"/>
                <w:sz w:val="20"/>
              </w:rPr>
              <w:t>恢复时用于回滚未提交事务</w:t>
            </w:r>
          </w:p>
        </w:tc>
        <w:tc>
          <w:tcPr>
            <w:tcW w:w="2160" w:type="dxa"/>
          </w:tcPr>
          <w:p w14:paraId="6F7F9C39">
            <w:r>
              <w:rPr>
                <w:rFonts w:ascii="微软雅黑" w:hAnsi="微软雅黑" w:eastAsia="微软雅黑"/>
                <w:b w:val="0"/>
                <w:sz w:val="20"/>
              </w:rPr>
              <w:t>重放到宕机瞬间</w:t>
            </w:r>
          </w:p>
        </w:tc>
        <w:tc>
          <w:tcPr>
            <w:tcW w:w="2160" w:type="dxa"/>
          </w:tcPr>
          <w:p w14:paraId="6A8A4784"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</w:tbl>
    <w:p w14:paraId="0E5165E5">
      <w:r>
        <w:rPr>
          <w:rFonts w:ascii="微软雅黑" w:hAnsi="微软雅黑" w:eastAsia="微软雅黑"/>
          <w:b/>
          <w:sz w:val="21"/>
        </w:rPr>
        <w:t>实操结论：想看回滚 -&gt; 观察 undo；想看宕机不丢数据 -&gt; 观察 redo；想不加锁并发读 -&gt; 全靠 undo 版本链(下一节)。redo 任何场景都不用来回滚。</w:t>
      </w:r>
    </w:p>
    <w:p w14:paraId="5425BD0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0.11  MVCC：版本链 + ReadView + 四个隔离级别逐一演示</w:t>
      </w:r>
    </w:p>
    <w:p w14:paraId="2B007BB6">
      <w:pPr>
        <w:rPr>
          <w:rFonts w:hint="eastAsia"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MVCC(多版本并发控制)是 InnoDB 的核心并发机制, 目标：普通 SELECT 不加锁, 读写互不阻塞。</w:t>
      </w:r>
      <w:r>
        <w:rPr>
          <w:rFonts w:hint="eastAsia" w:ascii="微软雅黑" w:hAnsi="微软雅黑" w:eastAsia="微软雅黑"/>
          <w:b/>
          <w:sz w:val="21"/>
        </w:rPr>
        <w:t>全称 Multi-Version Concurrency Control 多版本并发控制InnoDB 专属并发机制，核心目标：普通查询不加锁，读写不阻塞写操作（UPDATE/DELETE/INSERT）：排他锁，阻塞其他写普通 SELECT（快照读）：不碰锁，读取 undo 历史旧版本，读写并行，大幅提升并发吞吐量</w:t>
      </w:r>
    </w:p>
    <w:p w14:paraId="65F7523B">
      <w:pPr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底层两大支撑：</w:t>
      </w:r>
    </w:p>
    <w:p w14:paraId="0EBA4595">
      <w:pPr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undo_log：存储数据修改前的历史快照，串联成版本链</w:t>
      </w:r>
    </w:p>
    <w:p w14:paraId="59B18AFE">
      <w:pPr>
        <w:rPr>
          <w:rFonts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ReadView：事务快照视图，用来判断某条历史版本对当前事务是否可见</w:t>
      </w:r>
    </w:p>
    <w:p w14:paraId="3526BC98">
      <w:r>
        <w:rPr>
          <w:rFonts w:ascii="微软雅黑" w:hAnsi="微软雅黑" w:eastAsia="微软雅黑"/>
          <w:b/>
          <w:sz w:val="21"/>
        </w:rPr>
        <w:t>先分清两种读：</w:t>
      </w:r>
    </w:p>
    <w:p w14:paraId="10B76FD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快照读: 普通 SELECT               -&gt; 不碰锁, 读 undo 里的历史版本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当前读: UPDATE / DELETE / INSERT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SELECT ... FOR UPDATE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SELECT ... LOCK IN SHARE MODE -&gt; 加锁, 读最新已提交数据</w:t>
      </w:r>
    </w:p>
    <w:p w14:paraId="255B469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0.11.1  版本链：每行数据自带的三个隐藏列</w:t>
      </w:r>
    </w:p>
    <w:p w14:paraId="0EAA740A">
      <w:r>
        <w:rPr>
          <w:rFonts w:ascii="微软雅黑" w:hAnsi="微软雅黑" w:eastAsia="微软雅黑"/>
          <w:b w:val="0"/>
          <w:sz w:val="21"/>
        </w:rPr>
        <w:t>InnoDB 每条记录默认带 3 个隐藏字段：trx_id(最近修改它的事务 ID)、roll_ptr(回滚指针, 指向 undo 里的上一个历史版本)、row_id(无主键时的替补主键)。每次修改都把旧版本推进 undo, roll_ptr 串起来就是版本链：</w:t>
      </w:r>
    </w:p>
    <w:p w14:paraId="5805126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初始:      (stock=100, trx_id=100, roll_ptr=null)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事务101改98: 旧值100进undo, 新行 roll_ptr 指向它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事务102改95: 旧值98进undo, 再串一环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最新行 (95, trx102) -&gt; undo (98, trx101) -&gt; undo (100, trx100)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快照读需要旧数据时, 顺着 roll_ptr 往回找, 直到找到「可见」的版本</w:t>
      </w:r>
    </w:p>
    <w:p w14:paraId="71568542">
      <w:r>
        <w:rPr>
          <w:rFonts w:ascii="微软雅黑" w:hAnsi="微软雅黑" w:eastAsia="微软雅黑"/>
          <w:b/>
          <w:sz w:val="21"/>
        </w:rPr>
        <w:t>trx_id 不是黑盒, 可以亲眼看：</w:t>
      </w:r>
    </w:p>
    <w:p w14:paraId="27F4DB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 SELECT * FROM t_goods WHERE id=1;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trx_id, trx_state FROM information_schema.INNODB_TRX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WHERE trx_mysql_thread_id = CONNECTION_ID();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冷知识: 显示一个巨大的数(如 281479...)! 8.0 对只读事务不分配正式 trx_id,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省掉全局递增的开销 -- 这本身就是个优化知识点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stock WHERE id = 1;   -- 执行一条写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再查: trx_id 变成了正常大小的递增号 -&gt; 第一条写语句才真正分配 trx_id</w:t>
      </w:r>
    </w:p>
    <w:p w14:paraId="641D41D8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0.11.2  ReadView：可见性判断的裁判</w:t>
      </w:r>
    </w:p>
    <w:p w14:paraId="43AC245E">
      <w:r>
        <w:rPr>
          <w:rFonts w:ascii="微软雅黑" w:hAnsi="微软雅黑" w:eastAsia="微软雅黑"/>
          <w:b w:val="0"/>
          <w:sz w:val="21"/>
        </w:rPr>
        <w:t>ReadView 是执行快照读时生成的「视图规则」, 存 4 个数据：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43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F3038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4320" w:type="dxa"/>
          </w:tcPr>
          <w:p w14:paraId="2CBBC44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480E5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BA1C06">
            <w:r>
              <w:rPr>
                <w:rFonts w:ascii="微软雅黑" w:hAnsi="微软雅黑" w:eastAsia="微软雅黑"/>
                <w:b w:val="0"/>
                <w:sz w:val="20"/>
              </w:rPr>
              <w:t>m_ids</w:t>
            </w:r>
          </w:p>
        </w:tc>
        <w:tc>
          <w:tcPr>
            <w:tcW w:w="4320" w:type="dxa"/>
          </w:tcPr>
          <w:p w14:paraId="39067A80">
            <w:r>
              <w:rPr>
                <w:rFonts w:ascii="微软雅黑" w:hAnsi="微软雅黑" w:eastAsia="微软雅黑"/>
                <w:b w:val="0"/>
                <w:sz w:val="20"/>
              </w:rPr>
              <w:t>生成快照那一刻, 活跃(未提交)的所有事务 ID 集合</w:t>
            </w:r>
          </w:p>
        </w:tc>
      </w:tr>
      <w:tr w14:paraId="673F9B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D49930">
            <w:r>
              <w:rPr>
                <w:rFonts w:ascii="微软雅黑" w:hAnsi="微软雅黑" w:eastAsia="微软雅黑"/>
                <w:b w:val="0"/>
                <w:sz w:val="20"/>
              </w:rPr>
              <w:t>min_trx_id</w:t>
            </w:r>
          </w:p>
        </w:tc>
        <w:tc>
          <w:tcPr>
            <w:tcW w:w="4320" w:type="dxa"/>
          </w:tcPr>
          <w:p w14:paraId="6CCE020E">
            <w:r>
              <w:rPr>
                <w:rFonts w:ascii="微软雅黑" w:hAnsi="微软雅黑" w:eastAsia="微软雅黑"/>
                <w:b w:val="0"/>
                <w:sz w:val="20"/>
              </w:rPr>
              <w:t>m_ids 里最小的事务 ID</w:t>
            </w:r>
          </w:p>
        </w:tc>
      </w:tr>
      <w:tr w14:paraId="365CA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388F6D">
            <w:r>
              <w:rPr>
                <w:rFonts w:ascii="微软雅黑" w:hAnsi="微软雅黑" w:eastAsia="微软雅黑"/>
                <w:b w:val="0"/>
                <w:sz w:val="20"/>
              </w:rPr>
              <w:t>max_trx_id</w:t>
            </w:r>
          </w:p>
        </w:tc>
        <w:tc>
          <w:tcPr>
            <w:tcW w:w="4320" w:type="dxa"/>
          </w:tcPr>
          <w:p w14:paraId="085D0D53">
            <w:r>
              <w:rPr>
                <w:rFonts w:ascii="微软雅黑" w:hAnsi="微软雅黑" w:eastAsia="微软雅黑"/>
                <w:b w:val="0"/>
                <w:sz w:val="20"/>
              </w:rPr>
              <w:t>下一个即将分配的新事务 ID</w:t>
            </w:r>
          </w:p>
        </w:tc>
      </w:tr>
      <w:tr w14:paraId="648758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AA1A61">
            <w:r>
              <w:rPr>
                <w:rFonts w:ascii="微软雅黑" w:hAnsi="微软雅黑" w:eastAsia="微软雅黑"/>
                <w:b w:val="0"/>
                <w:sz w:val="20"/>
              </w:rPr>
              <w:t>creator_trx_id</w:t>
            </w:r>
          </w:p>
        </w:tc>
        <w:tc>
          <w:tcPr>
            <w:tcW w:w="4320" w:type="dxa"/>
          </w:tcPr>
          <w:p w14:paraId="3CCF9C00">
            <w:r>
              <w:rPr>
                <w:rFonts w:ascii="微软雅黑" w:hAnsi="微软雅黑" w:eastAsia="微软雅黑"/>
                <w:b w:val="0"/>
                <w:sz w:val="20"/>
              </w:rPr>
              <w:t>生成这个快照的事务自己的 ID</w:t>
            </w:r>
          </w:p>
        </w:tc>
      </w:tr>
    </w:tbl>
    <w:p w14:paraId="2FC05F72">
      <w:r>
        <w:rPr>
          <w:rFonts w:ascii="微软雅黑" w:hAnsi="微软雅黑" w:eastAsia="微软雅黑"/>
          <w:b/>
          <w:sz w:val="21"/>
        </w:rPr>
        <w:t>可见性判断四条规则(手记里这段断掉了, 补全——这才是 MVCC 的心脏)：</w:t>
      </w:r>
    </w:p>
    <w:p w14:paraId="28A7141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拿版本链上某个版本的 trx_id, 依次判断: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trx_id == creator_trx_id  -&gt; 可见   (自己改的当然能看)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trx_id &lt;  min_trx_id      -&gt; 可见   (生成快照前就提交了)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trx_id &gt;= max_trx_id      -&gt; 不可见 (快照之后才开启的事务)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min &lt;= trx_id &lt; max 时: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在 m_ids 里   -&gt; 不可见 (生成快照时它还没提交)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不在 m_ids 里 -&gt; 可见   (生成快照时它已提交)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不可见 -&gt; 顺 roll_ptr 找上一个版本, 重复判断, 直到找到可见版本为止</w:t>
      </w:r>
    </w:p>
    <w:p w14:paraId="65FB1F18">
      <w:r>
        <w:rPr>
          <w:rFonts w:ascii="微软雅黑" w:hAnsi="微软雅黑" w:eastAsia="微软雅黑"/>
          <w:b/>
          <w:sz w:val="21"/>
        </w:rPr>
        <w:t>拿具体数字走一遍(过一遍手, 规则就长在脑子里了)：</w:t>
      </w:r>
    </w:p>
    <w:p w14:paraId="108B72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设快照时刻: m_ids={101,103}   min=101   max=105   creator=102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版本的trx_id   判定                          结果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99        99 &lt; 101, 规则②               可见 (快照前早提交了)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101        在 m_ids, 规则④               不可见 (当时还没提交)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102        == creator, 规则①             可见 (自己改的)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104        在[101,105)且不在m_ids, 规则④  可见 (开得晚但提交得早)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106        &gt;= 105, 规则③                 不可见 (快照后才开的事务)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注意 104: 事务 ID 比 103 大, 却比 103 先提交 -- 可见性看的是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「生成快照时提交没提交」, 不是 ID 大小顺序</w:t>
      </w:r>
    </w:p>
    <w:p w14:paraId="6034C0AE">
      <w:r>
        <w:rPr>
          <w:rFonts w:ascii="微软雅黑" w:hAnsi="微软雅黑" w:eastAsia="微软雅黑"/>
          <w:b/>
          <w:color w:val="C00000"/>
          <w:sz w:val="21"/>
        </w:rPr>
        <w:t>RC 和 RR 用的判断规则【一模一样】, 唯一区别是 ReadView 的生成时机：RC 每次 SELECT 都新建(所以能看到中途别人新提交的 -&gt; 不可重复读)；RR 第一次 SELECT 生成后全程复用(所以前后一致 -&gt; 可重复读)。一个时机差异, 决定了两个隔离级别。</w:t>
      </w:r>
    </w:p>
    <w:p w14:paraId="670FEEC4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0.11.3  四个隔离级别逐一演示 + 幻读现形记(两窗口实验)</w:t>
      </w:r>
    </w:p>
    <w:p w14:paraId="46CAAD40">
      <w:r>
        <w:rPr>
          <w:rFonts w:ascii="微软雅黑" w:hAnsi="微软雅黑" w:eastAsia="微软雅黑"/>
          <w:b/>
          <w:sz w:val="21"/>
        </w:rPr>
        <w:t>① 读未提交：不生成快照, 直接读最新版本</w:t>
      </w:r>
    </w:p>
    <w:p w14:paraId="69152D1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READ UNCOMMITTED;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UPDATE t_goods SET stock=98 WHERE id=1;   -- 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SET SESSION TRANSACTION ISOLATION LEVEL READ UNCOMMITTED;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         -- 读到 98!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ROLLBACK;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         -- 变回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B 刚才拿到的 98 是从没存在过的数据 = 脏读</w:t>
      </w:r>
    </w:p>
    <w:p w14:paraId="64E977E1">
      <w:r>
        <w:rPr>
          <w:rFonts w:ascii="微软雅黑" w:hAnsi="微软雅黑" w:eastAsia="微软雅黑"/>
          <w:b/>
          <w:sz w:val="21"/>
        </w:rPr>
        <w:t>② 读已提交 RC：每次 SELECT 新建快照</w:t>
      </w:r>
    </w:p>
    <w:p w14:paraId="2987F1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UPDATE t_goods SET stock=98 WHERE id=1;   -- 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-- 100 (脏读没了)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-- 98!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同一事务内两次结果不同 = 不可重复读 (每次SELECT都换新快照)</w:t>
      </w:r>
    </w:p>
    <w:p w14:paraId="0C06AED6">
      <w:r>
        <w:rPr>
          <w:rFonts w:ascii="微软雅黑" w:hAnsi="微软雅黑" w:eastAsia="微软雅黑"/>
          <w:b/>
          <w:sz w:val="21"/>
        </w:rPr>
        <w:t>③ 可重复读 RR：第一次 SELECT 定格快照, 全程复用</w:t>
      </w:r>
    </w:p>
    <w:p w14:paraId="52D5F5D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SET SESSION TRANSACTION ISOLATION LEVEL REPEATABLE READ;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-- 100, 快照在此刻定格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UPDATE t_goods SET stock=98 WHERE id=1;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-- 依旧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-- 98 (事务结束快照才失效)</w:t>
      </w:r>
    </w:p>
    <w:p w14:paraId="4DCF9BDB">
      <w:r>
        <w:rPr>
          <w:rFonts w:ascii="微软雅黑" w:hAnsi="微软雅黑" w:eastAsia="微软雅黑"/>
          <w:b/>
          <w:sz w:val="21"/>
        </w:rPr>
        <w:t>★ 幻读现形记(RR 下亲手把幻读抓出来——修正手记错误后的完整版)：</w:t>
      </w:r>
    </w:p>
    <w:p w14:paraId="1671C90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COUNT(*) FROM t_goods;                  -- 1 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INSERT INTO t_goods VALUES (2, 50);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COUNT(*) FROM t_goods;                  -- 还是 1 行!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快照读看不到新行(它的trx_id对我的ReadView不可见), 目前无幻读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UPDATE t_goods SET stock = stock WHERE id = 2; -- 当前读!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Rows matched: 1 -- 明明"看不见"的行被我改到了!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COUNT(*) FROM t_goods;                  -- 2 行!! 幻读现身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原理: UPDATE 摸过那行后, 行的 trx_id 变成了我自己的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   -&gt; 按可见性规则① "自己改的可见" -&gt; 快照里凭空多出一行</w:t>
      </w:r>
    </w:p>
    <w:p w14:paraId="0D578EB7">
      <w:r>
        <w:rPr>
          <w:rFonts w:ascii="微软雅黑" w:hAnsi="微软雅黑" w:eastAsia="微软雅黑"/>
          <w:b w:val="0"/>
          <w:color w:val="C00000"/>
          <w:sz w:val="21"/>
        </w:rPr>
        <w:t>勘误(原手记写「RR 快照读依然能看到新增数据」——不对)：纯快照读看不到新插入行(上面第2次 COUNT 还是 1)。幻读真正的口子是【快照读和当前读混用】：普通 SELECT 数不到它, 但 UPDATE/DELETE/FOR UPDATE 是当前读, 会实实在在碰到它；一旦碰过, 行的 trx_id 变成自己的, 快照读也可见了。要彻底防插入, 得用当前读的临键锁, 往下看。</w:t>
      </w:r>
    </w:p>
    <w:p w14:paraId="4965C511">
      <w:r>
        <w:rPr>
          <w:rFonts w:ascii="微软雅黑" w:hAnsi="微软雅黑" w:eastAsia="微软雅黑"/>
          <w:b/>
          <w:sz w:val="21"/>
        </w:rPr>
        <w:t>★ 间隙锁挡插入(RR 当前读的防幻读机制, 顺便学会看锁)：</w:t>
      </w:r>
    </w:p>
    <w:p w14:paraId="07DFF7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* FROM t_goods WHERE id BETWEEN 1 AND 10 FOR UPDATE;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当前读: 对区间加临键锁(行锁+间隙锁)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INSERT INTO t_goods VALUES (5, 50);   -- 阻塞!! 直到 B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窗口B(或新窗口)看锁的真身: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engine_transaction_id AS trx, index_name, lock_type,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lock_mode, lock_data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FROM performance_schema.data_locks;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lock_mode 常见三种: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X,REC_NOT_GAP  纯行锁(只锁记录)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X,GAP          纯间隙锁(只锁空隙, 挡INSERT)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              临键锁(记录+前面的间隙, 上面实验看到的就是它)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supremum pseudo-record = 锁到"正无穷", 挡掉 id&gt;最大值 的插入</w:t>
      </w:r>
    </w:p>
    <w:p w14:paraId="09FAD8A6">
      <w:r>
        <w:rPr>
          <w:rFonts w:ascii="微软雅黑" w:hAnsi="微软雅黑" w:eastAsia="微软雅黑"/>
          <w:b/>
          <w:sz w:val="21"/>
        </w:rPr>
        <w:t>④ 串行化：放弃快照读, 读写彻底互斥</w:t>
      </w:r>
    </w:p>
    <w:p w14:paraId="078FCB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SERIALIZABLE;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SELECT stock FROM t_goods WHERE id=1;  -- 自动加共享锁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UPDATE t_goods SET stock=98 WHERE id=1;       -- 阻塞, 等A提交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普通 SELECT 被自动升级为 LOCK IN SHARE MODE 当前读, 事务排队执行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A4AB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206B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隔离级别</w:t>
            </w:r>
          </w:p>
        </w:tc>
        <w:tc>
          <w:tcPr>
            <w:tcW w:w="1728" w:type="dxa"/>
          </w:tcPr>
          <w:p w14:paraId="385057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 MVCC 快照?</w:t>
            </w:r>
          </w:p>
        </w:tc>
        <w:tc>
          <w:tcPr>
            <w:tcW w:w="1728" w:type="dxa"/>
          </w:tcPr>
          <w:p w14:paraId="38D7FB9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快照生成时机</w:t>
            </w:r>
          </w:p>
        </w:tc>
        <w:tc>
          <w:tcPr>
            <w:tcW w:w="1728" w:type="dxa"/>
          </w:tcPr>
          <w:p w14:paraId="2B7488E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的角色</w:t>
            </w:r>
          </w:p>
        </w:tc>
        <w:tc>
          <w:tcPr>
            <w:tcW w:w="1728" w:type="dxa"/>
          </w:tcPr>
          <w:p w14:paraId="6066FA3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38673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717D56">
            <w:r>
              <w:rPr>
                <w:rFonts w:ascii="微软雅黑" w:hAnsi="微软雅黑" w:eastAsia="微软雅黑"/>
                <w:b w:val="0"/>
                <w:sz w:val="20"/>
              </w:rPr>
              <w:t>读未提交</w:t>
            </w:r>
          </w:p>
        </w:tc>
        <w:tc>
          <w:tcPr>
            <w:tcW w:w="1728" w:type="dxa"/>
          </w:tcPr>
          <w:p w14:paraId="790B3785"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30723024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1728" w:type="dxa"/>
          </w:tcPr>
          <w:p w14:paraId="077A8DC2"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w="1728" w:type="dxa"/>
          </w:tcPr>
          <w:p w14:paraId="107C2D32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 w14:paraId="4016E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A9D047">
            <w:r>
              <w:rPr>
                <w:rFonts w:ascii="微软雅黑" w:hAnsi="微软雅黑" w:eastAsia="微软雅黑"/>
                <w:b w:val="0"/>
                <w:sz w:val="20"/>
              </w:rPr>
              <w:t>RC</w:t>
            </w:r>
          </w:p>
        </w:tc>
        <w:tc>
          <w:tcPr>
            <w:tcW w:w="1728" w:type="dxa"/>
          </w:tcPr>
          <w:p w14:paraId="3FBA8442"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728" w:type="dxa"/>
          </w:tcPr>
          <w:p w14:paraId="43552B74">
            <w:r>
              <w:rPr>
                <w:rFonts w:ascii="微软雅黑" w:hAnsi="微软雅黑" w:eastAsia="微软雅黑"/>
                <w:b w:val="0"/>
                <w:sz w:val="20"/>
              </w:rPr>
              <w:t>每次 SELECT 新建</w:t>
            </w:r>
          </w:p>
        </w:tc>
        <w:tc>
          <w:tcPr>
            <w:tcW w:w="1728" w:type="dxa"/>
          </w:tcPr>
          <w:p w14:paraId="39B29E51">
            <w:r>
              <w:rPr>
                <w:rFonts w:ascii="微软雅黑" w:hAnsi="微软雅黑" w:eastAsia="微软雅黑"/>
                <w:b w:val="0"/>
                <w:sz w:val="20"/>
              </w:rPr>
              <w:t>提供已提交的最新版本</w:t>
            </w:r>
          </w:p>
        </w:tc>
        <w:tc>
          <w:tcPr>
            <w:tcW w:w="1728" w:type="dxa"/>
          </w:tcPr>
          <w:p w14:paraId="477FCD32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</w:tr>
      <w:tr w14:paraId="3A334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7B9511">
            <w:r>
              <w:rPr>
                <w:rFonts w:ascii="微软雅黑" w:hAnsi="微软雅黑" w:eastAsia="微软雅黑"/>
                <w:b w:val="0"/>
                <w:sz w:val="20"/>
              </w:rPr>
              <w:t>RR (默认)</w:t>
            </w:r>
          </w:p>
        </w:tc>
        <w:tc>
          <w:tcPr>
            <w:tcW w:w="1728" w:type="dxa"/>
          </w:tcPr>
          <w:p w14:paraId="78158524"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728" w:type="dxa"/>
          </w:tcPr>
          <w:p w14:paraId="63A91050">
            <w:r>
              <w:rPr>
                <w:rFonts w:ascii="微软雅黑" w:hAnsi="微软雅黑" w:eastAsia="微软雅黑"/>
                <w:b w:val="0"/>
                <w:sz w:val="20"/>
              </w:rPr>
              <w:t>第一次 SELECT, 全程复用</w:t>
            </w:r>
          </w:p>
        </w:tc>
        <w:tc>
          <w:tcPr>
            <w:tcW w:w="1728" w:type="dxa"/>
          </w:tcPr>
          <w:p w14:paraId="082469DD">
            <w:r>
              <w:rPr>
                <w:rFonts w:ascii="微软雅黑" w:hAnsi="微软雅黑" w:eastAsia="微软雅黑"/>
                <w:b w:val="0"/>
                <w:sz w:val="20"/>
              </w:rPr>
              <w:t>提供事务开始时的定格版本</w:t>
            </w:r>
          </w:p>
        </w:tc>
        <w:tc>
          <w:tcPr>
            <w:tcW w:w="1728" w:type="dxa"/>
          </w:tcPr>
          <w:p w14:paraId="26A07A8D">
            <w:r>
              <w:rPr>
                <w:rFonts w:ascii="微软雅黑" w:hAnsi="微软雅黑" w:eastAsia="微软雅黑"/>
                <w:b w:val="0"/>
                <w:sz w:val="20"/>
              </w:rPr>
              <w:t>脏读+不可重复读</w:t>
            </w:r>
          </w:p>
        </w:tc>
      </w:tr>
      <w:tr w14:paraId="7912C9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CD6084"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w="1728" w:type="dxa"/>
          </w:tcPr>
          <w:p w14:paraId="229375BA"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75B7D64B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1728" w:type="dxa"/>
          </w:tcPr>
          <w:p w14:paraId="5C820061"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w="1728" w:type="dxa"/>
          </w:tcPr>
          <w:p w14:paraId="1D2381CC">
            <w:r>
              <w:rPr>
                <w:rFonts w:ascii="微软雅黑" w:hAnsi="微软雅黑" w:eastAsia="微软雅黑"/>
                <w:b w:val="0"/>
                <w:sz w:val="20"/>
              </w:rPr>
              <w:t>全部三类</w:t>
            </w:r>
          </w:p>
        </w:tc>
      </w:tr>
    </w:tbl>
    <w:p w14:paraId="07DE85FB">
      <w:pPr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和本文主线的两个接口：① InnoDB undo log(引擎内部, 管单库回滚+MVCC)和 Seata 的 undo_log 表(应用层, 管跨服务回滚)是同一思想的两个作用域, 0.9.3 的两阶段提交更是 Seata 两阶段的引擎内原型；② 单库内部无论 RC 还是 RR 保护得多好, Seata AT 的分支一阶段就本地 commit 了, 别的全局事务立刻可见——所以全局层面是「读未提交」, 要挡就得用 @GlobalLock/SELECT FOR UPDATE 走全局锁(4.4)。</w:t>
      </w:r>
    </w:p>
    <w:p w14:paraId="0889AEBE">
      <w:pPr>
        <w:rPr>
          <w:rFonts w:ascii="微软雅黑" w:hAnsi="微软雅黑" w:eastAsia="微软雅黑"/>
          <w:b/>
          <w:sz w:val="21"/>
        </w:rPr>
      </w:pPr>
    </w:p>
    <w:p w14:paraId="76E13843">
      <w:pPr>
        <w:rPr>
          <w:rFonts w:ascii="微软雅黑" w:hAnsi="微软雅黑" w:eastAsia="微软雅黑"/>
          <w:b/>
          <w:sz w:val="21"/>
        </w:rPr>
      </w:pPr>
    </w:p>
    <w:p w14:paraId="5DE94FF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 w:eastAsia="宋体"/>
          <w:lang w:val="en-US" w:eastAsia="zh-CN"/>
        </w:rPr>
        <w:t>Mvcc</w:t>
      </w:r>
      <w:r>
        <w:rPr>
          <w:rFonts w:hint="eastAsia"/>
        </w:rPr>
        <w:t>全称 Multi-Version Concurrency Control 多版本并发控制</w:t>
      </w:r>
    </w:p>
    <w:p w14:paraId="3170987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InnoDB 专属并发机制，核心目标：普通查询不加锁，读写不阻塞</w:t>
      </w:r>
    </w:p>
    <w:p w14:paraId="40D7677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写操作（UPDATE/DELETE/INSERT）：排他锁，阻塞其他写</w:t>
      </w:r>
    </w:p>
    <w:p w14:paraId="0C69E92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普通 SELECT（快照读）：不碰锁，读取 undo 历史旧版本，读写并行，大幅提升并发吞吐量</w:t>
      </w:r>
    </w:p>
    <w:p w14:paraId="2E4D539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底层两大支撑：</w:t>
      </w:r>
    </w:p>
    <w:p w14:paraId="6A08ED1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undo_log：存储数据修改前的历史快照，串联成版本链</w:t>
      </w:r>
    </w:p>
    <w:p w14:paraId="13D5C48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ReadView：事务快照视图，用来判断某条历史版本对当前事务是否可见</w:t>
      </w:r>
    </w:p>
    <w:p w14:paraId="0523D65B">
      <w:pPr>
        <w:pStyle w:val="4"/>
        <w:shd w:val="clear" w:fill="FFFFFF" w:themeFill="background1"/>
        <w:bidi w:val="0"/>
        <w:rPr>
          <w:rFonts w:hint="eastAsia"/>
        </w:rPr>
      </w:pPr>
    </w:p>
    <w:p w14:paraId="75B74F3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二、行隐藏列（版本链的根基，每条数据自带）</w:t>
      </w:r>
    </w:p>
    <w:p w14:paraId="3037E6A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InnoDB 每条记录默认 3 个隐藏字段，是 MVCC 版本判断依据：</w:t>
      </w:r>
    </w:p>
    <w:p w14:paraId="683FC2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trx_id：最近修改这条数据的事务 ID</w:t>
      </w:r>
    </w:p>
    <w:p w14:paraId="711EEBF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roll_ptr：回滚指针，指向 undo_log 里上一个历史版本（串联版本链）</w:t>
      </w:r>
    </w:p>
    <w:p w14:paraId="4D8820A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row_id：无主键时自动生成主键</w:t>
      </w:r>
    </w:p>
    <w:p w14:paraId="7FE8948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版本链生成流程（举例子）</w:t>
      </w:r>
    </w:p>
    <w:p w14:paraId="216DF30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初始数据：id=1 stock=100 trx_id=100 roll_ptr=null</w:t>
      </w:r>
    </w:p>
    <w:p w14:paraId="5937803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 101 执行 UPDATE stock=98</w:t>
      </w:r>
    </w:p>
    <w:p w14:paraId="4CE2C3B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修改前旧数据 stock=100 写入 undo_log</w:t>
      </w:r>
    </w:p>
    <w:p w14:paraId="5A8126F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新行 stock=98 trx_id=101，roll_ptr 指向 undo 里 100 这条旧记录</w:t>
      </w:r>
    </w:p>
    <w:p w14:paraId="350636F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 102 再次执行 UPDATE stock=95</w:t>
      </w:r>
    </w:p>
    <w:p w14:paraId="51D85ED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把 stock=98 写入 undo</w:t>
      </w:r>
    </w:p>
    <w:p w14:paraId="6160624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新行 stock=95 trx_id=102，roll_ptr 指向 undo 中 98 的记录</w:t>
      </w:r>
    </w:p>
    <w:p w14:paraId="0A850C0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此时版本链结构：</w:t>
      </w:r>
    </w:p>
    <w:p w14:paraId="064505E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最新行 (95,trx102) → undo (98,trx101) → undo (100,trx100)</w:t>
      </w:r>
    </w:p>
    <w:p w14:paraId="3A67319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一条数据所有历史修改全部通过 roll_ptr 串联，就是undo 版本链。</w:t>
      </w:r>
    </w:p>
    <w:p w14:paraId="4F66EDD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当快照读需要旧数据时，顺着 roll_ptr 去 undo 链里找对应可见版本。</w:t>
      </w:r>
    </w:p>
    <w:p w14:paraId="3181406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三、ReadView 快照视图（可见性判断规则核心）</w:t>
      </w:r>
    </w:p>
    <w:p w14:paraId="62539C7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ReadView 是事务执行快照读时生成的「视图规则」，存 4 个核心数据：</w:t>
      </w:r>
    </w:p>
    <w:p w14:paraId="6D7F2D0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m_ids：生成快照时，活跃未提交的所有事务 ID 集合</w:t>
      </w:r>
    </w:p>
    <w:p w14:paraId="448E7C8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min_trx_id：m_ids 里最小事务 ID</w:t>
      </w:r>
    </w:p>
    <w:p w14:paraId="753941C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max_trx_id：下一个即将分配的新事务 ID</w:t>
      </w:r>
    </w:p>
    <w:p w14:paraId="58DD543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creator_trx_id：当前生成快照的事务自身 ID</w:t>
      </w:r>
    </w:p>
    <w:p w14:paraId="74D899A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可见性判断逻辑（遍历版本链每一条记录的 trx_id）</w:t>
      </w:r>
    </w:p>
    <w:p w14:paraId="3F8C2C5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拿到一条历史版本的事务 ID v_trx_id，分 4 种情况判断是否可见：</w:t>
      </w:r>
    </w:p>
    <w:p w14:paraId="6D370C9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&lt; min_trx_id</w:t>
      </w:r>
    </w:p>
    <w:p w14:paraId="34C5CD8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事务在快照生成前已经提交 → 可见</w:t>
      </w:r>
    </w:p>
    <w:p w14:paraId="7F5D363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&gt;= max_trx_id</w:t>
      </w:r>
    </w:p>
    <w:p w14:paraId="1CCDBBE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快照生成后才开启的新事务 → 不可见</w:t>
      </w:r>
    </w:p>
    <w:p w14:paraId="0C74CBF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min_trx_id &lt;= v_trx_id &lt; max_trx_id</w:t>
      </w:r>
    </w:p>
    <w:p w14:paraId="5313874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判断 v_trx_id 是否在活跃集合 m_ids：</w:t>
      </w:r>
    </w:p>
    <w:p w14:paraId="2521EF0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在集合内：事务还没提交 → 不可见</w:t>
      </w:r>
    </w:p>
    <w:p w14:paraId="12A45D6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不在集合：事务已提交 → 可见</w:t>
      </w:r>
    </w:p>
    <w:p w14:paraId="0C0E34E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== creator_trx_id</w:t>
      </w:r>
    </w:p>
    <w:p w14:paraId="0A8C617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当前事务自己修改的数据，一定可见</w:t>
      </w:r>
    </w:p>
    <w:p w14:paraId="0A5BCD2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遍历规则：从最新行顺着 roll_ptr 往 undo 旧版本找，第一条满足可见规则的版本，就是查询返回结果。</w:t>
      </w:r>
    </w:p>
    <w:p w14:paraId="181B7C9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四、快照读 VS 当前读（MVCC 两种读取模式，必须分清）</w:t>
      </w:r>
    </w:p>
    <w:p w14:paraId="2FFF785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1. 快照读（普通 SELECT，MVCC 核心）</w:t>
      </w:r>
    </w:p>
    <w:p w14:paraId="1CBD921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sql</w:t>
      </w:r>
    </w:p>
    <w:p w14:paraId="63FDC76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SELECT * FROM t_goods;</w:t>
      </w:r>
    </w:p>
    <w:p w14:paraId="564917D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不加任何锁，走 MVCC；</w:t>
      </w:r>
    </w:p>
    <w:p w14:paraId="6DBFF2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生成 ReadView，遍历 undo 版本链读取历史快照；</w:t>
      </w:r>
    </w:p>
    <w:p w14:paraId="099BFC2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读写互不阻塞，并发高；</w:t>
      </w:r>
    </w:p>
    <w:p w14:paraId="11D0740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RC、RR 隔离级别才会生效，读未提交、串行化无快照读。</w:t>
      </w:r>
    </w:p>
    <w:p w14:paraId="576FA00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2. 当前读（加锁读，不依赖 MVCC 快照）</w:t>
      </w:r>
    </w:p>
    <w:p w14:paraId="3F69F5B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sql</w:t>
      </w:r>
    </w:p>
    <w:p w14:paraId="65B94AE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UPDATE / DELETE / SELECT ... FOR UPDATE / LOCK IN SHARE MODE</w:t>
      </w:r>
    </w:p>
    <w:p w14:paraId="7B5C370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读取磁盘最新已提交数据，不走 undo 历史版本；</w:t>
      </w:r>
    </w:p>
    <w:p w14:paraId="096FEEE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加行锁 / 临键锁，阻塞其他写操作；</w:t>
      </w:r>
    </w:p>
    <w:p w14:paraId="2AF39E8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用于更新、强一致性查询。</w:t>
      </w:r>
    </w:p>
    <w:p w14:paraId="2348F05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五、RC 和 RR 下 MVCC 核心差异（ReadView 生成时机不同，直接决定隔离效果）</w:t>
      </w:r>
    </w:p>
    <w:p w14:paraId="3D10E9C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1. RC 读已提交：每次快照读都新建 ReadView</w:t>
      </w:r>
    </w:p>
    <w:p w14:paraId="090FE98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每执行一次普通 SELECT，都会重新生成一份全新快照；</w:t>
      </w:r>
    </w:p>
    <w:p w14:paraId="59AA5E0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每次查询都会重新扫描当前活跃事务集合；</w:t>
      </w:r>
    </w:p>
    <w:p w14:paraId="7C134B9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现象：</w:t>
      </w:r>
    </w:p>
    <w:p w14:paraId="6A05212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同一个事务内，第一次查看到旧值，中间其他事务提交更新，第二次查询新快照能读到新数据 → 不可重复读；</w:t>
      </w:r>
    </w:p>
    <w:p w14:paraId="497C39F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优势：实时性更好；劣势：无法保证同一事务多次读取一致。</w:t>
      </w:r>
    </w:p>
    <w:p w14:paraId="5995205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2. RR 可重复读（MySQL 默认）：事务第一次快照读才生成 ReadView，全程复用</w:t>
      </w:r>
    </w:p>
    <w:p w14:paraId="560B4344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事务开启后，第一条普通 SELECT创建 ReadView；</w:t>
      </w:r>
    </w:p>
    <w:p w14:paraId="65CFA37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整个事务后续所有 SELECT，复用同一个快照，不再重建；</w:t>
      </w:r>
    </w:p>
    <w:p w14:paraId="32071B0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无论外部事务提交多少次更新，快照不变，一直读取 undo 里最初的历史版本；</w:t>
      </w:r>
    </w:p>
    <w:p w14:paraId="7174E884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现象：同一事务多次查询结果完全一致，解决不可重复读。</w:t>
      </w:r>
    </w:p>
    <w:p w14:paraId="683FE84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六、MVCC、undo_log 配套生命周期</w:t>
      </w:r>
    </w:p>
    <w:p w14:paraId="0B93BBB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undo 不立即删除：事务提交后 undo 记录保留，供其他事务快照读使用；</w:t>
      </w:r>
    </w:p>
    <w:p w14:paraId="5C38C8E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purge 后台线程清理规则：</w:t>
      </w:r>
    </w:p>
    <w:p w14:paraId="3472A8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当没有任何事务的 ReadView 需要这条 undo 历史版本时，才会异步回收 undo 空间；</w:t>
      </w:r>
    </w:p>
    <w:p w14:paraId="1DF7736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如果长时间运行长事务，ReadView 长期不释放，undo 链会持续堆积，占用磁盘空间。</w:t>
      </w:r>
    </w:p>
    <w:p w14:paraId="740CA99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七、MVCC 能解决什么、解决不了什么</w:t>
      </w:r>
    </w:p>
    <w:p w14:paraId="2A4DDDF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能解决</w:t>
      </w:r>
    </w:p>
    <w:p w14:paraId="75CC6DF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脏读：ReadView 过滤未提交事务的 undo 版本；</w:t>
      </w:r>
    </w:p>
    <w:p w14:paraId="42A986B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不可重复读：RR 固定快照，复用 undo 历史版本；</w:t>
      </w:r>
    </w:p>
    <w:p w14:paraId="18B7E83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读写阻塞问题：快照读不加锁，大幅提升并发。</w:t>
      </w:r>
    </w:p>
    <w:p w14:paraId="706DE97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解决不了（幻读）</w:t>
      </w:r>
    </w:p>
    <w:p w14:paraId="2B68C99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MVCC 只是视图层面的历史快照，只能让你看不见别人新增的数据；</w:t>
      </w:r>
    </w:p>
    <w:p w14:paraId="2AFC5AF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无法物理阻止其他事务执行 INSERT。</w:t>
      </w:r>
    </w:p>
    <w:p w14:paraId="390B06F7">
      <w:pPr>
        <w:pStyle w:val="4"/>
        <w:shd w:val="clear" w:fill="FFFFFF" w:themeFill="background1"/>
        <w:bidi w:val="0"/>
      </w:pPr>
      <w:r>
        <w:rPr>
          <w:rFonts w:hint="eastAsia"/>
        </w:rPr>
        <w:t>想要彻底杜绝幻读，必须依靠临键锁（行锁 + 间隙锁），属于锁机制，不属于 MVCC 能力。</w:t>
      </w:r>
    </w:p>
    <w:p w14:paraId="07987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</w:pPr>
    </w:p>
    <w:p w14:paraId="48D56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</w:pPr>
    </w:p>
    <w:p w14:paraId="1E8D3F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  <w:shd w:val="clear" w:fill="F5F5F5"/>
        </w:rPr>
      </w:pPr>
    </w:p>
    <w:p w14:paraId="51164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color w:val="FFFFFF"/>
          <w:sz w:val="24"/>
          <w:szCs w:val="24"/>
        </w:rPr>
      </w:pPr>
      <w:r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  <w:t>看看不同的隔离级别下，SQL语句，undo和redo，和mvcc和review怎么操作</w:t>
      </w:r>
    </w:p>
    <w:p w14:paraId="26DED8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  <w:shd w:val="clear" w:fill="F5F5F5"/>
        </w:rPr>
      </w:pPr>
    </w:p>
    <w:p w14:paraId="4A216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四种隔离级别：SQL（查询 / 更新）+ redo + undo + MVCC + ReadView 完整运作逻辑</w:t>
      </w:r>
    </w:p>
    <w:p w14:paraId="4CFA8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先统一基础定义，避免混淆：</w:t>
      </w:r>
    </w:p>
    <w:p w14:paraId="0546C29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33"/>
          <w:color w:val="000000"/>
          <w:sz w:val="24"/>
          <w:szCs w:val="24"/>
          <w:shd w:val="clear" w:fill="F5F5F5"/>
        </w:rPr>
        <w:t>快照读</w:t>
      </w:r>
      <w:r>
        <w:rPr>
          <w:color w:val="000000"/>
          <w:sz w:val="24"/>
          <w:szCs w:val="24"/>
          <w:shd w:val="clear" w:fill="F5F5F5"/>
        </w:rPr>
        <w:t xml:space="preserve">：普通 </w:t>
      </w:r>
      <w:r>
        <w:rPr>
          <w:rStyle w:val="135"/>
          <w:color w:val="000000"/>
          <w:sz w:val="24"/>
          <w:szCs w:val="24"/>
          <w:shd w:val="clear" w:fill="F5F5F5"/>
        </w:rPr>
        <w:t>select * from t</w:t>
      </w:r>
      <w:r>
        <w:rPr>
          <w:color w:val="000000"/>
          <w:sz w:val="24"/>
          <w:szCs w:val="24"/>
          <w:shd w:val="clear" w:fill="F5F5F5"/>
        </w:rPr>
        <w:t>，不加锁，依赖 MVCC、undo、ReadView</w:t>
      </w:r>
    </w:p>
    <w:p w14:paraId="1F19E3E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33"/>
          <w:color w:val="000000"/>
          <w:sz w:val="24"/>
          <w:szCs w:val="24"/>
          <w:shd w:val="clear" w:fill="F5F5F5"/>
        </w:rPr>
        <w:t>当前读</w:t>
      </w:r>
      <w:r>
        <w:rPr>
          <w:color w:val="000000"/>
          <w:sz w:val="24"/>
          <w:szCs w:val="24"/>
          <w:shd w:val="clear" w:fill="F5F5F5"/>
        </w:rPr>
        <w:t>：</w:t>
      </w:r>
      <w:r>
        <w:rPr>
          <w:rStyle w:val="135"/>
          <w:color w:val="000000"/>
          <w:sz w:val="24"/>
          <w:szCs w:val="24"/>
          <w:shd w:val="clear" w:fill="F5F5F5"/>
        </w:rPr>
        <w:t>update/delete/insert/select ... for update</w:t>
      </w:r>
      <w:r>
        <w:rPr>
          <w:color w:val="000000"/>
          <w:sz w:val="24"/>
          <w:szCs w:val="24"/>
          <w:shd w:val="clear" w:fill="F5F5F5"/>
        </w:rPr>
        <w:t>，加锁，读最新数据，不依赖快照</w:t>
      </w:r>
    </w:p>
    <w:p w14:paraId="2746372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redo：修改数据时必写，崩溃恢复用；</w:t>
      </w:r>
      <w:r>
        <w:rPr>
          <w:rStyle w:val="133"/>
          <w:color w:val="000000"/>
          <w:sz w:val="24"/>
          <w:szCs w:val="24"/>
          <w:shd w:val="clear" w:fill="F5F5F5"/>
        </w:rPr>
        <w:t>纯查询不会产生 redo</w:t>
      </w:r>
    </w:p>
    <w:p w14:paraId="379D88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undo：数据修改前拷贝旧数据，串联版本链，供 MVCC 快照读回溯</w:t>
      </w:r>
    </w:p>
    <w:p w14:paraId="312A5E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ReadView：MVCC 可见性判断快照，仅 RC、RR 存在</w:t>
      </w:r>
    </w:p>
    <w:p w14:paraId="3F6DC2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RU、Serializable 不启用 MVCC 快照机制</w:t>
      </w:r>
    </w:p>
    <w:p w14:paraId="4E384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一、读未提交 RU</w:t>
      </w:r>
    </w:p>
    <w:p w14:paraId="7404E4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select（快照读逻辑失效）</w:t>
      </w:r>
    </w:p>
    <w:p w14:paraId="2E691E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MVCC：关闭，不生成 ReadView</w:t>
      </w:r>
    </w:p>
    <w:p w14:paraId="3B0BA5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ReadView：无</w:t>
      </w:r>
    </w:p>
    <w:p w14:paraId="170F267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undo：不读取历史版本，直接读内存最新行，哪怕事务未提交</w:t>
      </w:r>
    </w:p>
    <w:p w14:paraId="3D40892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redo：查询无操作 现象：脏读，能读到其他事务未提交修改</w:t>
      </w:r>
    </w:p>
    <w:p w14:paraId="6197EA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45B06E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先加排他锁，读取当前最新数据</w:t>
      </w:r>
    </w:p>
    <w:p w14:paraId="38A8C6C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拷贝原始数据到 undo log（生成版本链节点）</w:t>
      </w:r>
    </w:p>
    <w:p w14:paraId="6FBE6C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修改内存页数据，写入 redo log（预写日志 WAL）</w:t>
      </w:r>
    </w:p>
    <w:p w14:paraId="71FEA1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事务提交后刷盘，undo 后续清理 流程：锁行 → 写 undo → 写 redo → 修改内存数据</w:t>
      </w:r>
    </w:p>
    <w:p w14:paraId="19616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二、读已提交 RC</w:t>
      </w:r>
    </w:p>
    <w:p w14:paraId="77E3A5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select（快照读，MVCC 生效）</w:t>
      </w:r>
    </w:p>
    <w:p w14:paraId="1CB762F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 xml:space="preserve">每次执行 select </w:t>
      </w:r>
      <w:r>
        <w:rPr>
          <w:rStyle w:val="133"/>
          <w:color w:val="000000"/>
          <w:sz w:val="24"/>
          <w:szCs w:val="24"/>
          <w:shd w:val="clear" w:fill="F5F5F5"/>
        </w:rPr>
        <w:t>新建一份 ReadView</w:t>
      </w:r>
    </w:p>
    <w:p w14:paraId="4A19295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读取行隐藏列 DB_TRX_ID，和 ReadView 做可见性校验</w:t>
      </w:r>
    </w:p>
    <w:p w14:paraId="535899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当前版本不可见，通过 roll_pointer 遍历 undo 版本链，找到可见版本返回</w:t>
      </w:r>
    </w:p>
    <w:p w14:paraId="5ED362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redo：查询全程不操作 核心：每次查询刷新视图，能看见别的事务刚提交的数据，存在不可重复读</w:t>
      </w:r>
    </w:p>
    <w:p w14:paraId="05268B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/delete/insert（当前读，和隔离级别无关）</w:t>
      </w:r>
    </w:p>
    <w:p w14:paraId="4B91B6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加排他锁，读取磁盘最新已提交数据</w:t>
      </w:r>
    </w:p>
    <w:p w14:paraId="1CB3CA6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原始数据写入 undo，生成旧版本</w:t>
      </w:r>
    </w:p>
    <w:p w14:paraId="4739753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记录 redo 日志，修改 buffer pool 数据</w:t>
      </w:r>
    </w:p>
    <w:p w14:paraId="681FA0E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提交后持久化，undo 等待 purge 清理 RC/RR 的</w:t>
      </w:r>
      <w:r>
        <w:rPr>
          <w:rStyle w:val="133"/>
          <w:color w:val="000000"/>
          <w:sz w:val="24"/>
          <w:szCs w:val="24"/>
          <w:shd w:val="clear" w:fill="F5F5F5"/>
        </w:rPr>
        <w:t>更新语句逻辑完全一致</w:t>
      </w:r>
      <w:r>
        <w:rPr>
          <w:color w:val="000000"/>
          <w:sz w:val="24"/>
          <w:szCs w:val="24"/>
          <w:shd w:val="clear" w:fill="F5F5F5"/>
        </w:rPr>
        <w:t>，区别只在普通 select</w:t>
      </w:r>
    </w:p>
    <w:p w14:paraId="191EB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三、可重复读 RR（InnoDB 默认）</w:t>
      </w:r>
    </w:p>
    <w:p w14:paraId="6E4E4A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select（快照读，MVCC 核心）</w:t>
      </w:r>
    </w:p>
    <w:p w14:paraId="2A2CE8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事务</w:t>
      </w:r>
      <w:r>
        <w:rPr>
          <w:rStyle w:val="133"/>
          <w:color w:val="000000"/>
          <w:sz w:val="24"/>
          <w:szCs w:val="24"/>
          <w:shd w:val="clear" w:fill="F5F5F5"/>
        </w:rPr>
        <w:t>第一条 select 才创建 ReadView</w:t>
      </w:r>
      <w:r>
        <w:rPr>
          <w:color w:val="000000"/>
          <w:sz w:val="24"/>
          <w:szCs w:val="24"/>
          <w:shd w:val="clear" w:fill="F5F5F5"/>
        </w:rPr>
        <w:t>，本事务后续所有 select 复用同一个视图，不再新建</w:t>
      </w:r>
    </w:p>
    <w:p w14:paraId="60DF6C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拿行 DB_TRX_ID 与视图比对，不可见则沿 undo 版本链回溯旧数据</w:t>
      </w:r>
    </w:p>
    <w:p w14:paraId="02E961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redo：查询无写入 核心：整个事务快照固定，重复查询结果不变，解决不可重复读；快照规避幻读</w:t>
      </w:r>
    </w:p>
    <w:p w14:paraId="2BEBA1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2E715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和 RC 完全相同：加锁 → 写 undo → 写 redo → 修改内存数据 更新是当前读，会读取其他事务已提交的最新数据，不受本事务 ReadView 限制</w:t>
      </w:r>
    </w:p>
    <w:p w14:paraId="526C51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四、串行化 Serializable</w:t>
      </w:r>
    </w:p>
    <w:p w14:paraId="415C87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select（无 MVCC，强制升级为当前读）</w:t>
      </w:r>
    </w:p>
    <w:p w14:paraId="78A55E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 关闭，不生成 ReadView，不读取 undo 历史版本</w:t>
      </w:r>
    </w:p>
    <w:p w14:paraId="2697923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select 自动加共享行锁，直接读取最新数据</w:t>
      </w:r>
    </w:p>
    <w:p w14:paraId="09FD22C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redo：查询无操作 并发极低，彻底杜绝脏读、不可重复读、幻读</w:t>
      </w:r>
    </w:p>
    <w:p w14:paraId="7DC15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60D1D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加排他锁，写 undo、写 redo 流程不变，读写互相阻塞</w:t>
      </w:r>
    </w:p>
    <w:p w14:paraId="20FBD5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核心组件行为汇总表</w:t>
      </w:r>
    </w:p>
    <w:p w14:paraId="29442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表格</w:t>
      </w:r>
    </w:p>
    <w:tbl>
      <w:tblPr>
        <w:tblStyle w:val="3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809"/>
        <w:gridCol w:w="1629"/>
        <w:gridCol w:w="1285"/>
        <w:gridCol w:w="2492"/>
      </w:tblGrid>
      <w:tr w14:paraId="73B91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2D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隔离级别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0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普通 select 是否 MVCC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5B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ReadView 创建时机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05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查询是否读 undo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9F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DML(update/insert)</w:t>
            </w:r>
          </w:p>
        </w:tc>
      </w:tr>
      <w:tr w14:paraId="379D1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466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0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59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61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20206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F3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29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91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每次查询新建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AE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9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22204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BE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66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CE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事务首次查询创建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0A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3A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183D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A1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Serializable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B1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2F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31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7C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</w:tbl>
    <w:p w14:paraId="7DAC7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关键补充要点</w:t>
      </w:r>
    </w:p>
    <w:p w14:paraId="4A91A77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 只和</w:t>
      </w:r>
      <w:r>
        <w:rPr>
          <w:rStyle w:val="133"/>
          <w:color w:val="000000"/>
          <w:sz w:val="24"/>
          <w:szCs w:val="24"/>
          <w:shd w:val="clear" w:fill="F5F5F5"/>
        </w:rPr>
        <w:t>数据修改</w:t>
      </w:r>
      <w:r>
        <w:rPr>
          <w:color w:val="000000"/>
          <w:sz w:val="24"/>
          <w:szCs w:val="24"/>
          <w:shd w:val="clear" w:fill="F5F5F5"/>
        </w:rPr>
        <w:t>绑定，任何 select 都不会产生 redo 日志；</w:t>
      </w:r>
    </w:p>
    <w:p w14:paraId="3E4BDCF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 两个用途：①事务回滚 ②RC/RR 的 MVCC 快照读；RU / 串行化查询不用 undo；</w:t>
      </w:r>
    </w:p>
    <w:p w14:paraId="44435FF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 仅 RC、RR 拥有，是区分两种隔离级行为的关键；</w:t>
      </w:r>
    </w:p>
    <w:p w14:paraId="41B810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所有 DML（增删改）统一是当前读，不受 MVCC 快照控制，四种隔离级的更新逻辑一致；</w:t>
      </w:r>
    </w:p>
    <w:p w14:paraId="3CF5E34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 只作用于不加锁普通 select，加锁查询走锁机制，不走快照。</w:t>
      </w:r>
    </w:p>
    <w:p w14:paraId="37D2BE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21058F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2B766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C36B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bookmarkStart w:id="0" w:name="_GoBack"/>
      <w:bookmarkEnd w:id="0"/>
      <w:r>
        <w:rPr>
          <w:rFonts w:hint="eastAsia"/>
          <w:color w:val="000000"/>
          <w:sz w:val="24"/>
          <w:szCs w:val="24"/>
          <w:shd w:val="clear" w:fill="F5F5F5"/>
        </w:rPr>
        <w:t>总纲：变的只有两件事</w:t>
      </w:r>
    </w:p>
    <w:p w14:paraId="6FF7FE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1D3E5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四种隔离级别下，增删改（DML）的日志路径一模一样，永远是：</w:t>
      </w:r>
    </w:p>
    <w:p w14:paraId="76B68D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A95C4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拿到行锁 → 把旧值拷进 undo log（undo 页的修改本身也记 redo）</w:t>
      </w:r>
    </w:p>
    <w:p w14:paraId="45CFD7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在 buffer pool 里改数据页 + 生成 redo 记录（同一个 mini-transaction 内）</w:t>
      </w:r>
    </w:p>
    <w:p w14:paraId="584713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commit 时按 innodb_flush_log_at_trx_commit 的档位刷 redo</w:t>
      </w:r>
    </w:p>
    <w:p w14:paraId="09364C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脏页由后台线程异步落盘（WAL 只保证 redo 先于脏页落盘）</w:t>
      </w:r>
    </w:p>
    <w:p w14:paraId="07C8A0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543B1F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隔离级别真正改变的只有两件事：</w:t>
      </w:r>
    </w:p>
    <w:p w14:paraId="623F48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1. 普通 SELECT 怎么读——用不用 ReadView、沿不沿 undo 版本链回溯；</w:t>
      </w:r>
    </w:p>
    <w:p w14:paraId="001CF2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2. 当前读的锁多大范围——只锁记录，还是连间隙一起锁。</w:t>
      </w:r>
    </w:p>
    <w:p w14:paraId="5BD582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D5C0E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下面逐级看。</w:t>
      </w:r>
    </w:p>
    <w:p w14:paraId="213BB9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A05DD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一、读未提交 RU</w:t>
      </w:r>
    </w:p>
    <w:p w14:paraId="2DFF0B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2EF190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SELECT：不生成 ReadView，不走版本链。直接读 buffer pool 里版本链的链头——哪怕那个版本的 trx_id 属于一个还没提交的事务。所以脏读就是这么来的：它连"可见性判断"这道工序都省了。undo 对它的查询完全没用（但 undo 照写，因为回滚还得靠它）。</w:t>
      </w:r>
    </w:p>
    <w:p w14:paraId="00C1E7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AB832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当前读（update/delete/insert/for update）：加记录锁，无间隙锁。undo/redo 按总纲流程走。</w:t>
      </w:r>
    </w:p>
    <w:p w14:paraId="590903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2849A3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二、读已提交 RC</w:t>
      </w:r>
    </w:p>
    <w:p w14:paraId="028C48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672AB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生效。每执行一条 SELECT 就新建一个 ReadView，拿行的 DB_TRX_ID 按四规则判可见性，不可见就沿 roll_ptr 走 undo 版本链回溯，直到找到可见版本。因为视图每次刷新，别的事务一提交你立刻能看见——这就是"不可重复读"的机制根源，不是 bug，是设计取舍。</w:t>
      </w:r>
    </w:p>
    <w:p w14:paraId="25A019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CAFC9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当前读：只加记录锁，不加间隙锁——所以 RC 下别人随时能往你 where 范围里插新行。还有个加分细节：RC 的 UPDATE 有半一致性读，扫到不匹配的行会提前释放锁，阻塞更少。这两点（无间隙锁死锁 + 放锁快）就是大厂内部规范改用 RC 的核心理由，代价是 binlog 必须用 ROW 格式。</w:t>
      </w:r>
    </w:p>
    <w:p w14:paraId="1C39E4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535167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三、可重复读 RR（InnoDB 默认）</w:t>
      </w:r>
    </w:p>
    <w:p w14:paraId="19EE9C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6984A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生效，但 ReadView 只在事务内第一条一致性读时创建一次，之后所有 SELECT 复用同一个视图（START TRANSACTION WITH CONSISTENT SNAPSHOT 则开事务就建）。视图冻结 → 重复查询结果不变 → 解决不可重复读；同时纯快照读也数不到新插入的行——但这不等于防住幻读：只要快照读和当前读混用，或者本事务 UPDATE 摸了幻影行（那行 trx_id 变成自己→可见），幻读立刻现形。这是你 0.11.3 亲手复现过的。</w:t>
      </w:r>
    </w:p>
    <w:p w14:paraId="10BC87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9BD59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当前读：升级为临键锁（记录锁+间隙锁），把 where 扫过的范围连缝隙一起锁死，别人插不进来——RR 防"当前读幻读"靠的是锁，不是 MVCC。副作用就是间隙锁死锁变多。</w:t>
      </w:r>
    </w:p>
    <w:p w14:paraId="24C6D2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C4767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RC 和 RR 的全部差别就两条：ReadView 生成时机（每条 vs 首条）+ 当前读锁范围（记录 vs 临键）。</w:t>
      </w:r>
    </w:p>
    <w:p w14:paraId="2AA6A6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DCD3D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四、串行化 Serializable</w:t>
      </w:r>
    </w:p>
    <w:p w14:paraId="5743D4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0B897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关闭，不建 ReadView，不回溯 undo。SELECT 被隐式转成 SELECT ... FOR SHARE，加共享临键锁读最新版本——读写彻底互斥，三大问题全灭，并发也全灭。官方例外：autocommit=1 时的单条 SELECT 天然单语句可串行化，仍走一致性非锁定读，不加锁。</w:t>
      </w:r>
    </w:p>
    <w:p w14:paraId="6AB987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380BA7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当前读：排他临键锁，其余同总纲。</w:t>
      </w:r>
    </w:p>
    <w:p w14:paraId="0609C5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762C9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92D9B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六、收尾三个深度点（面试拉开差距用）</w:t>
      </w:r>
    </w:p>
    <w:p w14:paraId="4031E0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4E37C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1. redo 保护 undo：undo 页也是数据页，写 undo 也记 redo。崩溃恢复先重放全部 redo（把 undo 也恢复出来），再用 undo 回滚未提交事务——两本账是嵌套关系，不是并列关系。</w:t>
      </w:r>
    </w:p>
    <w:p w14:paraId="3C97BF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2. undo 的两种命运：insert undo 只记主键，事务一提交就直接删（新行对旧快照本来不可见，没人需要回溯）；update/delete undo 要排队等 purge，等所有活跃 ReadView 都不再需要它。长事务堆积 History list length，堆的全是后者。</w:t>
      </w:r>
    </w:p>
    <w:p w14:paraId="098BF3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3. 一句话总结整个体系：redo 管"提交了别丢"（持久性），undo 管"没提交能撤 + 撤出来的旧版本顺便串成版本链给 MVCC 读"（原子性+隔离性的一半），锁管"当前读的隔离"（隔离性的另一半）——隔离级别就是在"快照多旧"和"锁多宽"两个旋钮上做的四档预设。</w:t>
      </w:r>
    </w:p>
    <w:p w14:paraId="36DD34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43D65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要把这份（含总表和三个深度点）作为 0.11.4 收尾小节写进 docx 的话说一声，老规矩先备份再插。</w:t>
      </w:r>
    </w:p>
    <w:p w14:paraId="672610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8574B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2CE56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7BDC40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14D911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9856A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2922C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141FCC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5CD7520">
      <w:pPr>
        <w:rPr>
          <w:rFonts w:ascii="微软雅黑" w:hAnsi="微软雅黑" w:eastAsia="微软雅黑"/>
          <w:b/>
          <w:sz w:val="21"/>
        </w:rPr>
      </w:pPr>
    </w:p>
    <w:p w14:paraId="136FDA57">
      <w:pPr>
        <w:rPr>
          <w:rFonts w:ascii="微软雅黑" w:hAnsi="微软雅黑" w:eastAsia="微软雅黑"/>
          <w:b/>
          <w:sz w:val="21"/>
        </w:rPr>
      </w:pPr>
    </w:p>
    <w:p w14:paraId="0245A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AT 一阶段：写 SQL 时偷偷干了 6 件事</w:t>
      </w:r>
    </w:p>
    <w:p w14:paraId="4A162D18">
      <w:r>
        <w:rPr>
          <w:rFonts w:ascii="微软雅黑" w:hAnsi="微软雅黑" w:eastAsia="微软雅黑"/>
          <w:b w:val="0"/>
          <w:sz w:val="21"/>
        </w:rPr>
        <w:t>核心组件 DataSourceProxy：Seata 把你的连接池包一层代理, MyBatis 完全无感, 但每条写 SQL 都被拦截加工。以 product 扣库存为例：</w:t>
      </w:r>
    </w:p>
    <w:p w14:paraId="594509C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业务代码: UPDATE product SET stock = stock - 2 WHERE id =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v  DataSourceProxy 实际执行: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SELECT ... FROM product WHERE id=1 FOR UPDATE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查【前镜像 beforeImage】: {id:1, stock:100}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执行业务 UPDATE (stock 变 98)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SELECT ... FROM product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查【后镜像 afterImage】: {id:1, stock:98}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INSERT INTO undo_log(xid, branch_id, rollback_info...)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前后镜像打包 JSON, 存「后悔药」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向 TC 注册分支 + 申请全局锁(表名+主键, 见第4章)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⑥ 本地事务 COMMIT  &lt;-★ 业务改动和 undo_log 一起原子落库</w:t>
      </w:r>
    </w:p>
    <w:p w14:paraId="145AFBBD">
      <w:r>
        <w:rPr>
          <w:rFonts w:ascii="微软雅黑" w:hAnsi="微软雅黑" w:eastAsia="微软雅黑"/>
          <w:b/>
          <w:sz w:val="21"/>
        </w:rPr>
        <w:t>必须想通的两个设计：</w:t>
      </w:r>
    </w:p>
    <w:p w14:paraId="2DEE8098">
      <w:r>
        <w:rPr>
          <w:rFonts w:ascii="微软雅黑" w:hAnsi="微软雅黑" w:eastAsia="微软雅黑"/>
          <w:b w:val="0"/>
          <w:sz w:val="21"/>
        </w:rPr>
        <w:t>(1) undo_log 为什么必须和业务 SQL 同一个本地事务提交？——要么「改动+后悔药」一起成功, 要么一起消失。分开提交可能出现「库存扣了但后悔药没存上」, 将来无药可吃。这和缓存击穿锁的双重检查一样, 是原子性思维的又一次应用。</w:t>
      </w:r>
    </w:p>
    <w:p w14:paraId="4C7C7844">
      <w:r>
        <w:rPr>
          <w:rFonts w:ascii="微软雅黑" w:hAnsi="微软雅黑" w:eastAsia="微软雅黑"/>
          <w:b w:val="0"/>
          <w:color w:val="C00000"/>
          <w:sz w:val="21"/>
        </w:rPr>
        <w:t>(2) 为什么一阶段就直接 COMMIT, 不等全局结果？——这是 AT 与 XA 的分水岭。XA 攥着连接等指令, 连接被占几秒到几十秒, 高并发下连接池就干了；AT 先提交先释放连接, 靠 undo_log 保留反悔能力——用一张表换连接的自由。代价是数据提前可见 → 脏写风险 → 第 4 章的全局锁。</w:t>
      </w:r>
    </w:p>
    <w:p w14:paraId="1B59904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undo_log 表解剖（本机 mini_mall 库真实表）</w:t>
      </w:r>
    </w:p>
    <w:p w14:paraId="41A721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undo_log 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branch_id     bigint       NOT NULL,  -- 分支事务ID(TC 分配)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xid           varchar(128) NOT NULL,  -- 全局事务ID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context       varchar(128) NOT NULL,  -- 序列化方式(serializer=jackson)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rollback_info longblob     NOT NULL,  -- ★ 前后镜像 JSON(二进制)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log_status    int          NOT NULL,  -- 0=正常待用 1=防御标记(防悬挂,见3.3)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log_created 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log_modified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UNIQUE KEY ux_undo_log (xid, branch_id) -- 一个分支只有一份后悔药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 COMMENT 'Seata AT undo log';</w:t>
      </w:r>
    </w:p>
    <w:p w14:paraId="59837740">
      <w:r>
        <w:rPr>
          <w:rFonts w:ascii="微软雅黑" w:hAnsi="微软雅黑" w:eastAsia="微软雅黑"/>
          <w:b w:val="0"/>
          <w:sz w:val="21"/>
        </w:rPr>
        <w:t>rollback_info 解开后的样子(扣库存那笔)：</w:t>
      </w:r>
    </w:p>
    <w:p w14:paraId="5DC1C66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"sqlUndoLogs": [{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"sqlType": "UPDATE",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"tableName": "product",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"beforeImage": { "rows": [{ "id": 1, "stock": 100 }] },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"afterImage":  { "rows": [{ "id": 1, "stock": 98  }]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E85387F">
      <w:r>
        <w:rPr>
          <w:rFonts w:ascii="微软雅黑" w:hAnsi="微软雅黑" w:eastAsia="微软雅黑"/>
          <w:b w:val="0"/>
          <w:sz w:val="21"/>
        </w:rPr>
        <w:t>三种 SQL 的镜像策略, 自己推一遍就记住：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93F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957D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 SQL</w:t>
            </w:r>
          </w:p>
        </w:tc>
        <w:tc>
          <w:tcPr>
            <w:tcW w:w="2160" w:type="dxa"/>
          </w:tcPr>
          <w:p w14:paraId="1C219D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beforeImage</w:t>
            </w:r>
          </w:p>
        </w:tc>
        <w:tc>
          <w:tcPr>
            <w:tcW w:w="2160" w:type="dxa"/>
          </w:tcPr>
          <w:p w14:paraId="31AAF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afterImage</w:t>
            </w:r>
          </w:p>
        </w:tc>
        <w:tc>
          <w:tcPr>
            <w:tcW w:w="2160" w:type="dxa"/>
          </w:tcPr>
          <w:p w14:paraId="584EF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 = 反向操作</w:t>
            </w:r>
          </w:p>
        </w:tc>
      </w:tr>
      <w:tr w14:paraId="4F45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55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160" w:type="dxa"/>
          </w:tcPr>
          <w:p w14:paraId="3B078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改前的行</w:t>
            </w:r>
          </w:p>
        </w:tc>
        <w:tc>
          <w:tcPr>
            <w:tcW w:w="2160" w:type="dxa"/>
          </w:tcPr>
          <w:p w14:paraId="028AE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改后的行</w:t>
            </w:r>
          </w:p>
        </w:tc>
        <w:tc>
          <w:tcPr>
            <w:tcW w:w="2160" w:type="dxa"/>
          </w:tcPr>
          <w:p w14:paraId="44D6F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before 反向 UPDATE</w:t>
            </w:r>
          </w:p>
        </w:tc>
      </w:tr>
      <w:tr w14:paraId="5C0BA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759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w="2160" w:type="dxa"/>
          </w:tcPr>
          <w:p w14:paraId="44A05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空(之前没这行)</w:t>
            </w:r>
          </w:p>
        </w:tc>
        <w:tc>
          <w:tcPr>
            <w:tcW w:w="2160" w:type="dxa"/>
          </w:tcPr>
          <w:p w14:paraId="468AB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新插的行</w:t>
            </w:r>
          </w:p>
        </w:tc>
        <w:tc>
          <w:tcPr>
            <w:tcW w:w="2160" w:type="dxa"/>
          </w:tcPr>
          <w:p w14:paraId="44D75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 掉它</w:t>
            </w:r>
          </w:p>
        </w:tc>
      </w:tr>
      <w:tr w14:paraId="0FB24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A0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160" w:type="dxa"/>
          </w:tcPr>
          <w:p w14:paraId="6D8C9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被删的行</w:t>
            </w:r>
          </w:p>
        </w:tc>
        <w:tc>
          <w:tcPr>
            <w:tcW w:w="2160" w:type="dxa"/>
          </w:tcPr>
          <w:p w14:paraId="574552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  <w:tc>
          <w:tcPr>
            <w:tcW w:w="2160" w:type="dxa"/>
          </w:tcPr>
          <w:p w14:paraId="4205E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 回来</w:t>
            </w:r>
          </w:p>
        </w:tc>
      </w:tr>
    </w:tbl>
    <w:p w14:paraId="06CE2BA7">
      <w:r>
        <w:rPr>
          <w:rFonts w:ascii="微软雅黑" w:hAnsi="微软雅黑" w:eastAsia="微软雅黑"/>
          <w:b w:val="0"/>
          <w:sz w:val="21"/>
        </w:rPr>
        <w:t>平时查这张表几乎永远是空的——因为二阶段 commit 会异步删掉它(下一章)。只有全局事务进行中的短暂窗口, 或回滚失败的残留, 才能看到数据。</w:t>
      </w:r>
    </w:p>
    <w:p w14:paraId="1177212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二阶段：commit 删日志, rollback 先验药再吃</w:t>
      </w:r>
    </w:p>
    <w:p w14:paraId="120A99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 二阶段 commit：为什么几乎零成本</w:t>
      </w:r>
    </w:p>
    <w:p w14:paraId="4B1896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「全局提交!」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分支: 数据一阶段早就 commit 了, 唯一的活 =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而且不是立刻删, 是丢进 AsyncWorker 队列【异步批量删】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响应 TC 几乎零延迟</w:t>
      </w:r>
    </w:p>
    <w:p w14:paraId="2334BBF1">
      <w:r>
        <w:rPr>
          <w:rFonts w:ascii="微软雅黑" w:hAnsi="微软雅黑" w:eastAsia="微软雅黑"/>
          <w:b/>
          <w:sz w:val="21"/>
        </w:rPr>
        <w:t>这就是 AT「一阶段提交」设计的收益兑现处：正常流程(绝大多数)下, 二阶段轻如鸿毛。整个框架把成本押在了少数的回滚路径上。</w:t>
      </w:r>
    </w:p>
    <w:p w14:paraId="6BFA40E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 二阶段 rollback：完整五步</w:t>
      </w:r>
    </w:p>
    <w:p w14:paraId="5B8D31C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「全局回滚!」 -&gt; 分支开一个新本地事务: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按 (xid, branch_id) 查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★ 验药: 当前行数据 == afterImage 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 相等   -&gt; 没人动过 -&gt; 按 beforeImage 生成反向 SQL 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   UPDATE product SET stock=100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 不相等 -&gt; 脏写! 不敢自动回滚 -&gt; 告警, 转人工处理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本地事务提交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汇报 TC: 分支回滚完成</w:t>
      </w:r>
    </w:p>
    <w:p w14:paraId="2A3F6828">
      <w:r>
        <w:rPr>
          <w:rFonts w:ascii="微软雅黑" w:hAnsi="微软雅黑" w:eastAsia="微软雅黑"/>
          <w:b w:val="0"/>
          <w:sz w:val="21"/>
        </w:rPr>
        <w:t>为什么必须先验药？见第 4 章的脏写惨案——直接按 beforeImage 写回, 会把别人在中间的合法修改一起碾掉。</w:t>
      </w:r>
    </w:p>
    <w:p w14:paraId="270536C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 log_status=1：防悬挂的防御性写入</w:t>
      </w:r>
    </w:p>
    <w:p w14:paraId="28E94B6D">
      <w:r>
        <w:rPr>
          <w:rFonts w:ascii="微软雅黑" w:hAnsi="微软雅黑" w:eastAsia="微软雅黑"/>
          <w:b w:val="0"/>
          <w:sz w:val="21"/>
        </w:rPr>
        <w:t>网络乱序时可能出现「二阶段回滚指令比一阶段先到」(一阶段还在路上/超时重试)。分支收到回滚却查不到 undo_log 时, 会【反向插入】一条 log_status=1 的防御记录；迟到的一阶段提交时, 因 UNIQUE KEY(xid,branch_id) 冲突而失败 → 那个迟到的分支本地事务整体回滚, 不会留下孤儿数据。这招叫「占坑防悬挂」。</w:t>
      </w:r>
    </w:p>
    <w:p w14:paraId="4C78690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脏写惨案与全局锁（分布式事务里藏着的分布式锁）</w:t>
      </w:r>
    </w:p>
    <w:p w14:paraId="6A53494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惨案时间线：回滚抹掉别人的合法修改</w:t>
      </w:r>
    </w:p>
    <w:p w14:paraId="7FBB95C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T1  Seata 分支:  stock 100 -&gt; 98 (undo_log: before=100, after=98), 本地已提交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普通请求:    又卖 3 件, stock 98 -&gt; 95, 提交  &lt;- 合法交易!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全局回滚:    若无脑按 beforeImage 写回 stock=100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-&gt; T2 卖掉的 3 件凭空长回来, 库存虚增 -&gt; 下次真超卖</w:t>
      </w:r>
    </w:p>
    <w:p w14:paraId="696A8E63">
      <w:r>
        <w:rPr>
          <w:rFonts w:ascii="微软雅黑" w:hAnsi="微软雅黑" w:eastAsia="微软雅黑"/>
          <w:b/>
          <w:color w:val="C00000"/>
          <w:sz w:val="21"/>
        </w:rPr>
        <w:t>这叫脏写(dirty write)——AT 一阶段提前提交、数据提前可见的代价。3.2 的「验药」(对比 afterImage)是事后防线；事前预防靠全局锁。</w:t>
      </w:r>
    </w:p>
    <w:p w14:paraId="1CBCAD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全局锁：TC 里的行级分布式锁</w:t>
      </w:r>
    </w:p>
    <w:p w14:paraId="5F8B138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一阶段第⑤步注册分支时, 同时向 TC 申请全局锁: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锁 key = 资源ID + 表名 + 主键    例: mini_mall:product:1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TC 记账(lock_table): 「product 表 id=1 这行, 归 XID-A」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另一个 Seata 事务 XID-B 也要改这行: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本地 commit 前找 TC 要锁 -&gt; 被拒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自旋重试(默认 30ms x 10 次) -&gt; 仍拿不到 -&gt; 回滚自己</w:t>
      </w:r>
    </w:p>
    <w:p w14:paraId="0D777B9A">
      <w:r>
        <w:rPr>
          <w:rFonts w:ascii="微软雅黑" w:hAnsi="微软雅黑" w:eastAsia="微软雅黑"/>
          <w:b w:val="0"/>
          <w:sz w:val="21"/>
        </w:rPr>
        <w:t>和 Redisson 一对比, 结构一模一样——这就是「分布式事务里藏着分布式锁」：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86E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132B0">
            <w:pPr>
              <w:spacing w:after="0" w:line="240" w:lineRule="auto"/>
            </w:pPr>
          </w:p>
        </w:tc>
        <w:tc>
          <w:tcPr>
            <w:tcW w:w="2880" w:type="dxa"/>
          </w:tcPr>
          <w:p w14:paraId="633E73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分布式锁</w:t>
            </w:r>
          </w:p>
        </w:tc>
        <w:tc>
          <w:tcPr>
            <w:tcW w:w="2880" w:type="dxa"/>
          </w:tcPr>
          <w:p w14:paraId="3F44A8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Seata 全局锁</w:t>
            </w:r>
          </w:p>
        </w:tc>
      </w:tr>
      <w:tr w14:paraId="795A7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D1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锁存在哪</w:t>
            </w:r>
          </w:p>
        </w:tc>
        <w:tc>
          <w:tcPr>
            <w:tcW w:w="2880" w:type="dxa"/>
          </w:tcPr>
          <w:p w14:paraId="7501C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2880" w:type="dxa"/>
          </w:tcPr>
          <w:p w14:paraId="322A1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TC(seata-server)</w:t>
            </w:r>
          </w:p>
        </w:tc>
      </w:tr>
      <w:tr w14:paraId="618FD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7D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62010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你自定义</w:t>
            </w:r>
          </w:p>
        </w:tc>
        <w:tc>
          <w:tcPr>
            <w:tcW w:w="2880" w:type="dxa"/>
          </w:tcPr>
          <w:p w14:paraId="36339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自动: 表名+主键(行级)</w:t>
            </w:r>
          </w:p>
        </w:tc>
      </w:tr>
      <w:tr w14:paraId="702B8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5B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谁来加</w:t>
            </w:r>
          </w:p>
        </w:tc>
        <w:tc>
          <w:tcPr>
            <w:tcW w:w="2880" w:type="dxa"/>
          </w:tcPr>
          <w:p w14:paraId="1C67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你手写 lock()</w:t>
            </w:r>
          </w:p>
        </w:tc>
        <w:tc>
          <w:tcPr>
            <w:tcW w:w="2880" w:type="dxa"/>
          </w:tcPr>
          <w:p w14:paraId="13E9B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DataSourceProxy 自动</w:t>
            </w:r>
          </w:p>
        </w:tc>
      </w:tr>
      <w:tr w14:paraId="2B5DE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56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拿不到</w:t>
            </w:r>
          </w:p>
        </w:tc>
        <w:tc>
          <w:tcPr>
            <w:tcW w:w="2880" w:type="dxa"/>
          </w:tcPr>
          <w:p w14:paraId="4EB0B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阻塞/订阅等待</w:t>
            </w:r>
          </w:p>
        </w:tc>
        <w:tc>
          <w:tcPr>
            <w:tcW w:w="2880" w:type="dxa"/>
          </w:tcPr>
          <w:p w14:paraId="7BA3E9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自旋几次就放弃并回滚自己</w:t>
            </w:r>
          </w:p>
        </w:tc>
      </w:tr>
      <w:tr w14:paraId="273F2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4A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管得着谁</w:t>
            </w:r>
          </w:p>
        </w:tc>
        <w:tc>
          <w:tcPr>
            <w:tcW w:w="2880" w:type="dxa"/>
          </w:tcPr>
          <w:p w14:paraId="2BD9E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所有抢这个 key 的人</w:t>
            </w:r>
          </w:p>
        </w:tc>
        <w:tc>
          <w:tcPr>
            <w:tcW w:w="2880" w:type="dxa"/>
          </w:tcPr>
          <w:p w14:paraId="2501F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只管 Seata 事务之间</w:t>
            </w:r>
          </w:p>
        </w:tc>
      </w:tr>
    </w:tbl>
    <w:p w14:paraId="70DC4DE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命门与生产规范</w:t>
      </w:r>
    </w:p>
    <w:p w14:paraId="57C8BA6D">
      <w:r>
        <w:rPr>
          <w:rFonts w:ascii="微软雅黑" w:hAnsi="微软雅黑" w:eastAsia="微软雅黑"/>
          <w:b/>
          <w:color w:val="C00000"/>
          <w:sz w:val="21"/>
        </w:rPr>
        <w:t>全局锁在 TC 的账本里, 不带 XID 的裸写根本不会去问 TC——它防得住「Seata 事务 vs Seata 事务」, 防不住「Seata 事务 vs 裸写」。</w:t>
      </w:r>
    </w:p>
    <w:p w14:paraId="0CD44B95">
      <w:r>
        <w:rPr>
          <w:rFonts w:ascii="微软雅黑" w:hAnsi="微软雅黑" w:eastAsia="微软雅黑"/>
          <w:b w:val="0"/>
          <w:sz w:val="21"/>
        </w:rPr>
        <w:t>生产规范：一张表的写操作, 要么全走 Seata, 要么全不走, 混用就是埋雷。本项目的真实雷点：createOrder 里 Feign 调 user 服务用券, 但 user 服务没接 Seata——万一用券成功而后续扣库存失败, user_coupon 的状态变更不会自动回滚(代码注释里明确标了这个教学限制), 生产要么让 user 也接 Seata, 要么走 MQ 异步补偿。</w:t>
      </w:r>
    </w:p>
    <w:p w14:paraId="7FE381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隔离级别：AT 全局层面是「读未提交」</w:t>
      </w:r>
    </w:p>
    <w:p w14:paraId="699E7045">
      <w:r>
        <w:rPr>
          <w:rFonts w:ascii="微软雅黑" w:hAnsi="微软雅黑" w:eastAsia="微软雅黑"/>
          <w:b w:val="0"/>
          <w:sz w:val="21"/>
        </w:rPr>
        <w:t>分支一阶段提交后、全局结束前, 普通 SELECT 能读到这份「全局尚未定局」的数据——所以 AT 的全局隔离级别默认是读未提交(脏读是允许的)。如果业务不能容忍, 用 SELECT ... FOR UPDATE：它会被代理拦截并申请全局锁, 拿到锁才返回, 从而读到「全局已定局」的数据(代价是排队)。</w:t>
      </w:r>
    </w:p>
    <w:p w14:paraId="09E955F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项目落地：createOrder-tx 全链路</w:t>
      </w:r>
    </w:p>
    <w:p w14:paraId="356A24D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Redis 防重锁(10s): 同用户短时间只能下一单 &lt;- 这是分布式锁的活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TransactionTemplate: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校验地址/购物车 -&gt; Feign 查商品 -&gt; 算价 -&gt; 存订单+快照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user 用券   &lt;- ⚠ user 没接 Seata, 不会自动回滚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product 扣库存(分支2, XID 透传, 写 undo_log)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事务提交后才发 MQ(延迟取消单) &lt;- 防幽灵消息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89E689">
      <w:r>
        <w:rPr>
          <w:rFonts w:ascii="微软雅黑" w:hAnsi="微软雅黑" w:eastAsia="微软雅黑"/>
          <w:b/>
          <w:sz w:val="21"/>
        </w:rPr>
        <w:t>注意这个方法里三种「事务/锁」同框, 各干各的活：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7A8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07E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2880" w:type="dxa"/>
          </w:tcPr>
          <w:p w14:paraId="4172F0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在这里的职责</w:t>
            </w:r>
          </w:p>
        </w:tc>
        <w:tc>
          <w:tcPr>
            <w:tcW w:w="2880" w:type="dxa"/>
          </w:tcPr>
          <w:p w14:paraId="70A74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属于哪类</w:t>
            </w:r>
          </w:p>
        </w:tc>
      </w:tr>
      <w:tr w14:paraId="3CCC9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D9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防重锁(tryLock 10s)</w:t>
            </w:r>
          </w:p>
        </w:tc>
        <w:tc>
          <w:tcPr>
            <w:tcW w:w="2880" w:type="dxa"/>
          </w:tcPr>
          <w:p w14:paraId="566BF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同一用户排队, 防双击重复下单</w:t>
            </w:r>
          </w:p>
        </w:tc>
        <w:tc>
          <w:tcPr>
            <w:tcW w:w="2880" w:type="dxa"/>
          </w:tcPr>
          <w:p w14:paraId="3A463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分布式锁(管「同时」)</w:t>
            </w:r>
          </w:p>
        </w:tc>
      </w:tr>
      <w:tr w14:paraId="531F3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D8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7122B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库本地原子 + 控制「提交后才发 MQ」</w:t>
            </w:r>
          </w:p>
        </w:tc>
        <w:tc>
          <w:tcPr>
            <w:tcW w:w="2880" w:type="dxa"/>
          </w:tcPr>
          <w:p w14:paraId="7DB7A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</w:t>
            </w:r>
          </w:p>
        </w:tc>
      </w:tr>
      <w:tr w14:paraId="73F9AB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6C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</w:t>
            </w:r>
          </w:p>
        </w:tc>
        <w:tc>
          <w:tcPr>
            <w:tcW w:w="2880" w:type="dxa"/>
          </w:tcPr>
          <w:p w14:paraId="5602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写单 + product 扣库存, 跨服务要么都成</w:t>
            </w:r>
          </w:p>
        </w:tc>
        <w:tc>
          <w:tcPr>
            <w:tcW w:w="2880" w:type="dxa"/>
          </w:tcPr>
          <w:p w14:paraId="09A56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分布式事务(管「要么都」)</w:t>
            </w:r>
          </w:p>
        </w:tc>
      </w:tr>
    </w:tbl>
    <w:p w14:paraId="6F355127">
      <w:r>
        <w:rPr>
          <w:rFonts w:ascii="微软雅黑" w:hAnsi="微软雅黑" w:eastAsia="微软雅黑"/>
          <w:b w:val="0"/>
          <w:sz w:val="21"/>
        </w:rPr>
        <w:t>review 服务的反例同样重要：评价功能明确不用 Seata——不涉及钱, 最终一致即可, 别上重锤。技术选型的克制也是能力。</w:t>
      </w:r>
    </w:p>
    <w:p w14:paraId="7CB3FDC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5.0  真实代码对照：发起方 createOrder + 参与方 deductStock</w:t>
      </w:r>
    </w:p>
    <w:p w14:paraId="7C217B89">
      <w:r>
        <w:rPr>
          <w:rFonts w:ascii="微软雅黑" w:hAnsi="微软雅黑" w:eastAsia="微软雅黑"/>
          <w:b w:val="0"/>
          <w:sz w:val="21"/>
        </w:rPr>
        <w:t>发起方全文 150+ 行, 这里收录 Seata 相关主干(完整版见 OrdersServiceImpl.java:92)：</w:t>
      </w:r>
    </w:p>
    <w:p w14:paraId="5E0D409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G5: @GlobalTransactional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Seata TM 在这分配全局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Feign 自动透传 XID 到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product 扣库存写 undo_log, 一阶段本地提交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本方法抛任何异常 -&gt; TC 反向通知 product 走 undo_log 回滚 stock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同用户 10 秒防重锁 (分布式锁, 管"同时")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lockKey = "lock:order:user:" +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owner = redisLockUtil.tryLock(lockKey, 10);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(owner == null) throw new BusinessException(429, "操作太频繁");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TransactionTemplate =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用编程式而非 @Transactional: 要在事务提交【后】才发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第1~5步: 校验地址/购物车 -&gt; Feign 查商品 -&gt; 算价 -&gt; save 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this.save(order);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第5.5步: 用券 (Feign 调 user)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⚠ 教学限制: user 服务【没接 Seata】, 万一这里成功但下面扣库存失败,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  user_coupon 状态变更【不会自动回滚】(留下脏数据)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(dto.getUserCouponId()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Result&lt;BigDecimal&gt; useResp = userFeignClient.useCoupon(useDto);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第7步: 扣库存 (Feign 调 product = 全局事务的分支2)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老注释(G3.10): "已扣的 product 库不会自动回滚, 留 Seata 解" &lt;- G5 兑现了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for (CartItem ci : cartItems)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Result&lt;Integer&gt; deductResp 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productFeignClient.deductStock(ci.getProductId(), ci.getQuantity());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throw new BusinessException(400, "库存不足");  // -&gt; 触发全局回滚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cartItemService.removeByIds(dto.getCartItemIds());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result;   // orderId + orderNo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事务【外】发延迟 MQ(30s 未付款自动关单): 放事务里万一回滚,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消息已发出 -&gt; 死信去关一个不存在的订单 =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rabbitTemplate.convertAndSend(DELAY_EXCHANGE, DELAY_ROUTING_KEY, 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redisLockUtil.unlock(lockKey, owner);   // 防重锁必须释放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8CE3F50">
      <w:r>
        <w:rPr>
          <w:rFonts w:ascii="微软雅黑" w:hAnsi="微软雅黑" w:eastAsia="微软雅黑"/>
          <w:b/>
          <w:sz w:val="21"/>
        </w:rPr>
        <w:t>结构是三层嵌套, 从外到内：@GlobalTransactional(全局事务, AOP 最外层) -&gt; Redis 防重锁 -&gt; TransactionTemplate(order 本地事务 = 分支1)。三种机制各管各的, 对应上面「三种事务/锁同框」表。</w:t>
      </w:r>
    </w:p>
    <w:p w14:paraId="72E03ED8">
      <w:r>
        <w:rPr>
          <w:rFonts w:ascii="微软雅黑" w:hAnsi="微软雅黑" w:eastAsia="微软雅黑"/>
          <w:b w:val="0"/>
          <w:sz w:val="21"/>
        </w:rPr>
        <w:t>参与方 product 这边, 被 DataSourceProxy 拦截的就是下面这条 UPDATE(ProductMapper.java, 零 Seata 代码)：</w:t>
      </w:r>
    </w:p>
    <w:p w14:paraId="7B98007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ProductMapper: 原子扣减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WHERE stock &gt;= quantity 是单库层面的原子防超卖(影响行数 0 = 库存不足)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Seata 在它外面套了一层"跨服务可回滚"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@Update("UPDATE product SET stock = stock - #{quantity}, sales = sales + #{quantity} " 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"WHERE id = #{productId} AND stock &gt;= #{quantity}")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deductStock(@Param("productId")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@Param("quantity") Integer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ProductServiceImpl: 转发给 Mapper + 删缓存, 同样零 Seata 代码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 deductStock(Long productId, Integer quantity)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rows = productMapper.deductStock(productId,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(rows &gt;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redisTemplate.delete("product:detail:" + productId);  // Cache Aside 删缓存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rows;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E51484">
      <w:r>
        <w:rPr>
          <w:rFonts w:ascii="微软雅黑" w:hAnsi="微软雅黑" w:eastAsia="微软雅黑"/>
          <w:b/>
          <w:color w:val="C00000"/>
          <w:sz w:val="21"/>
        </w:rPr>
        <w:t>注意分工：WHERE stock &gt;= quantity 防的是「超卖」(单库并发), Seata 防的是「跨服务不一致」(order 失败时把已扣的还回去)。两个问题两把武器, 谁也替代不了谁。</w:t>
      </w:r>
    </w:p>
    <w:p w14:paraId="428AFF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 Seata 全部落点地图（6 处、只覆盖 2 个服务）</w:t>
      </w:r>
    </w:p>
    <w:p w14:paraId="44846F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mini-mall-order  (TM + RM, 事务发起方)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① pom.xml:117            spring-cloud-starter-alibaba-seata 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② application.yml:97     seata 配置块(连 TC)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③ OrdersServiceImpl:92   @GlobalTransactional 真实业务入口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④ SeataTestController:39 @GlobalTransactional 测试入口(第7章实操用)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mini-mall-product  (RM, 被动参与方)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⑤ pom + application.yml:46  同款依赖和配置, 但没有任何注解!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 MySQL mini_mall 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+-- ⑥ undo_log 表            后悔药(每个接入的业务库各建一张)</w:t>
      </w:r>
    </w:p>
    <w:p w14:paraId="63AD2F1C">
      <w:r>
        <w:rPr>
          <w:rFonts w:ascii="微软雅黑" w:hAnsi="微软雅黑" w:eastAsia="微软雅黑"/>
          <w:b w:val="0"/>
          <w:sz w:val="21"/>
        </w:rPr>
        <w:t>依赖(①)自动装配两样东西：GlobalTransactionScanner(扫注解套 AOP 代理)和数据源自动代理。版本由 spring-cloud-alibaba BOM 锁定, 所以 pom 里没写版本号。</w:t>
      </w:r>
    </w:p>
    <w:p w14:paraId="1640FD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 配置块逐行读：找 TC 的两跳映射</w:t>
      </w:r>
    </w:p>
    <w:p w14:paraId="14C4B34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seata: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enabled: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tx-service-group: default_tx_group     # 我属于哪个「事务组」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enable-auto-data-source-proxy: true    # ★ 自动包 DataSourceProxy(一阶段6件事的开关)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service: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vgroup-mapping: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default_tx_group: default          # 事务组 -&gt; TC 集群名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grouplist: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default: 127.0.0.1:8091            # TC 集群名 -&gt; 物理地址(Docker 里的 seata-server)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registry: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type: file                           # file 模式: 直连地址, 不经 Nacos 找 TC</w:t>
      </w:r>
    </w:p>
    <w:p w14:paraId="36E33D97">
      <w:r>
        <w:rPr>
          <w:rFonts w:ascii="微软雅黑" w:hAnsi="微软雅黑" w:eastAsia="微软雅黑"/>
          <w:b w:val="0"/>
          <w:sz w:val="21"/>
        </w:rPr>
        <w:t>找 TC 走两跳：tx-service-group -&gt; vgroup-mapping -&gt; grouplist。为什么绕一道？生产 TC 是集群, 换机房/扩容只改映射不动业务配置。本项目用 file 模式写死 127.0.0.1:8091, 最简;生产一般 registry.type=nacos, 从注册中心发现 TC。</w:t>
      </w:r>
    </w:p>
    <w:p w14:paraId="4182E1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 ★ product 零注解也能参与全局事务</w:t>
      </w:r>
    </w:p>
    <w:p w14:paraId="010E2FDE">
      <w:r>
        <w:rPr>
          <w:rFonts w:ascii="微软雅黑" w:hAnsi="微软雅黑" w:eastAsia="微软雅黑"/>
          <w:b/>
          <w:sz w:val="21"/>
        </w:rPr>
        <w:t>product 有依赖有配置, 却没有任何 @GlobalTransactional——这是最值得琢磨的设计：</w:t>
      </w:r>
    </w:p>
    <w:p w14:paraId="57384D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(TM): @GlobalTransactional 开启全局 -&gt; 拿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| Feign 调 product, XID 自动塞进 HTTP 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(RM): Seata 拦截器发现头里有 XID -&gt; 绑到当前线程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deductStock 的 UPDATE 被 DataSourceProxy 拦截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查镜像 -&gt; 写 undo_log -&gt; 向 TC 注册分支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全程零注解、业务代码零改动</w:t>
      </w:r>
    </w:p>
    <w:p w14:paraId="6567D187">
      <w:r>
        <w:rPr>
          <w:rFonts w:ascii="微软雅黑" w:hAnsi="微软雅黑" w:eastAsia="微软雅黑"/>
          <w:b/>
          <w:color w:val="C00000"/>
          <w:sz w:val="21"/>
        </w:rPr>
        <w:t>规律：@GlobalTransactional 只属于「发起方」(决定全局的开始与结局)；参与方只要 依赖+配置+undo_log 表 三件套, 就会被 XID 自动拉进全局事务。所以判断一个服务「接没接 Seata」看的是依赖和配置, 不是找注解。</w:t>
      </w:r>
    </w:p>
    <w:p w14:paraId="7CC90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5.4  同样重要：哪里【没有】Seata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297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3AC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w="2880" w:type="dxa"/>
          </w:tcPr>
          <w:p w14:paraId="561B47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接了吗</w:t>
            </w:r>
          </w:p>
        </w:tc>
        <w:tc>
          <w:tcPr>
            <w:tcW w:w="2880" w:type="dxa"/>
          </w:tcPr>
          <w:p w14:paraId="56A964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 w14:paraId="5F0DA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A492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/ product</w:t>
            </w:r>
          </w:p>
        </w:tc>
        <w:tc>
          <w:tcPr>
            <w:tcW w:w="2880" w:type="dxa"/>
          </w:tcPr>
          <w:p w14:paraId="3B3B8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880" w:type="dxa"/>
          </w:tcPr>
          <w:p w14:paraId="1DE58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下单+扣库存跨服务、涉钱, 必须「要么都」</w:t>
            </w:r>
          </w:p>
        </w:tc>
      </w:tr>
      <w:tr w14:paraId="0FFEA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70E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w="2880" w:type="dxa"/>
          </w:tcPr>
          <w:p w14:paraId="31FFA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(雷点)</w:t>
            </w:r>
          </w:p>
        </w:tc>
        <w:tc>
          <w:tcPr>
            <w:tcW w:w="2880" w:type="dxa"/>
          </w:tcPr>
          <w:p w14:paraId="76CC5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createOrder Feign 调它用券; 用券成功但扣库存失败时 user_coupon 不会自动回滚 -- 4.3「混用埋雷」的活例子</w:t>
            </w:r>
          </w:p>
        </w:tc>
      </w:tr>
      <w:tr w14:paraId="32A67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E4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review</w:t>
            </w:r>
          </w:p>
        </w:tc>
        <w:tc>
          <w:tcPr>
            <w:tcW w:w="2880" w:type="dxa"/>
          </w:tcPr>
          <w:p w14:paraId="7119B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(故意)</w:t>
            </w:r>
          </w:p>
        </w:tc>
        <w:tc>
          <w:tcPr>
            <w:tcW w:w="2880" w:type="dxa"/>
          </w:tcPr>
          <w:p w14:paraId="1B14B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评价不涉钱, 最终一致即可, 「别上重锤」-- 技术选型的克制</w:t>
            </w:r>
          </w:p>
        </w:tc>
      </w:tr>
    </w:tbl>
    <w:p w14:paraId="4C753722">
      <w:r>
        <w:rPr>
          <w:rFonts w:ascii="微软雅黑" w:hAnsi="微软雅黑" w:eastAsia="微软雅黑"/>
          <w:b/>
          <w:sz w:val="21"/>
        </w:rPr>
        <w:t>一句话总结：发起方(order) = 注解+依赖+配置+undo_log；参与方(product) = 依赖+配置+undo_log, 零注解；XID 靠 Feign 头透传把两边缝成一个全局事务。</w:t>
      </w:r>
    </w:p>
    <w:p w14:paraId="7AEB5D0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5.5  内层 TransactionTemplate：本质、边界、setRollbackOnly</w:t>
      </w:r>
    </w:p>
    <w:p w14:paraId="768C515A">
      <w:r>
        <w:rPr>
          <w:rFonts w:ascii="微软雅黑" w:hAnsi="微软雅黑" w:eastAsia="微软雅黑"/>
          <w:b w:val="0"/>
          <w:sz w:val="21"/>
        </w:rPr>
        <w:t>Spring 编程式本地事务工具, 替代 @Transactional 注解, 只管控当前服务自己的库(order 库)。在全局事务里, 它管的就是「分支1」的本地事务。</w:t>
      </w:r>
    </w:p>
    <w:p w14:paraId="06039FB7">
      <w:r>
        <w:rPr>
          <w:rFonts w:ascii="微软雅黑" w:hAnsi="微软雅黑" w:eastAsia="微软雅黑"/>
          <w:b w:val="0"/>
          <w:sz w:val="21"/>
        </w:rPr>
        <w:t>类结构：TransactionTemplate extends DefaultTransactionDefinition——它自己就是一份事务定义(传播行为/隔离级别/超时都设在自己身上), 同时持有 PlatformTransactionManager 真正干活。</w:t>
      </w:r>
    </w:p>
    <w:p w14:paraId="42CCDA0D">
      <w:r>
        <w:rPr>
          <w:rFonts w:ascii="微软雅黑" w:hAnsi="微软雅黑" w:eastAsia="微软雅黑"/>
          <w:b w:val="0"/>
          <w:sz w:val="21"/>
        </w:rPr>
        <w:t>入参是函数式接口 TransactionCallback, lambda 就是它的实现：</w:t>
      </w:r>
    </w:p>
    <w:p w14:paraId="3D23BC8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@FunctionalInterface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TransactionCallback&lt;T&gt;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doInTransaction(TransactionStatus status);   // 在事务内执行, 返回业务值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原始匿名内部类写法: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execute(new TransactionCallback&lt;Map&gt;()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Map doInTransaction(TransactionStatus status) { ...事务内代码...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lambda 简化(项目用法):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execute(status -&gt; { ...事务内代码... });</w:t>
      </w:r>
    </w:p>
    <w:p w14:paraId="324B8603">
      <w:r>
        <w:rPr>
          <w:rFonts w:ascii="微软雅黑" w:hAnsi="微软雅黑" w:eastAsia="微软雅黑"/>
          <w:b/>
          <w:sz w:val="21"/>
        </w:rPr>
        <w:t>执行边界三条规则（幽灵消息方案的根基）：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E68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A0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4320" w:type="dxa"/>
          </w:tcPr>
          <w:p w14:paraId="028532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</w:tr>
      <w:tr w14:paraId="6E5D6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06A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代码块内</w:t>
            </w:r>
          </w:p>
        </w:tc>
        <w:tc>
          <w:tcPr>
            <w:tcW w:w="4320" w:type="dxa"/>
          </w:tcPr>
          <w:p w14:paraId="5C0AF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SQL/本地逻辑属于同一个本地事务</w:t>
            </w:r>
          </w:p>
        </w:tc>
      </w:tr>
      <w:tr w14:paraId="09F4B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28C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走完之后</w:t>
            </w:r>
          </w:p>
        </w:tc>
        <w:tc>
          <w:tcPr>
            <w:tcW w:w="4320" w:type="dxa"/>
          </w:tcPr>
          <w:p w14:paraId="72BAE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本地事务先完整 commit, 然后才执行 execute() 后面的代码</w:t>
            </w:r>
          </w:p>
        </w:tc>
      </w:tr>
      <w:tr w14:paraId="3B75C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92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内抛异常</w:t>
            </w:r>
          </w:p>
        </w:tc>
        <w:tc>
          <w:tcPr>
            <w:tcW w:w="4320" w:type="dxa"/>
          </w:tcPr>
          <w:p w14:paraId="3FBA3E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 rollback, 异常继续上抛, execute() 后面的代码不会执行</w:t>
            </w:r>
          </w:p>
        </w:tc>
      </w:tr>
    </w:tbl>
    <w:p w14:paraId="11551082">
      <w:r>
        <w:rPr>
          <w:rFonts w:ascii="微软雅黑" w:hAnsi="微软雅黑" w:eastAsia="微软雅黑"/>
          <w:b w:val="0"/>
          <w:sz w:val="21"/>
        </w:rPr>
        <w:t>status 对象的用途：不想抛异常也能回滚——status.setRollbackOnly() 打个「仅回滚」标记, 走到 commit 时框架识别标记自动改为 rollback：</w:t>
      </w:r>
    </w:p>
    <w:p w14:paraId="29BEEDEF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(stock &lt;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status.setRollbackOnly();   // 标记回滚, 不用抛异常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底层: DefaultTransactionStatus 记下标记 -&gt; tm.commit(status) 检查到标记 -&gt; 实际执行 rollback</w:t>
      </w:r>
    </w:p>
    <w:p w14:paraId="64A17425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7E62712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382A2B97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79A40BFA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4DCE864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完整可运行 Demo</w:t>
      </w:r>
    </w:p>
    <w:p w14:paraId="331EAF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依赖（SpringBoot）</w:t>
      </w:r>
    </w:p>
    <w:p w14:paraId="441313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xml</w:t>
      </w:r>
    </w:p>
    <w:p w14:paraId="08C498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430DB91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&lt;groupId&gt;org.springframework.boot&lt;/groupId&gt;</w:t>
      </w:r>
    </w:p>
    <w:p w14:paraId="4FC69D5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&lt;artifactId&gt;spring-boot-starter-jdbc&lt;/artifactId&gt;</w:t>
      </w:r>
    </w:p>
    <w:p w14:paraId="29A855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78D5ED4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7E1DDCE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&lt;groupId&gt;com.mysql&lt;/groupId&gt;</w:t>
      </w:r>
    </w:p>
    <w:p w14:paraId="30D19C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&lt;artifactId&gt;mysql-connector-j&lt;/artifactId&gt;</w:t>
      </w:r>
    </w:p>
    <w:p w14:paraId="275DE6B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&lt;scope&gt;runtime&lt;/scope&gt;</w:t>
      </w:r>
    </w:p>
    <w:p w14:paraId="4C1D8C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33719C5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配置类注入 TransactionTemplate</w:t>
      </w:r>
    </w:p>
    <w:p w14:paraId="7F2FB6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26B7D6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5223C4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org.springframework.context.annotation.Bean;</w:t>
      </w:r>
    </w:p>
    <w:p w14:paraId="17BF90C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org.springframework.context.annotation.Configuration;</w:t>
      </w:r>
    </w:p>
    <w:p w14:paraId="4CFBA9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org.springframework.jdbc.datasource.DataSourceTransactionManager;</w:t>
      </w:r>
    </w:p>
    <w:p w14:paraId="276E972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org.springframework.transaction.PlatformTransactionManager;</w:t>
      </w:r>
    </w:p>
    <w:p w14:paraId="0A516F1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31F08C9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javax.sql.DataSource;</w:t>
      </w:r>
    </w:p>
    <w:p w14:paraId="5816A2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@Configuration</w:t>
      </w:r>
    </w:p>
    <w:p w14:paraId="02CEC0C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TransactionConfig {</w:t>
      </w:r>
    </w:p>
    <w:p w14:paraId="1F15B0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事务管理器</w:t>
      </w:r>
    </w:p>
    <w:p w14:paraId="5DC0E06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5BE1BF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PlatformTransactionManager transactionManager(DataSource dataSource) {</w:t>
      </w:r>
    </w:p>
    <w:p w14:paraId="1CB3E1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DataSourceTransactionManager(dataSource);</w:t>
      </w:r>
    </w:p>
    <w:p w14:paraId="5D19D5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F6ABD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编程式事务模板</w:t>
      </w:r>
    </w:p>
    <w:p w14:paraId="771C13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408099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TransactionTemplate transactionTemplate(PlatformTransactionManager transactionManager) {</w:t>
      </w:r>
    </w:p>
    <w:p w14:paraId="615A74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TransactionTemplate(transactionManager);</w:t>
      </w:r>
    </w:p>
    <w:p w14:paraId="5F54B0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78A342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39DF9F8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业务 Demo（三种场景：正常提交、抛异常回滚、setRollbackOnly 手动回滚）</w:t>
      </w:r>
    </w:p>
    <w:p w14:paraId="30D3C5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org.springframework.beans.factory.annotation.Autowired;</w:t>
      </w:r>
    </w:p>
    <w:p w14:paraId="38BF3E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org.springframework.jdbc.core.JdbcTemplate;</w:t>
      </w:r>
    </w:p>
    <w:p w14:paraId="4F6C43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org.springframework.stereotype.Service;</w:t>
      </w:r>
    </w:p>
    <w:p w14:paraId="1A8A38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org.springframework.transaction.TransactionStatus;</w:t>
      </w:r>
    </w:p>
    <w:p w14:paraId="26163C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712F73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@Service</w:t>
      </w:r>
    </w:p>
    <w:p w14:paraId="16D5AE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OrderService {</w:t>
      </w:r>
    </w:p>
    <w:p w14:paraId="4022BE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778B96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TransactionTemplate transactionTemplate;</w:t>
      </w:r>
    </w:p>
    <w:p w14:paraId="0D71DD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52C4237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JdbcTemplate jdbcTemplate;</w:t>
      </w:r>
    </w:p>
    <w:p w14:paraId="4DCBD2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42CC62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场景1：正常执行，事务自动commit</w:t>
      </w:r>
    </w:p>
    <w:p w14:paraId="708D59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0DFAA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testNormalCommit() {</w:t>
      </w:r>
    </w:p>
    <w:p w14:paraId="1A7B977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result = transactionTemplate.execute((TransactionStatus status) -&gt; {</w:t>
      </w:r>
    </w:p>
    <w:p w14:paraId="4405C6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事务内执行两条SQL，原子成功</w:t>
      </w:r>
    </w:p>
    <w:p w14:paraId="78DF681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"NO001", 1001);</w:t>
      </w:r>
    </w:p>
    <w:p w14:paraId="4459CC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t_cart(user_id, goods_id) VALUES (?, ?)", 1001, 1);</w:t>
      </w:r>
    </w:p>
    <w:p w14:paraId="0A1111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"执行成功";</w:t>
      </w:r>
    </w:p>
    <w:p w14:paraId="3BC292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1656B9A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execute走完，本地事务已经提交，这里可以发MQ</w:t>
      </w:r>
    </w:p>
    <w:p w14:paraId="7FA2F5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System.out.println("事务提交完毕，发送MQ消息：" + result);</w:t>
      </w:r>
    </w:p>
    <w:p w14:paraId="182405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8C0A1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2E42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37C09AB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场景2：内部抛运行时异常，自动回滚，不会走到发MQ</w:t>
      </w:r>
    </w:p>
    <w:p w14:paraId="1C00F75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67638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testRollbackByException() {</w:t>
      </w:r>
    </w:p>
    <w:p w14:paraId="1DD35F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try {</w:t>
      </w:r>
    </w:p>
    <w:p w14:paraId="3BD55C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transactionTemplate.execute((TransactionStatus status) -&gt; {</w:t>
      </w:r>
    </w:p>
    <w:p w14:paraId="325CB8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jdbcTemplate.update("INSERT INTO t_order(order_no, user_id) VALUES (?, ?)", "NO002", 1002);</w:t>
      </w:r>
    </w:p>
    <w:p w14:paraId="20133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// 模拟业务出错</w:t>
      </w:r>
    </w:p>
    <w:p w14:paraId="1058BC4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RuntimeException("库存不足，业务异常");</w:t>
      </w:r>
    </w:p>
    <w:p w14:paraId="29D81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});</w:t>
      </w:r>
    </w:p>
    <w:p w14:paraId="262996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异常会中断，下面代码永远执行不到</w:t>
      </w:r>
    </w:p>
    <w:p w14:paraId="5031C0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System.out.println("不会执行到这里，不会发MQ");</w:t>
      </w:r>
    </w:p>
    <w:p w14:paraId="1930AB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 catch (Exception e) {</w:t>
      </w:r>
    </w:p>
    <w:p w14:paraId="307D37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System.out.println("捕获异常，事务已回滚：" + e.getMessage());</w:t>
      </w:r>
    </w:p>
    <w:p w14:paraId="660D52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7C04B4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7FB8E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5CC74F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场景3：不抛异常，手动调用 setRollbackOnly 标记回滚</w:t>
      </w:r>
    </w:p>
    <w:p w14:paraId="331D70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1047E7B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testRollbackByMark() {</w:t>
      </w:r>
    </w:p>
    <w:p w14:paraId="5585FD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 = transactionTemplate.execute((TransactionStatus status) -&gt; {</w:t>
      </w:r>
    </w:p>
    <w:p w14:paraId="5CF35D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"NO003", 1003);</w:t>
      </w:r>
    </w:p>
    <w:p w14:paraId="6C1BEC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校验不通过，手动标记回滚</w:t>
      </w:r>
    </w:p>
    <w:p w14:paraId="68A755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invalid = true;</w:t>
      </w:r>
    </w:p>
    <w:p w14:paraId="15974C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(invalid) {</w:t>
      </w:r>
    </w:p>
    <w:p w14:paraId="552C07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status.setRollbackOnly();</w:t>
      </w:r>
    </w:p>
    <w:p w14:paraId="4F64EC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"数据非法，标记回滚";</w:t>
      </w:r>
    </w:p>
    <w:p w14:paraId="0085A1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63B450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"正常下单";</w:t>
      </w:r>
    </w:p>
    <w:p w14:paraId="3E79776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0D7A97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System.out.println("执行结果：" + res);</w:t>
      </w:r>
    </w:p>
    <w:p w14:paraId="0CD535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事务被标记回滚，数据库无新增数据</w:t>
      </w:r>
    </w:p>
    <w:p w14:paraId="6BA441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09C775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A7DFB6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4. 对应数据库表</w:t>
      </w:r>
    </w:p>
    <w:p w14:paraId="0FAC0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sql</w:t>
      </w:r>
    </w:p>
    <w:p w14:paraId="5DE4D7E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t_order (</w:t>
      </w:r>
    </w:p>
    <w:p w14:paraId="44748D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138394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order_no VARCHAR(32),</w:t>
      </w:r>
    </w:p>
    <w:p w14:paraId="266294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</w:t>
      </w:r>
    </w:p>
    <w:p w14:paraId="12DB4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488D15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AEF8F7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t_cart (</w:t>
      </w:r>
    </w:p>
    <w:p w14:paraId="1DEC16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44265B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BIGINT,</w:t>
      </w:r>
    </w:p>
    <w:p w14:paraId="459EB0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goods_id BIGINT</w:t>
      </w:r>
    </w:p>
    <w:p w14:paraId="46F64B3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1F84D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关键规则对照 Demo</w:t>
      </w:r>
    </w:p>
    <w:p w14:paraId="3E9CCD9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内部所有 SQL 在同一个本地事务；</w:t>
      </w:r>
    </w:p>
    <w:p w14:paraId="45CF20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执行完毕才 commit，execute() 外部代码后执行（用来放 MQ 发送）；</w:t>
      </w:r>
    </w:p>
    <w:p w14:paraId="577833C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抛异常 → 自动 rollback，外部代码不执行；</w:t>
      </w:r>
    </w:p>
    <w:p w14:paraId="5C008B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status.setRollbackOnly() 无需抛异常，commit 时自动转为回滚；</w:t>
      </w:r>
    </w:p>
    <w:p w14:paraId="6D75EB1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所有异常（包括受检异常）都会回滚，和 @Transactional 默认行为区分开</w:t>
      </w:r>
    </w:p>
    <w:p w14:paraId="530A9A0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57C363A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5.5.1  为什么不直接加 @Transactional：三种写法对比</w:t>
      </w:r>
    </w:p>
    <w:p w14:paraId="0741E16D">
      <w:r>
        <w:rPr>
          <w:rFonts w:ascii="微软雅黑" w:hAnsi="微软雅黑" w:eastAsia="微软雅黑"/>
          <w:b w:val="0"/>
          <w:sz w:val="21"/>
        </w:rPr>
        <w:t>既然 5.5 说 TransactionTemplate 只是「编程式本地事务」, 那给方法挂个 @Transactional 注解不是更省事？把三种写法各自推演一遍, 答案自己浮出来。</w:t>
      </w:r>
    </w:p>
    <w:p w14:paraId="33EE2836">
      <w:r>
        <w:rPr>
          <w:rFonts w:ascii="微软雅黑" w:hAnsi="微软雅黑" w:eastAsia="微软雅黑"/>
          <w:b/>
          <w:sz w:val="21"/>
        </w:rPr>
        <w:t>写法①：@Transactional 直接挂在 createOrder 上</w:t>
      </w:r>
    </w:p>
    <w:p w14:paraId="0EFF8AD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...锁/校验/save订单/扣库存...       // 事务内, 没问题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rabbitTemplate.convertAndSend(...); // 也被圈进事务内了!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  // &lt;- AOP 代理在方法【返回之后】才执行 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真实时序: 开事务 -&gt; 方法体全部执行(含发MQ、finally里的unlock) -&gt; 返回 -&gt; 才commit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坑1: 发MQ在commit之前 -&gt; 事务一回滚, 消息已飞出 -&gt; 5.6的幽灵消息原样回归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坑2: 锁洞 -&gt; finally的redisLockUtil.unlock也在commit前执行,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锁已还、数据未提交, 下一个请求拿到锁却查不到上一单的最终状态</w:t>
      </w:r>
    </w:p>
    <w:p w14:paraId="6B822709">
      <w:r>
        <w:rPr>
          <w:rFonts w:ascii="微软雅黑" w:hAnsi="微软雅黑" w:eastAsia="微软雅黑"/>
          <w:b/>
          <w:sz w:val="21"/>
        </w:rPr>
        <w:t>写法②：拆个内部方法, 注解挂小方法上</w:t>
      </w:r>
    </w:p>
    <w:p w14:paraId="2978F1C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Map&lt;String, Object&gt; createOrder(...)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r = this.doCreateInTx(...);  // X 同类自调用!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rabbitTemplate.convertAndSend(...);              // 想放事务外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doCreateInTx(...) { ...DB操作...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致命伤: this.doCreateInTx() 调的是原始对象, 不经过AOP代理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-&gt; @Transactional 完全失效(0.3讲过: 注解生效靠代理拦截, 自调用绕开了代理)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补救(自注入自己/拆到另一个@Service)都能跑, 但为个事务边界拆类, 别扭</w:t>
      </w:r>
    </w:p>
    <w:p w14:paraId="4986DC6B">
      <w:r>
        <w:rPr>
          <w:rFonts w:ascii="微软雅黑" w:hAnsi="微软雅黑" w:eastAsia="微软雅黑"/>
          <w:b/>
          <w:sz w:val="21"/>
        </w:rPr>
        <w:t>写法③：TransactionTemplate(项目采用)</w:t>
      </w:r>
    </w:p>
    <w:p w14:paraId="7B6CDE57">
      <w:r>
        <w:rPr>
          <w:rFonts w:ascii="微软雅黑" w:hAnsi="微软雅黑" w:eastAsia="微软雅黑"/>
          <w:b w:val="0"/>
          <w:sz w:val="21"/>
        </w:rPr>
        <w:t>根源在于：注解是【方法级】边界, 表达不了「同一个方法里, 前半段在事务内、后半段在事务外」这个需求；Template 是【代码块级】边界——execute() 返回的那一行 = commit 已经完成, 后面的代码天然获得「事务后」语义, 不用拆方法、不碰自调用坑、锁和 MQ 都留在事务外。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C816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5E0E8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320" w:type="dxa"/>
          </w:tcPr>
          <w:p w14:paraId="33EBF82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选什么</w:t>
            </w:r>
          </w:p>
        </w:tc>
      </w:tr>
      <w:tr w14:paraId="044C7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2ED85A">
            <w:r>
              <w:rPr>
                <w:rFonts w:ascii="微软雅黑" w:hAnsi="微软雅黑" w:eastAsia="微软雅黑"/>
                <w:b w:val="0"/>
                <w:sz w:val="20"/>
              </w:rPr>
              <w:t>整个方法就是一个事务, 没有事务后动作</w:t>
            </w:r>
          </w:p>
        </w:tc>
        <w:tc>
          <w:tcPr>
            <w:tcW w:w="4320" w:type="dxa"/>
          </w:tcPr>
          <w:p w14:paraId="31AA95A4">
            <w:r>
              <w:rPr>
                <w:rFonts w:ascii="微软雅黑" w:hAnsi="微软雅黑" w:eastAsia="微软雅黑"/>
                <w:b w:val="0"/>
                <w:sz w:val="20"/>
              </w:rPr>
              <w:t>@Transactional 注解, 最省事</w:t>
            </w:r>
          </w:p>
        </w:tc>
      </w:tr>
      <w:tr w14:paraId="5EFC64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042E6">
            <w:r>
              <w:rPr>
                <w:rFonts w:ascii="微软雅黑" w:hAnsi="微软雅黑" w:eastAsia="微软雅黑"/>
                <w:b w:val="0"/>
                <w:sz w:val="20"/>
              </w:rPr>
              <w:t>方法内需要「事务提交后」再做事(发MQ/删缓存/释放锁)</w:t>
            </w:r>
          </w:p>
        </w:tc>
        <w:tc>
          <w:tcPr>
            <w:tcW w:w="4320" w:type="dxa"/>
          </w:tcPr>
          <w:p w14:paraId="0AC66381"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</w:tr>
      <w:tr w14:paraId="566EC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556C22">
            <w:r>
              <w:rPr>
                <w:rFonts w:ascii="微软雅黑" w:hAnsi="微软雅黑" w:eastAsia="微软雅黑"/>
                <w:b w:val="0"/>
                <w:sz w:val="20"/>
              </w:rPr>
              <w:t>想不抛异常也能回滚</w:t>
            </w:r>
          </w:p>
        </w:tc>
        <w:tc>
          <w:tcPr>
            <w:tcW w:w="4320" w:type="dxa"/>
          </w:tcPr>
          <w:p w14:paraId="3D153F9B">
            <w:r>
              <w:rPr>
                <w:rFonts w:ascii="微软雅黑" w:hAnsi="微软雅黑" w:eastAsia="微软雅黑"/>
                <w:b w:val="0"/>
                <w:sz w:val="20"/>
              </w:rPr>
              <w:t>Template + status.setRollbackOnly()</w:t>
            </w:r>
          </w:p>
        </w:tc>
      </w:tr>
    </w:tbl>
    <w:p w14:paraId="5C03C1B8">
      <w:r>
        <w:rPr>
          <w:rFonts w:ascii="微软雅黑" w:hAnsi="微软雅黑" w:eastAsia="微软雅黑"/>
          <w:b/>
          <w:sz w:val="21"/>
        </w:rPr>
        <w:t>一句话：不是注解不好, 是它的粒度(方法级)对不上这里的需求(块级)。工具没有优劣, 只有边界合不合适。</w:t>
      </w:r>
    </w:p>
    <w:p w14:paraId="5C9B62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5.6  幽灵消息：成因、解法时序、残余风险</w:t>
      </w:r>
    </w:p>
    <w:p w14:paraId="3F0D44E7">
      <w:r>
        <w:rPr>
          <w:rFonts w:ascii="微软雅黑" w:hAnsi="微软雅黑" w:eastAsia="微软雅黑"/>
          <w:b/>
          <w:sz w:val="21"/>
        </w:rPr>
        <w:t>成因：MQ 发送是独立的网络 IO, 完全不受数据库事务管控。如果「发 MQ」写在事务【内部】：事务回滚能撤销数据库数据, 但消息已经飞出去了——消费者(延迟关单)30 秒后拿着一个不存在的订单 ID 来关单, 这就是幽灵消息。</w:t>
      </w:r>
    </w:p>
    <w:p w14:paraId="52E8AE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错误写法(发 MQ 在事务内):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[事务开始] save订单 -&gt; 发MQ(已飞出!) -&gt; 后续抛异常 -&gt; 回滚订单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30秒后: 死信队列来关一个【从没存在过】的订单 -&gt;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项目标准方案(拆分时序):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void createOrder()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本地 DB 操作全部包在事务回调内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 res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saveOrder();                    // 新增订单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cartService.remove();           // 删购物车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productFeign.deductStock();     // Feign 扣库存(Seata 全局分支)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走到这一行 = 本地事务已 commit 成功, 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rabbitTemplate.send(延迟关单消息);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两种结局: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回调内报错 -&gt; 本地回滚+异常上抛 -&gt; 发MQ这行根本执行不到 -&gt; 无幽灵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回调正常  -&gt; 订单已落库 -&gt; 消息安全发出 -&gt; 30秒后关单查得到订单</w:t>
      </w:r>
    </w:p>
    <w:p w14:paraId="58670088">
      <w:r>
        <w:rPr>
          <w:rFonts w:ascii="微软雅黑" w:hAnsi="微软雅黑" w:eastAsia="微软雅黑"/>
          <w:b w:val="0"/>
          <w:color w:val="C00000"/>
          <w:sz w:val="21"/>
        </w:rPr>
        <w:t>残余风险（面试加分点）：此方案只根治「幽灵消息」(有消息无数据), 但反过来的「丢消息」(有数据无消息)防不住——事务 commit 成功之后、发 MQ 之前服务恰好宕机, 订单存在但延迟关单消息永远没发, 这单永远停在待付款。生产兜底：本地消息表(消息和业务同库同事务落库, 后台任务扫表补发)或 RocketMQ 事务消息。这正是 0.6 方案全景里「本地消息表」的用武之地。</w:t>
      </w:r>
    </w:p>
    <w:p w14:paraId="12DF795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5.7  TransactionTemplate.execute 源码逐行拆解</w:t>
      </w:r>
    </w:p>
    <w:p w14:paraId="5F31F7D6">
      <w:r>
        <w:rPr>
          <w:rFonts w:ascii="微软雅黑" w:hAnsi="微软雅黑" w:eastAsia="微软雅黑"/>
          <w:b w:val="0"/>
          <w:sz w:val="21"/>
        </w:rPr>
        <w:t>Spring 5.x / Boot 3 通用, 主干如下(去掉了 CallbackPreferring 分支)：</w:t>
      </w:r>
    </w:p>
    <w:p w14:paraId="5C8D7B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execute(TransactionCallback&lt;T&gt; action)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Assert.state(this.transactionManager != null, "No PlatformTransactionManager set");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向事务管理器要事务状态: 开新事务 或 按传播行为复用已有事务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(this 本身就是 TransactionDefinition, 传播/隔离/超时从自己身上读)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TransactionStatus status = this.transactionManager.getTransaction(this);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执行你传入的 lambda(所有 DB/Feign 代码在这里跑)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 = action.doInTransaction(status);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运行时异常/Error -&gt; 回滚 -&gt; 原样上抛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(Throwable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★受检异常【也回滚】! 然后包成 UndeclaredThrowableException 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(这是和 @Transactional 注解的关键差异, 见下表)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UndeclaredThrowableException(ex,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"TransactionCallback threw undeclared checked exception");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⑤ 没异常 -&gt; 提交(若 status 被 setRollbackOnly 标记过, commit 内部转 rollback)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this.transactionManager.commit(status);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result;   // ⑥ 返回业务值, execute() 后面的代码(发MQ)现在才轮到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1B62BE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内部方法: 回滚, 且防止回滚自身的异常吞掉业务异常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rollbackOnException(TransactionStatus status, Throwable ex)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this.transactionManager.rollback(status);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(TransactionSystemException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ex2.initApplicationException(ex);   // 把业务异常挂进去, 不丢现场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766AE6">
      <w:r>
        <w:rPr>
          <w:rFonts w:ascii="微软雅黑" w:hAnsi="微软雅黑" w:eastAsia="微软雅黑"/>
          <w:b w:val="0"/>
          <w:sz w:val="21"/>
        </w:rPr>
        <w:t>源码时序对照项目代码：</w:t>
      </w:r>
    </w:p>
    <w:p w14:paraId="37E7908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saveOrder(); productFeign.deductStock(...); return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执行到这一行 = 源码第⑤步 tm.commit(status) 已经完成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rabbitTemplate.send(...);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getTransaction(①开事务拿连接) -&gt; doInTransaction(②跑lambda)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抛异常: ③/④回滚, 中断, 发MQ执行不到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无异常: ⑤commit 落库 -&gt; ⑥返回 -&gt; 发MQ</w:t>
      </w:r>
    </w:p>
    <w:p w14:paraId="2B090222">
      <w:r>
        <w:rPr>
          <w:rFonts w:ascii="微软雅黑" w:hAnsi="微软雅黑" w:eastAsia="微软雅黑"/>
          <w:b/>
          <w:sz w:val="21"/>
        </w:rPr>
        <w:t>和 @Transactional 的关系：注解版是 AOP 动态代理, 底层调的同一个 PlatformTransactionManager 的 getTransaction/commit/rollback——殊途同归。但有一个行为差异必须记牢：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555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924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2880" w:type="dxa"/>
          </w:tcPr>
          <w:p w14:paraId="006959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19ADF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@Transactional(默认)</w:t>
            </w:r>
          </w:p>
        </w:tc>
      </w:tr>
      <w:tr w14:paraId="31F09D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RuntimeException / Error</w:t>
            </w:r>
          </w:p>
        </w:tc>
        <w:tc>
          <w:tcPr>
            <w:tcW w:w="2880" w:type="dxa"/>
          </w:tcPr>
          <w:p w14:paraId="684FE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  <w:tc>
          <w:tcPr>
            <w:tcW w:w="2880" w:type="dxa"/>
          </w:tcPr>
          <w:p w14:paraId="42665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</w:tr>
      <w:tr w14:paraId="0004D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34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受检异常(如 IOException)</w:t>
            </w:r>
          </w:p>
        </w:tc>
        <w:tc>
          <w:tcPr>
            <w:tcW w:w="2880" w:type="dxa"/>
          </w:tcPr>
          <w:p w14:paraId="5706E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 也回滚</w:t>
            </w:r>
          </w:p>
        </w:tc>
        <w:tc>
          <w:tcPr>
            <w:tcW w:w="2880" w:type="dxa"/>
          </w:tcPr>
          <w:p w14:paraId="5AB41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不回滚! 要 rollbackFor=Exception.class</w:t>
            </w:r>
          </w:p>
        </w:tc>
      </w:tr>
    </w:tbl>
    <w:p w14:paraId="37A90645">
      <w:r>
        <w:rPr>
          <w:rFonts w:ascii="微软雅黑" w:hAnsi="微软雅黑" w:eastAsia="微软雅黑"/>
          <w:b w:val="0"/>
          <w:color w:val="C00000"/>
          <w:sz w:val="21"/>
        </w:rPr>
        <w:t>⚠ 勘误记录：整理笔记时曾写成「受检异常默认不回滚」——看源码 catch(Throwable) 分支, TransactionTemplate 对受检异常同样 rollbackOnException。「默认不回滚受检异常」是 @Transactional 注解的行为, 两者别记混。另: TransactionTemplate 的父类是 DefaultTransactionDefinition(不是 TransactionSupport)。</w:t>
      </w:r>
    </w:p>
    <w:p w14:paraId="4AF9C16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讲圆 + 自测题解 + 面试速答</w:t>
      </w:r>
    </w:p>
    <w:p w14:paraId="55B076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 一句话分清三样东西</w:t>
      </w:r>
    </w:p>
    <w:p w14:paraId="33A198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分布式锁:     管「同时」-- 同一时刻只放一个人干活(排队)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分布式事务:   管「要么都」-- 跨库改动要么全成要么全滚(原子)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Seata 全局锁: 分布式事务为了自保, 内置的一把行级分布式锁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(载体从 Redis 换成 TC, 仅在全局事务之间生效)</w:t>
      </w:r>
    </w:p>
    <w:p w14:paraId="1040B5D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 自测题解</w:t>
      </w:r>
    </w:p>
    <w:p w14:paraId="603A34B1">
      <w:r>
        <w:rPr>
          <w:rFonts w:ascii="微软雅黑" w:hAnsi="微软雅黑" w:eastAsia="微软雅黑"/>
          <w:b w:val="0"/>
          <w:sz w:val="21"/>
        </w:rPr>
        <w:t>题：事务 A 一阶段已提交(stock=98), 事务 B(也是 Seata 事务)想动同一行, 会怎样？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54E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7E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 的操作</w:t>
            </w:r>
          </w:p>
        </w:tc>
        <w:tc>
          <w:tcPr>
            <w:tcW w:w="2880" w:type="dxa"/>
          </w:tcPr>
          <w:p w14:paraId="0E69B9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</w:tcPr>
          <w:p w14:paraId="578C67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04448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22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 SELECT</w:t>
            </w:r>
          </w:p>
        </w:tc>
        <w:tc>
          <w:tcPr>
            <w:tcW w:w="2880" w:type="dxa"/>
          </w:tcPr>
          <w:p w14:paraId="31E2C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能读到 98</w:t>
            </w:r>
          </w:p>
        </w:tc>
        <w:tc>
          <w:tcPr>
            <w:tcW w:w="2880" w:type="dxa"/>
          </w:tcPr>
          <w:p w14:paraId="787BD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全局隔离级别默认读未提交; 本地早已 commit, 快照读拦不住</w:t>
            </w:r>
          </w:p>
        </w:tc>
      </w:tr>
      <w:tr w14:paraId="66D2C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7E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... FOR UPDATE</w:t>
            </w:r>
          </w:p>
        </w:tc>
        <w:tc>
          <w:tcPr>
            <w:tcW w:w="2880" w:type="dxa"/>
          </w:tcPr>
          <w:p w14:paraId="31817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</w:t>
            </w:r>
          </w:p>
        </w:tc>
        <w:tc>
          <w:tcPr>
            <w:tcW w:w="2880" w:type="dxa"/>
          </w:tcPr>
          <w:p w14:paraId="362F1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代理拦截, 要先拿到全局锁才返回</w:t>
            </w:r>
          </w:p>
        </w:tc>
      </w:tr>
      <w:tr w14:paraId="6D9F4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43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880" w:type="dxa"/>
          </w:tcPr>
          <w:p w14:paraId="2DFC7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本地执行到 commit 前卡住 -&gt; 向 TC 申请全局锁被拒 -&gt; 自旋重试(30ms x 10) -&gt; 失败则回滚自己</w:t>
            </w:r>
          </w:p>
        </w:tc>
        <w:tc>
          <w:tcPr>
            <w:tcW w:w="2880" w:type="dxa"/>
          </w:tcPr>
          <w:p w14:paraId="47F72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product:1 的全局锁在 A 手里, 全局事务没结束不放锁</w:t>
            </w:r>
          </w:p>
        </w:tc>
      </w:tr>
    </w:tbl>
    <w:p w14:paraId="4126D8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 面试速答（30 秒版）</w:t>
      </w:r>
    </w:p>
    <w:p w14:paraId="28AEB664">
      <w:r>
        <w:rPr>
          <w:rFonts w:ascii="微软雅黑" w:hAnsi="微软雅黑" w:eastAsia="微软雅黑"/>
          <w:b/>
          <w:sz w:val="21"/>
        </w:rPr>
        <w:t>「Seata 是分布式事务框架不是分布式锁。AT 模式一阶段用数据源代理自动记 undo_log (前后镜像)并直接本地提交换高并发; 二阶段提交只异步删日志, 回滚则先校验 afterImage 防脏写、再按 beforeImage 反向补偿。为防两个全局事务互相脏写, TC 内部维护行级全局锁(表名+主键)——所以说分布式事务里藏着一把分布式锁。它管不住不走 Seata 的裸写, 因此同一张表的写要么全接 Seata 要么全不接。」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984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027B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高频追问</w:t>
            </w:r>
          </w:p>
        </w:tc>
        <w:tc>
          <w:tcPr>
            <w:tcW w:w="4320" w:type="dxa"/>
          </w:tcPr>
          <w:p w14:paraId="27D129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 w14:paraId="51AF3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EB7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XA 区别?</w:t>
            </w:r>
          </w:p>
        </w:tc>
        <w:tc>
          <w:tcPr>
            <w:tcW w:w="4320" w:type="dxa"/>
          </w:tcPr>
          <w:p w14:paraId="78C57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 一阶段不提交攥连接(强一致,慢); AT 一阶段就提交靠 undo_log 补偿(最终一致,快)</w:t>
            </w:r>
          </w:p>
        </w:tc>
      </w:tr>
      <w:tr w14:paraId="4B482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5D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TCC 区别?</w:t>
            </w:r>
          </w:p>
        </w:tc>
        <w:tc>
          <w:tcPr>
            <w:tcW w:w="4320" w:type="dxa"/>
          </w:tcPr>
          <w:p w14:paraId="3773A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手写 Try/Confirm/Cancel 三方法, 侵入大性能强; AT 自动镜像补偿, 一个注解</w:t>
            </w:r>
          </w:p>
        </w:tc>
      </w:tr>
      <w:tr w14:paraId="37CC4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6AA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脏写怎么防?</w:t>
            </w:r>
          </w:p>
        </w:tc>
        <w:tc>
          <w:tcPr>
            <w:tcW w:w="4320" w:type="dxa"/>
          </w:tcPr>
          <w:p w14:paraId="64095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事前: TC 全局锁(行级); 事后: 回滚前校验 afterImage, 不符转人工</w:t>
            </w:r>
          </w:p>
        </w:tc>
      </w:tr>
      <w:tr w14:paraId="6CF20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6B4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脏读怎么防?</w:t>
            </w:r>
          </w:p>
        </w:tc>
        <w:tc>
          <w:tcPr>
            <w:tcW w:w="4320" w:type="dxa"/>
          </w:tcPr>
          <w:p w14:paraId="245DD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默认允许(读未提交); 需要时 SELECT FOR UPDATE 走全局锁</w:t>
            </w:r>
          </w:p>
        </w:tc>
      </w:tr>
      <w:tr w14:paraId="2F8BA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B81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undo_log 为什么和业务同事务?</w:t>
            </w:r>
          </w:p>
        </w:tc>
        <w:tc>
          <w:tcPr>
            <w:tcW w:w="4320" w:type="dxa"/>
          </w:tcPr>
          <w:p w14:paraId="2B1DF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改动和后悔药必须原子落库, 否则可能无药可吃</w:t>
            </w:r>
          </w:p>
        </w:tc>
      </w:tr>
      <w:tr w14:paraId="2F056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CE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 失效场景?</w:t>
            </w:r>
          </w:p>
        </w:tc>
        <w:tc>
          <w:tcPr>
            <w:tcW w:w="4320" w:type="dxa"/>
          </w:tcPr>
          <w:p w14:paraId="345E4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同类自调用/非public——和 @Transactional 同因: AOP 代理没走到</w:t>
            </w:r>
          </w:p>
        </w:tc>
      </w:tr>
    </w:tbl>
    <w:p w14:paraId="416448A1">
      <w:r>
        <w:br w:type="page"/>
      </w:r>
    </w:p>
    <w:p w14:paraId="12616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实测记录：亲眼抓拍两阶段（2026-07-02 本机）</w:t>
      </w:r>
    </w:p>
    <w:p w14:paraId="4C9C65BE">
      <w:r>
        <w:rPr>
          <w:rFonts w:ascii="微软雅黑" w:hAnsi="微软雅黑" w:eastAsia="微软雅黑"/>
          <w:b w:val="0"/>
          <w:sz w:val="21"/>
        </w:rPr>
        <w:t>方法：后台高频探测器(每几十毫秒查一次 stock + undo_log 行数), 前台调 POST /seata-test/deduct/1/1 触发全局事务。商品: 小米14Pro(id=1), 初始 stock=194。</w:t>
      </w:r>
    </w:p>
    <w:p w14:paraId="2C2C8BD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7.0  实验用的真实代码：SeataTestController（G5.6）</w:t>
      </w:r>
    </w:p>
    <w:p w14:paraId="0F48D6D4">
      <w:r>
        <w:rPr>
          <w:rFonts w:ascii="微软雅黑" w:hAnsi="微软雅黑" w:eastAsia="微软雅黑"/>
          <w:b w:val="0"/>
          <w:sz w:val="21"/>
        </w:rPr>
        <w:t>专门留的验证入口, 比 createOrder 干净得多——只做「Feign 扣库存 + 可选抛异常」两件事, 把 Seata 的行为剥出来单独看：</w:t>
      </w:r>
    </w:p>
    <w:p w14:paraId="0E39191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@RequestMapping("/seata-test")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SeataTestController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ProductFeignClient productFeignClient;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                 -&gt; 扣库存,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/seata-test/deduct/{id}/{qty}?throwError=true -&gt; 扣库存, 抛异常, 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@PostMapping("/deduct/{productId}/{qty}")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@GlobalTransactional(name = "seata-test-deduct",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Result&lt;String&gt; deduct(@PathVariable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@PathVariable Integer qty,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@RequestParam(defaultValue = "false") boolean 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xid = RootContext.getXID();   // 拿当前全局事务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(不在 @GlobalTransactional 范围内调用会返 null, 可用来自检)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log.info("[Seata-Test] 进入全局事务 XID={} ...",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第1步: Feign 调 product 扣库存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XID 自动透传 -&gt; product 的 SQL 被代理 -&gt; 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Result&lt;Integer&gt; deductResp = productFeignClient.deductStock(productId, qty);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RuntimeException("扣库存失败");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第2步: 按开关故意抛异常 (一阶段已扣, 逼出二阶段回滚)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RuntimeException("故意抛异常, 应该看到库存自动还原");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Result.success("扣库存成功 XID=" +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BE42F4D">
      <w:r>
        <w:rPr>
          <w:rFonts w:ascii="微软雅黑" w:hAnsi="微软雅黑" w:eastAsia="微软雅黑"/>
          <w:b w:val="0"/>
          <w:sz w:val="21"/>
        </w:rPr>
        <w:t>设计上的巧思：throwError 参数让同一个端点既能演示提交又能演示回滚；RootContext.getXID() 打进日志, 和 TC 端日志、undo_log 表里的 xid 三方能对上号——7.1/7.2 的实测就是拿它跑的。</w:t>
      </w:r>
    </w:p>
    <w:p w14:paraId="0D8D46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回滚场景 (throwError=true)</w:t>
      </w:r>
    </w:p>
    <w:p w14:paraId="2A761A9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00:51:08.072   stock=194  undo_log=0   &lt;- 初始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00:51:09.784   stock=193  undo_log=1   &lt;- ★一阶段: 库存已扣+后悔药已存(本地已提交!)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00:51:10.240   stock=194  undo_log=0   &lt;- ★二阶段回滚: 反向补偿+删日志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code=500 (全局异常处理器兜底)</w:t>
      </w:r>
    </w:p>
    <w:p w14:paraId="345EA68D">
      <w:r>
        <w:rPr>
          <w:rFonts w:ascii="微软雅黑" w:hAnsi="微软雅黑" w:eastAsia="微软雅黑"/>
          <w:b/>
          <w:color w:val="C00000"/>
          <w:sz w:val="21"/>
        </w:rPr>
        <w:t>最有价值的一格是中间那行：约 456ms 的窗口里, 库存真的是 193, 任何人来查都看得见——「一阶段就提交、数据提前可见」不再是理论, 这就是 AT 的脏读窗口。</w:t>
      </w:r>
    </w:p>
    <w:p w14:paraId="1244FF8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提交场景 (throwError=false)</w:t>
      </w:r>
    </w:p>
    <w:p w14:paraId="6FD9D25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00:52:18.343   stock=194  undo_log=0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00:52:19.030   stock=193  undo_log=1   &lt;- 一阶段: 扣库存+写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00:52:20.164   stock=193  undo_log=0   &lt;- 二阶段 commit: 库存保持,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日志约 1.1 秒后才被删(异步!)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code=200, data="扣库存成功 XID=172.17.0.6:8091:7233577785635221507"</w:t>
      </w:r>
    </w:p>
    <w:p w14:paraId="0C7E07F8">
      <w:r>
        <w:rPr>
          <w:rFonts w:ascii="微软雅黑" w:hAnsi="微软雅黑" w:eastAsia="微软雅黑"/>
          <w:b w:val="0"/>
          <w:sz w:val="21"/>
        </w:rPr>
        <w:t>两个实证细节：① commit 场景删 undo_log 比 rollback 慢了约 1 秒——AsyncWorker 异步批量删的直接证据(3.1 节理论落地)；② XID 里的 IP 172.17.0.6 是 Docker 网桥地址, 说明本机 seata-server 跑在 Docker 容器里。</w:t>
      </w:r>
    </w:p>
    <w:p w14:paraId="6F4D4D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实验环境与复现步骤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8415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030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4320" w:type="dxa"/>
          </w:tcPr>
          <w:p w14:paraId="6974E3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76E0C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0DF1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 3306 / Redis 6379 / Nacos 8848 / Seata-TC 8091(Docker)</w:t>
            </w:r>
          </w:p>
        </w:tc>
        <w:tc>
          <w:tcPr>
            <w:tcW w:w="4320" w:type="dxa"/>
          </w:tcPr>
          <w:p w14:paraId="5F7A8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常驻, 无需手动起</w:t>
            </w:r>
          </w:p>
        </w:tc>
      </w:tr>
      <w:tr w14:paraId="24DE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06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mini-mall-product 9002 / mini-mall-order 9003</w:t>
            </w:r>
          </w:p>
        </w:tc>
        <w:tc>
          <w:tcPr>
            <w:tcW w:w="4320" w:type="dxa"/>
          </w:tcPr>
          <w:p w14:paraId="1BED8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临时起 jar(D:\jdk-21.0.11), 实验完停掉</w:t>
            </w:r>
          </w:p>
        </w:tc>
      </w:tr>
      <w:tr w14:paraId="0B53F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F21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触发端点</w:t>
            </w:r>
          </w:p>
        </w:tc>
        <w:tc>
          <w:tcPr>
            <w:tcW w:w="4320" w:type="dxa"/>
          </w:tcPr>
          <w:p w14:paraId="24DFC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http://localhost:9003/seata-test/deduct/{id}/{qty}?throwError=true|false</w:t>
            </w:r>
          </w:p>
        </w:tc>
      </w:tr>
      <w:tr w14:paraId="28479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92E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探测 SQL</w:t>
            </w:r>
          </w:p>
        </w:tc>
        <w:tc>
          <w:tcPr>
            <w:tcW w:w="4320" w:type="dxa"/>
          </w:tcPr>
          <w:p w14:paraId="29009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(SELECT stock FROM product WHERE id=1), COUNT(*) FROM undo_log</w:t>
            </w:r>
          </w:p>
        </w:tc>
      </w:tr>
    </w:tbl>
    <w:p w14:paraId="0BD5E258">
      <w:r>
        <w:rPr>
          <w:rFonts w:ascii="微软雅黑" w:hAnsi="微软雅黑" w:eastAsia="微软雅黑"/>
          <w:b w:val="0"/>
          <w:sz w:val="21"/>
        </w:rPr>
        <w:t>实验后已把 stock 恢复 194、停掉两个服务。想复现: 起两个 jar → 后台循环跑探测 SQL → 打端点。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CD42"/>
    <w:multiLevelType w:val="multilevel"/>
    <w:tmpl w:val="8A1EC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BC6EAD"/>
    <w:multiLevelType w:val="multilevel"/>
    <w:tmpl w:val="B3BC6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19690B"/>
    <w:multiLevelType w:val="multilevel"/>
    <w:tmpl w:val="CF1969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9F66C2E"/>
    <w:multiLevelType w:val="multilevel"/>
    <w:tmpl w:val="09F66C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BD51BCC"/>
    <w:multiLevelType w:val="multilevel"/>
    <w:tmpl w:val="1BD51B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974C2C5"/>
    <w:multiLevelType w:val="multilevel"/>
    <w:tmpl w:val="2974C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DAF5E55"/>
    <w:multiLevelType w:val="multilevel"/>
    <w:tmpl w:val="4DAF5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A40C4F3"/>
    <w:multiLevelType w:val="multilevel"/>
    <w:tmpl w:val="7A40C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0"/>
  </w:num>
  <w:num w:numId="8">
    <w:abstractNumId w:val="0"/>
  </w:num>
  <w:num w:numId="9">
    <w:abstractNumId w:val="13"/>
  </w:num>
  <w:num w:numId="10">
    <w:abstractNumId w:val="11"/>
  </w:num>
  <w:num w:numId="11">
    <w:abstractNumId w:val="2"/>
  </w:num>
  <w:num w:numId="12">
    <w:abstractNumId w:val="1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9110B4"/>
    <w:rsid w:val="24762708"/>
    <w:rsid w:val="262C7E15"/>
    <w:rsid w:val="2BC40ACB"/>
    <w:rsid w:val="30ED04F2"/>
    <w:rsid w:val="4AF215AD"/>
    <w:rsid w:val="6124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1947</Words>
  <Characters>3176</Characters>
  <Lines>0</Lines>
  <Paragraphs>0</Paragraphs>
  <TotalTime>4</TotalTime>
  <ScaleCrop>false</ScaleCrop>
  <LinksUpToDate>false</LinksUpToDate>
  <CharactersWithSpaces>3797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2026-07-02T11:48:51Z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005E0AD79CF747619EF5A5D25AC3C432_12</vt:lpwstr>
  </property>
</Properties>
</file>