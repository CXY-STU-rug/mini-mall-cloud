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EA57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Java 并发编程专题：线程与锁</w:t>
      </w:r>
    </w:p>
    <w:p w14:paraId="539257B2">
      <w:r>
        <w:rPr>
          <w:rFonts w:ascii="微软雅黑" w:hAnsi="微软雅黑" w:eastAsia="微软雅黑"/>
          <w:b w:val="0"/>
          <w:color w:val="666666"/>
          <w:sz w:val="22"/>
        </w:rPr>
        <w:t>从「为什么会超卖」到「三把武器怎么选」——线程创建、线程池、Future、CountDownLatch、synchronized、ReentrantLock、AtomicInteger 一次串通。</w:t>
      </w:r>
    </w:p>
    <w:p w14:paraId="3ADC73D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0 章  为什么会有并发问题（地基）</w:t>
      </w:r>
    </w:p>
    <w:p w14:paraId="2E82B1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0.1  进程、线程、共享内存</w:t>
      </w:r>
    </w:p>
    <w:p w14:paraId="4130A64D">
      <w:r>
        <w:rPr>
          <w:rFonts w:ascii="微软雅黑" w:hAnsi="微软雅黑" w:eastAsia="微软雅黑"/>
          <w:b w:val="0"/>
          <w:sz w:val="21"/>
        </w:rPr>
        <w:t>进程 = 一个正在运行的程序，进程之间内存互相隔离。</w:t>
      </w:r>
    </w:p>
    <w:p w14:paraId="1EC84190">
      <w:r>
        <w:rPr>
          <w:rFonts w:ascii="微软雅黑" w:hAnsi="微软雅黑" w:eastAsia="微软雅黑"/>
          <w:b w:val="0"/>
          <w:sz w:val="21"/>
        </w:rPr>
        <w:t>线程 = 进程内部的执行流水线，一个进程可开很多线程，它们共享同一块内存——这是多线程的威力，也是所有 bug 的源头。</w:t>
      </w:r>
    </w:p>
    <w:p w14:paraId="33D7E9A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进程 (一块内存)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├── 线程1 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├── 线程2 ──┼── 都能读写同一个 stock 变量  ← 危险就在这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└── 线程3 ──┘</w:t>
      </w:r>
    </w:p>
    <w:p w14:paraId="4F363994">
      <w:r>
        <w:rPr>
          <w:rFonts w:ascii="微软雅黑" w:hAnsi="微软雅黑" w:eastAsia="微软雅黑"/>
          <w:b w:val="0"/>
          <w:color w:val="C00000"/>
          <w:sz w:val="21"/>
        </w:rPr>
        <w:t>CPU 靠「时间片轮转」跑线程：每个线程跑几毫秒就被强行暂停、切给下一个。⭐关键认知：一个线程随时可能在任意一条指令之后被暂停——你写的 stock = s - 1 看着是一行，底层却是「读 s、算 s-1、写回」好几步，中间任何一步都可能被切走。</w:t>
      </w:r>
    </w:p>
    <w:p w14:paraId="0F44C34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0.2  核心矛盾：共享 + 可变</w:t>
      </w:r>
    </w:p>
    <w:p w14:paraId="6F8726AE">
      <w:r>
        <w:rPr>
          <w:rFonts w:ascii="微软雅黑" w:hAnsi="微软雅黑" w:eastAsia="微软雅黑"/>
          <w:b/>
          <w:sz w:val="21"/>
        </w:rPr>
        <w:t>并发出 bug 的唯一根源 = 多个线程 同时 读写 同一份 会变的数据。三个词缺一不可：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210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400642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w="4320" w:type="dxa"/>
          </w:tcPr>
          <w:p w14:paraId="642BBB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缺了会怎样</w:t>
            </w:r>
          </w:p>
        </w:tc>
      </w:tr>
      <w:tr w14:paraId="2C7653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871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多个线程</w:t>
            </w:r>
          </w:p>
        </w:tc>
        <w:tc>
          <w:tcPr>
            <w:tcW w:w="4320" w:type="dxa"/>
          </w:tcPr>
          <w:p w14:paraId="4A80B6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单线程永远没有并发 bug</w:t>
            </w:r>
          </w:p>
        </w:tc>
      </w:tr>
      <w:tr w14:paraId="5B4D6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2976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共享</w:t>
            </w:r>
          </w:p>
        </w:tc>
        <w:tc>
          <w:tcPr>
            <w:tcW w:w="4320" w:type="dxa"/>
          </w:tcPr>
          <w:p w14:paraId="28BBE0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各用各的局部变量（方法内 int x）就没事，局部变量在各自栈里不共享</w:t>
            </w:r>
          </w:p>
        </w:tc>
      </w:tr>
      <w:tr w14:paraId="16AC5D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D07B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可变</w:t>
            </w:r>
          </w:p>
        </w:tc>
        <w:tc>
          <w:tcPr>
            <w:tcW w:w="4320" w:type="dxa"/>
          </w:tcPr>
          <w:p w14:paraId="7B0149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只读常量随便几个线程读也没事</w:t>
            </w:r>
          </w:p>
        </w:tc>
      </w:tr>
    </w:tbl>
    <w:p w14:paraId="4D33EA2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0.3  三大问题（后面所有工具都是来解决这三个的）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2F1D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BC7C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398B6E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w="2880" w:type="dxa"/>
          </w:tcPr>
          <w:p w14:paraId="3AAD88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本专题重点</w:t>
            </w:r>
          </w:p>
        </w:tc>
      </w:tr>
      <w:tr w14:paraId="6B7E8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10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880" w:type="dxa"/>
          </w:tcPr>
          <w:p w14:paraId="5C702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一组操作要么全做完要么全不做，不被打断</w:t>
            </w:r>
          </w:p>
        </w:tc>
        <w:tc>
          <w:tcPr>
            <w:tcW w:w="2880" w:type="dxa"/>
          </w:tcPr>
          <w:p w14:paraId="4C596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 超卖就是它被破坏</w:t>
            </w:r>
          </w:p>
        </w:tc>
      </w:tr>
      <w:tr w14:paraId="5F8B49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784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880" w:type="dxa"/>
          </w:tcPr>
          <w:p w14:paraId="553F4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一个线程改了值，别的线程能否马上看到</w:t>
            </w:r>
          </w:p>
        </w:tc>
        <w:tc>
          <w:tcPr>
            <w:tcW w:w="2880" w:type="dxa"/>
          </w:tcPr>
          <w:p w14:paraId="61A4E6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volatile 解决（本专题略）</w:t>
            </w:r>
          </w:p>
        </w:tc>
      </w:tr>
      <w:tr w14:paraId="480C4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13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880" w:type="dxa"/>
          </w:tcPr>
          <w:p w14:paraId="1F7E8D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代码实际执行顺序可能被 CPU/编译器重排</w:t>
            </w:r>
          </w:p>
        </w:tc>
        <w:tc>
          <w:tcPr>
            <w:tcW w:w="2880" w:type="dxa"/>
          </w:tcPr>
          <w:p w14:paraId="454234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进阶，先不碰</w:t>
            </w:r>
          </w:p>
        </w:tc>
      </w:tr>
    </w:tbl>
    <w:p w14:paraId="0D67861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 把代码「跑成线程」：创建与承载</w:t>
      </w:r>
    </w:p>
    <w:p w14:paraId="4550300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 Thread —— 线程载体</w:t>
      </w:r>
    </w:p>
    <w:p w14:paraId="55E66105">
      <w:r>
        <w:rPr>
          <w:rFonts w:ascii="微软雅黑" w:hAnsi="微软雅黑" w:eastAsia="微软雅黑"/>
          <w:b w:val="0"/>
          <w:sz w:val="21"/>
        </w:rPr>
        <w:t>创建原生线程的类，重量级，频繁创建销毁开销大，业务里很少直接 new Thread。</w:t>
      </w:r>
    </w:p>
    <w:p w14:paraId="0A68626B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Thread t = new Thread(() -&gt; System.out.println("我在新线程里跑"), "我的线程");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t.start();   // ⭐ start() 才开新线程; 若写 t.run() 是当前线程自己跑, 没并发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t.join();    // 主线程等 t 跑完再往下</w:t>
      </w:r>
    </w:p>
    <w:p w14:paraId="4402B8F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1. new Thread() 原生线程特点</w:t>
      </w:r>
    </w:p>
    <w:p w14:paraId="2BCCE8A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Thread 是操作系统层面的重量级资源：</w:t>
      </w:r>
    </w:p>
    <w:p w14:paraId="4F1543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创建线程时，OS 要分配独立栈内存、内核 TCB 线程控制块；</w:t>
      </w:r>
    </w:p>
    <w:p w14:paraId="3D3785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销毁时回收资源，频繁 new Thread()、跑完就丢弃，频繁创建销毁会带来巨大开销，还容易出现线程暴涨、OOM；</w:t>
      </w:r>
    </w:p>
    <w:p w14:paraId="730361E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业务开发几乎不用手动 new，统一用线程池复用线程。</w:t>
      </w:r>
    </w:p>
    <w:p w14:paraId="217509A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2. 代码基础含义</w:t>
      </w:r>
    </w:p>
    <w:p w14:paraId="7257354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// 创建线程对象（仅在堆内存创建Java对象，此时没有操作系统新线程）</w:t>
      </w:r>
    </w:p>
    <w:p w14:paraId="7C0753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Thread t = new Thread(() -&gt; System.out.println("我在新线程里跑"), "我的线程");</w:t>
      </w:r>
    </w:p>
    <w:p w14:paraId="19FF210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第一个参数：Runnable 任务，线程要执行的业务代码；</w:t>
      </w:r>
    </w:p>
    <w:p w14:paraId="5D3669F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第二个参数：线程名称，方便日志排查；</w:t>
      </w:r>
    </w:p>
    <w:p w14:paraId="6346020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重点：只 new Thread，不会创建 OS 真实线程，只是一个普通 Java 对象。</w:t>
      </w:r>
    </w:p>
    <w:p w14:paraId="31648D3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t.start()</w:t>
      </w:r>
    </w:p>
    <w:p w14:paraId="0832A72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44F696B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2361202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t.start();</w:t>
      </w:r>
    </w:p>
    <w:p w14:paraId="5E3971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调用本地 native 方法，向操作系统申请创建真正内核线程；</w:t>
      </w:r>
    </w:p>
    <w:p w14:paraId="51E427F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OS 调度后，自动执行线程的 run() 方法，实现并发；</w:t>
      </w:r>
    </w:p>
    <w:p w14:paraId="10C416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一个线程只能调用一次 start()，重复调用会抛 IllegalThreadStateException。</w:t>
      </w:r>
    </w:p>
    <w:p w14:paraId="43A1DED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易错点：t.run() 和 t.start() 完全不同</w:t>
      </w:r>
    </w:p>
    <w:p w14:paraId="168A102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t.run();</w:t>
      </w:r>
    </w:p>
    <w:p w14:paraId="6001FA7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只是普通方法调用，不会开启新线程，代码依旧在当前主线程串行执行，没有并发效果。</w:t>
      </w:r>
    </w:p>
    <w:p w14:paraId="0EE16E0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3. t.join() 详解（核心：等待线程执行完毕）</w:t>
      </w:r>
    </w:p>
    <w:p w14:paraId="785FB18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作用</w:t>
      </w:r>
    </w:p>
    <w:p w14:paraId="6EFAF02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主线程走到 t.join() 时阻塞等待，直到线程 t 完整执行结束，主线程才会恢复继续往下执行。</w:t>
      </w:r>
    </w:p>
    <w:p w14:paraId="77CD41B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完整示例直观感受</w:t>
      </w:r>
    </w:p>
    <w:p w14:paraId="36871D2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java</w:t>
      </w:r>
    </w:p>
    <w:p w14:paraId="3C1E68F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运行</w:t>
      </w:r>
    </w:p>
    <w:p w14:paraId="23B3A23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Test {</w:t>
      </w:r>
    </w:p>
    <w:p w14:paraId="4290E42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static void main(String[] args) throws InterruptedException {</w:t>
      </w:r>
    </w:p>
    <w:p w14:paraId="0C8FDD4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Thread t = new Thread(() -&gt; {</w:t>
      </w:r>
    </w:p>
    <w:p w14:paraId="452F3D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for (int i = 1; i &lt;= 3; i++) {</w:t>
      </w:r>
    </w:p>
    <w:p w14:paraId="15152CB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System.out.println("子线程执行：" + i);</w:t>
      </w:r>
    </w:p>
    <w:p w14:paraId="0A698DE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try {</w:t>
      </w:r>
    </w:p>
    <w:p w14:paraId="5E29AC4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Thread.sleep(1000);</w:t>
      </w:r>
    </w:p>
    <w:p w14:paraId="1A9DC4C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 catch (InterruptedException e) {</w:t>
      </w:r>
    </w:p>
    <w:p w14:paraId="3DBFC48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e.printStackTrace();</w:t>
      </w:r>
    </w:p>
    <w:p w14:paraId="159F5F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5F78636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1F02A0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});</w:t>
      </w:r>
    </w:p>
    <w:p w14:paraId="407EF74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t.start();</w:t>
      </w:r>
    </w:p>
    <w:p w14:paraId="1A26F3F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D2AA5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System.out.println("主线程：等待子线程完成...");</w:t>
      </w:r>
    </w:p>
    <w:p w14:paraId="503206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主线程阻塞，等t全部跑完才继续</w:t>
      </w:r>
    </w:p>
    <w:p w14:paraId="16B87B0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t.join();</w:t>
      </w:r>
    </w:p>
    <w:p w14:paraId="24C8941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B1BB20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System.out.println("主线程：子线程全部执行完毕，我继续运行");</w:t>
      </w:r>
    </w:p>
    <w:p w14:paraId="521B578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C7CC74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214C62C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执行流程：</w:t>
      </w:r>
    </w:p>
    <w:p w14:paraId="6E966D3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打印「主线程：等待子线程完成...」</w:t>
      </w:r>
    </w:p>
    <w:p w14:paraId="305030E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主线程卡在 join()，不再往下走</w:t>
      </w:r>
    </w:p>
    <w:p w14:paraId="4EB4E7A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子线程循环 3 次，每秒打印一行</w:t>
      </w:r>
    </w:p>
    <w:p w14:paraId="248B2D2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子线程执行完毕、消亡</w:t>
      </w:r>
    </w:p>
    <w:p w14:paraId="24E275DC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主线程解除阻塞，打印最后一句话</w:t>
      </w:r>
    </w:p>
    <w:p w14:paraId="7E62FE68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048C5B50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0B6DF9B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 Runnable vs Callable —— 任务载体（⭐容易混，重点补充）</w:t>
      </w:r>
    </w:p>
    <w:p w14:paraId="1D00861D">
      <w:r>
        <w:rPr>
          <w:rFonts w:ascii="微软雅黑" w:hAnsi="微软雅黑" w:eastAsia="微软雅黑"/>
          <w:b/>
          <w:sz w:val="21"/>
        </w:rPr>
        <w:t>它们本身都不是线程，只是「一段待执行的任务」。区别就两点：有没有返回值、能不能抛异常。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C062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77B52">
            <w:pPr>
              <w:spacing w:after="0" w:line="240" w:lineRule="auto"/>
            </w:pPr>
          </w:p>
        </w:tc>
        <w:tc>
          <w:tcPr>
            <w:tcW w:w="2880" w:type="dxa"/>
          </w:tcPr>
          <w:p w14:paraId="4A9929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Runnable</w:t>
            </w:r>
          </w:p>
        </w:tc>
        <w:tc>
          <w:tcPr>
            <w:tcW w:w="2880" w:type="dxa"/>
          </w:tcPr>
          <w:p w14:paraId="3AE406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Callable&lt;V&gt;</w:t>
            </w:r>
          </w:p>
        </w:tc>
      </w:tr>
      <w:tr w14:paraId="4687E3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9C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唯一方法</w:t>
            </w:r>
          </w:p>
        </w:tc>
        <w:tc>
          <w:tcPr>
            <w:tcW w:w="2880" w:type="dxa"/>
          </w:tcPr>
          <w:p w14:paraId="76DE0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 run()</w:t>
            </w:r>
          </w:p>
        </w:tc>
        <w:tc>
          <w:tcPr>
            <w:tcW w:w="2880" w:type="dxa"/>
          </w:tcPr>
          <w:p w14:paraId="580BE6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 call() throws Exception</w:t>
            </w:r>
          </w:p>
        </w:tc>
      </w:tr>
      <w:tr w14:paraId="6B665E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74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w="2880" w:type="dxa"/>
          </w:tcPr>
          <w:p w14:paraId="7B0ED6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无（void）</w:t>
            </w:r>
          </w:p>
        </w:tc>
        <w:tc>
          <w:tcPr>
            <w:tcW w:w="2880" w:type="dxa"/>
          </w:tcPr>
          <w:p w14:paraId="0358C1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有，返回 V 类型</w:t>
            </w:r>
          </w:p>
        </w:tc>
      </w:tr>
      <w:tr w14:paraId="297444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2A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能否抛检查异常</w:t>
            </w:r>
          </w:p>
        </w:tc>
        <w:tc>
          <w:tcPr>
            <w:tcW w:w="2880" w:type="dxa"/>
          </w:tcPr>
          <w:p w14:paraId="440879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不能（run 没 throws）</w:t>
            </w:r>
          </w:p>
        </w:tc>
        <w:tc>
          <w:tcPr>
            <w:tcW w:w="2880" w:type="dxa"/>
          </w:tcPr>
          <w:p w14:paraId="16604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能（call 声明 throws Exception）</w:t>
            </w:r>
          </w:p>
        </w:tc>
      </w:tr>
      <w:tr w14:paraId="1E3FC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B0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配谁用</w:t>
            </w:r>
          </w:p>
        </w:tc>
        <w:tc>
          <w:tcPr>
            <w:tcW w:w="2880" w:type="dxa"/>
          </w:tcPr>
          <w:p w14:paraId="4E517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Thread、pool.submit/execute</w:t>
            </w:r>
          </w:p>
        </w:tc>
        <w:tc>
          <w:tcPr>
            <w:tcW w:w="2880" w:type="dxa"/>
          </w:tcPr>
          <w:p w14:paraId="323CC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只能 pool.submit（要拿返回值）</w:t>
            </w:r>
          </w:p>
        </w:tc>
      </w:tr>
      <w:tr w14:paraId="393E7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E03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函数式接口</w:t>
            </w:r>
          </w:p>
        </w:tc>
        <w:tc>
          <w:tcPr>
            <w:tcW w:w="2880" w:type="dxa"/>
          </w:tcPr>
          <w:p w14:paraId="0A947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是（可写 Lambda）</w:t>
            </w:r>
          </w:p>
        </w:tc>
        <w:tc>
          <w:tcPr>
            <w:tcW w:w="2880" w:type="dxa"/>
          </w:tcPr>
          <w:p w14:paraId="6EA93E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是（可写 Lambda）</w:t>
            </w:r>
          </w:p>
        </w:tc>
      </w:tr>
    </w:tbl>
    <w:p w14:paraId="3711E52D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一句话：要返回值/要抛异常 → Callable；只是跑一段活、不要结果 → Runnable。</w:t>
      </w:r>
    </w:p>
    <w:p w14:paraId="171B2FC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线程里面包括therad,这是创建线程的类,callback是执行任务的承载类,,pool是线程池,submit是提交任务,匿名内部类写法和lambda写法,就是线程池submit()需要一个任务对象,可以直接call task匿名内部类new出来,然后也可以lambda,不new对象,让系统自己识别这是需要一个对象,然后这是lambda,然后对应对象</w:t>
      </w:r>
    </w:p>
    <w:p w14:paraId="258DC7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我给你整理一段通顺、无混乱的总结，纠正几个小笔误，把整套逻辑串死：</w:t>
      </w:r>
    </w:p>
    <w:p w14:paraId="28AC466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1. 各个角色分清</w:t>
      </w:r>
    </w:p>
    <w:p w14:paraId="2466898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</w:t>
      </w:r>
    </w:p>
    <w:p w14:paraId="6D88AAF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创建原生线程的类，重量级，频繁创建销毁开销大，业务里很少直接 new Thread。</w:t>
      </w:r>
    </w:p>
    <w:p w14:paraId="5FC12E7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</w:t>
      </w:r>
    </w:p>
    <w:p w14:paraId="13826B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只是承载任务逻辑的接口，里面唯一方法 call() 写要执行的业务；它本身不是线程，只是一段待执行的任务。</w:t>
      </w:r>
    </w:p>
    <w:p w14:paraId="45DEDCB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pool（ExecutorService 线程池）</w:t>
      </w:r>
    </w:p>
    <w:p w14:paraId="68858D5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内部提前缓存多条 Thread，复用线程，用来统一管理、执行大量任务。</w:t>
      </w:r>
    </w:p>
    <w:p w14:paraId="4CAD19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submit()</w:t>
      </w:r>
    </w:p>
    <w:p w14:paraId="74819AC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线程池的方法，作用：接收任务对象、把任务交给池子里的空闲线程去异步执行，返回 Future 回执。</w:t>
      </w:r>
    </w:p>
    <w:p w14:paraId="0A94F51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2. submit 需要什么参数</w:t>
      </w:r>
    </w:p>
    <w:p w14:paraId="6B473A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submit(Callable&lt;T&gt; task) 要求传入一个实现了 Callable 接口的对象。</w:t>
      </w:r>
    </w:p>
    <w:p w14:paraId="6D17AA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有两种方式生成这个任务对象传给 submit：</w:t>
      </w:r>
    </w:p>
    <w:p w14:paraId="173EBB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方式 1：匿名内部类（肉眼能看到 new）</w:t>
      </w:r>
    </w:p>
    <w:p w14:paraId="55A631D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// new 直接创建一个实现Callable的匿名类对象</w:t>
      </w:r>
    </w:p>
    <w:p w14:paraId="59A55A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Callable&lt;Integer&gt; task = new Callable&lt;Integer&gt;() {</w:t>
      </w:r>
    </w:p>
    <w:p w14:paraId="488D595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@Override</w:t>
      </w:r>
    </w:p>
    <w:p w14:paraId="4736F9C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public Integer call() throws Exception {</w:t>
      </w:r>
    </w:p>
    <w:p w14:paraId="6B4F780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    Thread.sleep(300);</w:t>
      </w:r>
    </w:p>
    <w:p w14:paraId="343ADA0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    return 42;</w:t>
      </w:r>
    </w:p>
    <w:p w14:paraId="625931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}</w:t>
      </w:r>
    </w:p>
    <w:p w14:paraId="119AA42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};</w:t>
      </w:r>
    </w:p>
    <w:p w14:paraId="06E4589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pool.submit(task);</w:t>
      </w:r>
    </w:p>
    <w:p w14:paraId="17C5F45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手动 new，实实在在生成对象；</w:t>
      </w:r>
    </w:p>
    <w:p w14:paraId="136E5F8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接口有多个抽象方法时，只能用这种写法。</w:t>
      </w:r>
    </w:p>
    <w:p w14:paraId="46828BD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方式 2：Lambda 表达式（看不见 new）</w:t>
      </w:r>
    </w:p>
    <w:p w14:paraId="2DCE683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bookmarkStart w:id="0" w:name="_GoBack"/>
      <w:bookmarkEnd w:id="0"/>
      <w:r>
        <w:rPr>
          <w:rFonts w:hint="eastAsia" w:ascii="微软雅黑" w:hAnsi="微软雅黑" w:eastAsia="微软雅黑"/>
          <w:b w:val="0"/>
          <w:sz w:val="21"/>
        </w:rPr>
        <w:t>Future&lt;Integer&gt; 凭证 = pool.submit(() -&gt; {</w:t>
      </w:r>
    </w:p>
    <w:p w14:paraId="753379B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Thread.sleep(300);</w:t>
      </w:r>
    </w:p>
    <w:p w14:paraId="44F906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return 42;</w:t>
      </w:r>
    </w:p>
    <w:p w14:paraId="47B942F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});</w:t>
      </w:r>
    </w:p>
    <w:p w14:paraId="3A8CBDA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Callable 是函数式接口（只有一个抽象方法 call）；</w:t>
      </w:r>
    </w:p>
    <w:p w14:paraId="44B0CD5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不用手写 new，编译器自动识别当前方法需要 Callable 对象，底层自动帮你构造对应的实例；</w:t>
      </w:r>
    </w:p>
    <w:p w14:paraId="6152CD7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只是语法糖，本质依然是产生一个 Callable 任务对象传给 submit。</w:t>
      </w:r>
    </w:p>
    <w:p w14:paraId="7C14CE5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3. 执行规则统一</w:t>
      </w:r>
    </w:p>
    <w:p w14:paraId="68619A3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不管是匿名内部类生成的对象，还是 Lambda 自动生成的对象：</w:t>
      </w:r>
    </w:p>
    <w:p w14:paraId="09CB2D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线程池拿到任务后，只会自动执行 call() 里的代码；</w:t>
      </w:r>
    </w:p>
    <w:p w14:paraId="1E14305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任务类中额外写的其他自定义方法，不会自动执行，必须在 call () 内部手动调用才会跑。</w:t>
      </w:r>
    </w:p>
    <w:p w14:paraId="2F29EA4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4. 最简一句话概括</w:t>
      </w:r>
    </w:p>
    <w:p w14:paraId="1414502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Thread 是线程载体，Callable 是任务载体，线程池 pool 通过 submit 接收 Callable 任务对象；</w:t>
      </w:r>
    </w:p>
    <w:p w14:paraId="618D5F7B">
      <w:pPr>
        <w:shd w:val="clear" w:fill="FFFFFF" w:themeFill="background1"/>
        <w:rPr>
          <w:rFonts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可以手动 new 匿名内部类造出任务对象，也可以用 Lambda 简写，由编译器自动生成任务对象传入。</w:t>
      </w:r>
    </w:p>
    <w:p w14:paraId="3ACF1FD0">
      <w:pPr>
        <w:rPr>
          <w:rFonts w:ascii="微软雅黑" w:hAnsi="微软雅黑" w:eastAsia="微软雅黑"/>
          <w:b w:val="0"/>
          <w:sz w:val="21"/>
        </w:rPr>
      </w:pPr>
    </w:p>
    <w:p w14:paraId="1C8258A1">
      <w:pPr>
        <w:rPr>
          <w:rFonts w:ascii="微软雅黑" w:hAnsi="微软雅黑" w:eastAsia="微软雅黑"/>
          <w:b w:val="0"/>
          <w:sz w:val="21"/>
        </w:rPr>
      </w:pPr>
    </w:p>
    <w:p w14:paraId="60FAC5B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 匿名内部类 vs Lambda —— 同一个东西的两种写法</w:t>
      </w:r>
    </w:p>
    <w:p w14:paraId="14E131CD">
      <w:r>
        <w:rPr>
          <w:rFonts w:ascii="微软雅黑" w:hAnsi="微软雅黑" w:eastAsia="微软雅黑"/>
          <w:b w:val="0"/>
          <w:sz w:val="21"/>
        </w:rPr>
        <w:t>pool.submit() 需要一个任务对象。两种方式生成它：</w:t>
      </w:r>
    </w:p>
    <w:p w14:paraId="14DE88A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方式1: 匿名内部类 (肉眼看得到 new)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Callable&lt;Integer&gt; task = new Callable&lt;Integer&gt;()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Integer call()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Thread.sleep(300);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42;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pool.submit(task);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方式2: Lambda (看不见 new, 编译器自动帮你造对象)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Future&lt;Integer&gt; f = pool.submit(()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Thread.sleep(300);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42;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});</w:t>
      </w:r>
    </w:p>
    <w:p w14:paraId="3B206430">
      <w:r>
        <w:rPr>
          <w:rFonts w:ascii="微软雅黑" w:hAnsi="微软雅黑" w:eastAsia="微软雅黑"/>
          <w:b w:val="0"/>
          <w:color w:val="C00000"/>
          <w:sz w:val="21"/>
        </w:rPr>
        <w:t>因为 Callable 是函数式接口（只有一个抽象方法 call），才能用 Lambda 简写。Lambda 只是语法糖，本质还是产生一个 Callable 任务对象。⚠️ 接口有多个抽象方法时，只能用匿名内部类。</w:t>
      </w:r>
    </w:p>
    <w:p w14:paraId="41F64D7D">
      <w:r>
        <w:rPr>
          <w:rFonts w:ascii="微软雅黑" w:hAnsi="微软雅黑" w:eastAsia="微软雅黑"/>
          <w:b w:val="0"/>
          <w:sz w:val="21"/>
        </w:rPr>
        <w:t>执行规则：线程池拿到任务后，只会自动执行 call()/run() 里的代码；任务类里额外写的其他方法不会自动跑，必须在 call() 内部手动调用。</w:t>
      </w:r>
    </w:p>
    <w:p w14:paraId="7F46290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 线程池 ExecutorService</w:t>
      </w:r>
    </w:p>
    <w:p w14:paraId="613D8B7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 为什么用池（真实项目不手动 new Thread）</w:t>
      </w:r>
    </w:p>
    <w:p w14:paraId="56CB1BD8">
      <w:r>
        <w:rPr>
          <w:rFonts w:ascii="微软雅黑" w:hAnsi="微软雅黑" w:eastAsia="微软雅黑"/>
          <w:b w:val="0"/>
          <w:sz w:val="21"/>
        </w:rPr>
        <w:t>创建线程很贵。池子内部提前缓存多条 Thread 反复复用，来 1000 个任务也就固定几根线程轮着干。</w:t>
      </w:r>
    </w:p>
    <w:p w14:paraId="7AFD82C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ExecutorService pool = Executors.newFixedThreadPool(3); // 固定3根线程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(int i = 1; i &lt;= 6; i++)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pool.submit(() -&gt; System.out.println(Thread.currentThread().getName()));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pool.shutdown();   // 不再收新任务, 干完现有的就关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观察: 6 个任务只出现 3 个线程名 → 复用, 这就是池子的意义</w:t>
      </w:r>
    </w:p>
    <w:p w14:paraId="7F8CAD6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 submit vs execute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059"/>
        <w:gridCol w:w="2031"/>
        <w:gridCol w:w="2011"/>
      </w:tblGrid>
      <w:tr w14:paraId="34ED8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7657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32B54E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接收</w:t>
            </w:r>
          </w:p>
        </w:tc>
        <w:tc>
          <w:tcPr>
            <w:tcW w:w="2160" w:type="dxa"/>
          </w:tcPr>
          <w:p w14:paraId="7A3C5A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60" w:type="dxa"/>
          </w:tcPr>
          <w:p w14:paraId="7EA4E1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非阻塞?</w:t>
            </w:r>
          </w:p>
        </w:tc>
      </w:tr>
      <w:tr w14:paraId="2520FB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C9C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execute(Runnable)</w:t>
            </w:r>
          </w:p>
        </w:tc>
        <w:tc>
          <w:tcPr>
            <w:tcW w:w="2160" w:type="dxa"/>
          </w:tcPr>
          <w:p w14:paraId="47C0F4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</w:t>
            </w:r>
          </w:p>
        </w:tc>
        <w:tc>
          <w:tcPr>
            <w:tcW w:w="2160" w:type="dxa"/>
          </w:tcPr>
          <w:p w14:paraId="06696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w="2160" w:type="dxa"/>
          </w:tcPr>
          <w:p w14:paraId="7A285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</w:tr>
      <w:tr w14:paraId="1F0DA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6E9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submit(Runnable/Callable)</w:t>
            </w:r>
          </w:p>
        </w:tc>
        <w:tc>
          <w:tcPr>
            <w:tcW w:w="2160" w:type="dxa"/>
          </w:tcPr>
          <w:p w14:paraId="242804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两者都行</w:t>
            </w:r>
          </w:p>
        </w:tc>
        <w:tc>
          <w:tcPr>
            <w:tcW w:w="2160" w:type="dxa"/>
          </w:tcPr>
          <w:p w14:paraId="46D7B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Future 回执</w:t>
            </w:r>
          </w:p>
        </w:tc>
        <w:tc>
          <w:tcPr>
            <w:tcW w:w="2160" w:type="dxa"/>
          </w:tcPr>
          <w:p w14:paraId="59ABA3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是（⭐派发完立刻返回，不等任务跑完）</w:t>
            </w:r>
          </w:p>
        </w:tc>
      </w:tr>
    </w:tbl>
    <w:p w14:paraId="76F084B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 Future —— 任务回执单据（不是线程、不是任务）</w:t>
      </w:r>
    </w:p>
    <w:p w14:paraId="55DEF81D">
      <w:r>
        <w:rPr>
          <w:rFonts w:ascii="微软雅黑" w:hAnsi="微软雅黑" w:eastAsia="微软雅黑"/>
          <w:b w:val="0"/>
          <w:sz w:val="21"/>
        </w:rPr>
        <w:t>pool.submit(任务) 后线程池立刻返回 Future，后台子线程慢慢执行 call()，主线程可先干别的。</w:t>
      </w:r>
    </w:p>
    <w:p w14:paraId="5E96E89F">
      <w:r>
        <w:rPr>
          <w:rFonts w:ascii="微软雅黑" w:hAnsi="微软雅黑" w:eastAsia="微软雅黑"/>
          <w:b w:val="0"/>
          <w:sz w:val="21"/>
        </w:rPr>
        <w:t>Future&lt;Integer&gt; 里的 Integer = 这个异步任务最后返回的结果类型（就是 42）。</w:t>
      </w:r>
    </w:p>
    <w:p w14:paraId="7467B3B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Future&lt;Integer&gt; 凭证 = pool.submit(() -&gt; { Thread.sleep(300); return 42;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System.out.println("我不用等任务跑完, 先执行这里");   // 立刻打印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Integer res = 凭证.get();   // ⭐ 走到这才阻塞, 直到子线程算完把 42 交出来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System.out.println(res);    // 42</w:t>
      </w:r>
    </w:p>
    <w:p w14:paraId="534CCE84">
      <w:r>
        <w:rPr>
          <w:rFonts w:ascii="微软雅黑" w:hAnsi="微软雅黑" w:eastAsia="微软雅黑"/>
          <w:b w:val="0"/>
          <w:sz w:val="21"/>
        </w:rPr>
        <w:t>Future 能干三件事：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AF2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5017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6CCFDC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1C43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DC8A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get()</w:t>
            </w:r>
          </w:p>
        </w:tc>
        <w:tc>
          <w:tcPr>
            <w:tcW w:w="4320" w:type="dxa"/>
          </w:tcPr>
          <w:p w14:paraId="37770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阻塞等待，拿返回值；任务没跑完主线程卡这</w:t>
            </w:r>
          </w:p>
        </w:tc>
      </w:tr>
      <w:tr w14:paraId="29D89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34B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isDone()</w:t>
            </w:r>
          </w:p>
        </w:tc>
        <w:tc>
          <w:tcPr>
            <w:tcW w:w="4320" w:type="dxa"/>
          </w:tcPr>
          <w:p w14:paraId="56132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判断任务是否结束（成功/异常/取消都算完成）</w:t>
            </w:r>
          </w:p>
        </w:tc>
      </w:tr>
      <w:tr w14:paraId="71A65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9AD5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cancel(false)</w:t>
            </w:r>
          </w:p>
        </w:tc>
        <w:tc>
          <w:tcPr>
            <w:tcW w:w="4320" w:type="dxa"/>
          </w:tcPr>
          <w:p w14:paraId="1B2D15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尝试取消还没执行完的任务</w:t>
            </w:r>
          </w:p>
        </w:tc>
      </w:tr>
    </w:tbl>
    <w:p w14:paraId="2F96D4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2.4  FutureTask —— submit 背后的真身（进阶）</w:t>
      </w:r>
    </w:p>
    <w:p w14:paraId="3E08D55B">
      <w:r>
        <w:rPr>
          <w:rFonts w:ascii="微软雅黑" w:hAnsi="微软雅黑" w:eastAsia="微软雅黑"/>
          <w:b w:val="0"/>
          <w:sz w:val="21"/>
        </w:rPr>
        <w:t>submit 把你的 Lambda 包装成 FutureTask 丢进队列。它一身两职：</w:t>
      </w:r>
    </w:p>
    <w:p w14:paraId="4A05244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FutureTask&lt;V&gt; implements RunnableFuture&lt;V&gt;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RunnableFuture&lt;V&gt; extends Runnable, Future&lt;V&gt;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Runnable 身份 → 能被线程执行, 重写 run()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Future   身份 → 有 get()/cancel()/isDone()</w:t>
      </w:r>
    </w:p>
    <w:p w14:paraId="1582A409">
      <w:r>
        <w:rPr>
          <w:rFonts w:ascii="微软雅黑" w:hAnsi="微软雅黑" w:eastAsia="微软雅黑"/>
          <w:b w:val="0"/>
          <w:sz w:val="21"/>
        </w:rPr>
        <w:t>run() 里调用 c.call() 执行你的逻辑，把返回值存进 outcome、改状态为完成，并唤醒阻塞在 get() 的主线程；get() 在任务没完成时阻塞等待，完成后从 outcome 取值返回。</w:t>
      </w:r>
    </w:p>
    <w:p w14:paraId="7D463DB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 线程协调：CountDownLatch（倒计时门闩）</w:t>
      </w:r>
    </w:p>
    <w:p w14:paraId="60E2386B">
      <w:r>
        <w:rPr>
          <w:rFonts w:ascii="微软雅黑" w:hAnsi="微软雅黑" w:eastAsia="微软雅黑"/>
          <w:b w:val="0"/>
          <w:sz w:val="21"/>
        </w:rPr>
        <w:t>作用：一个线程等待 N 个线程全部干完，再继续往下走。内部计数器只减不增，归零放行。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E114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EC5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880" w:type="dxa"/>
          </w:tcPr>
          <w:p w14:paraId="5C7885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谁调用</w:t>
            </w:r>
          </w:p>
        </w:tc>
        <w:tc>
          <w:tcPr>
            <w:tcW w:w="2880" w:type="dxa"/>
          </w:tcPr>
          <w:p w14:paraId="4ED1FD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24D88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C2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 CountDownLatch(n)</w:t>
            </w:r>
          </w:p>
        </w:tc>
        <w:tc>
          <w:tcPr>
            <w:tcW w:w="2880" w:type="dxa"/>
          </w:tcPr>
          <w:p w14:paraId="3167F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</w:t>
            </w:r>
          </w:p>
        </w:tc>
        <w:tc>
          <w:tcPr>
            <w:tcW w:w="2880" w:type="dxa"/>
          </w:tcPr>
          <w:p w14:paraId="01E82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计数器初值 = n</w:t>
            </w:r>
          </w:p>
        </w:tc>
      </w:tr>
      <w:tr w14:paraId="49593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0064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countDown()</w:t>
            </w:r>
          </w:p>
        </w:tc>
        <w:tc>
          <w:tcPr>
            <w:tcW w:w="2880" w:type="dxa"/>
          </w:tcPr>
          <w:p w14:paraId="18A91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子线程干完时</w:t>
            </w:r>
          </w:p>
        </w:tc>
        <w:tc>
          <w:tcPr>
            <w:tcW w:w="2880" w:type="dxa"/>
          </w:tcPr>
          <w:p w14:paraId="4DFF2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 -1（务必放 finally，防异常漏减）</w:t>
            </w:r>
          </w:p>
        </w:tc>
      </w:tr>
      <w:tr w14:paraId="62B90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ED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await()</w:t>
            </w:r>
          </w:p>
        </w:tc>
        <w:tc>
          <w:tcPr>
            <w:tcW w:w="2880" w:type="dxa"/>
          </w:tcPr>
          <w:p w14:paraId="43851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主线程</w:t>
            </w:r>
          </w:p>
        </w:tc>
        <w:tc>
          <w:tcPr>
            <w:tcW w:w="2880" w:type="dxa"/>
          </w:tcPr>
          <w:p w14:paraId="6F519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计数器 &gt; 0 就卡住，归 0 自动放行</w:t>
            </w:r>
          </w:p>
        </w:tc>
      </w:tr>
      <w:tr w14:paraId="424284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843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await(时间, 单位)</w:t>
            </w:r>
          </w:p>
        </w:tc>
        <w:tc>
          <w:tcPr>
            <w:tcW w:w="2880" w:type="dxa"/>
          </w:tcPr>
          <w:p w14:paraId="48BE9D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主线程</w:t>
            </w:r>
          </w:p>
        </w:tc>
        <w:tc>
          <w:tcPr>
            <w:tcW w:w="2880" w:type="dxa"/>
          </w:tcPr>
          <w:p w14:paraId="03B2D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带超时，到点不等直接放行</w:t>
            </w:r>
          </w:p>
        </w:tc>
      </w:tr>
    </w:tbl>
    <w:p w14:paraId="41C3FEBF">
      <w:r>
        <w:rPr>
          <w:rFonts w:ascii="微软雅黑" w:hAnsi="微软雅黑" w:eastAsia="微软雅黑"/>
          <w:b w:val="0"/>
          <w:sz w:val="21"/>
        </w:rPr>
        <w:t>并发实验里的经典双闸门用法：startGate（起跑枪，count=1，让所有线程同一瞬间开跑）+ endGate（完工哨，count=N，主线程等全部完工）。</w:t>
      </w:r>
    </w:p>
    <w:p w14:paraId="102890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CountDownLatch startGate = new CountDownLatch(1);   // 起跑枪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CountDownLatch endGate   = new CountDownLatch(N);   // 完工哨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每个线程: startGate.await(); 干活; finally endGate.countDown();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startGate.countDown();   // 砰! N 个线程同时冲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endGate.await();         // 主线程等全部完工</w:t>
      </w:r>
    </w:p>
    <w:p w14:paraId="54F47AE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 保护共享数据：三把武器</w:t>
      </w:r>
    </w:p>
    <w:p w14:paraId="2BBF3A0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 synchronized —— 互斥锁（最省事）</w:t>
      </w:r>
    </w:p>
    <w:p w14:paraId="64B7F057">
      <w:r>
        <w:rPr>
          <w:rFonts w:ascii="微软雅黑" w:hAnsi="微软雅黑" w:eastAsia="微软雅黑"/>
          <w:b w:val="0"/>
          <w:sz w:val="21"/>
        </w:rPr>
        <w:t>JVM 层面的锁，自动加自动放，同一刻只放一个线程进。锁跟一个对象绑定。</w:t>
      </w:r>
    </w:p>
    <w:p w14:paraId="34754A6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synchronized (someObject) {   // 抢到 someObject 这把锁的线程才能进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stock--;                  // 三步(读-算-写)不会被切断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                            // 出大括号自动放锁</w:t>
      </w:r>
    </w:p>
    <w:p w14:paraId="1720FCD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 ReentrantLock —— 手动锁（最灵活）</w:t>
      </w:r>
    </w:p>
    <w:p w14:paraId="6DFE5DFB">
      <w:r>
        <w:rPr>
          <w:rFonts w:ascii="微软雅黑" w:hAnsi="微软雅黑" w:eastAsia="微软雅黑"/>
          <w:b w:val="0"/>
          <w:sz w:val="21"/>
        </w:rPr>
        <w:t>java.util.concurrent 里的显式锁，实现 Lock 接口。要手动 lock/unlock，unlock 必须放 finally。</w:t>
      </w:r>
    </w:p>
    <w:p w14:paraId="57E19E1B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ReentrantLock lock = new ReentrantLock();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lock.lock();          // 手动上锁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count++;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lock.unlock();    // ⭐ 必须放 finally! 否则异常时锁没释放 = 死锁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ACE9CB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是实现类,lock是接口, ReentrantLock 是实现类,直接调用里面的锁就是上锁,给出接口和实现类源码</w:t>
      </w:r>
    </w:p>
    <w:p w14:paraId="71E893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一、Lock 接口源码（标准锁规范）</w:t>
      </w:r>
    </w:p>
    <w:p w14:paraId="26EE0DA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package java.util.concurrent.locks;</w:t>
      </w:r>
    </w:p>
    <w:p w14:paraId="1E9DF21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java.util.concurrent.TimeUnit;</w:t>
      </w:r>
    </w:p>
    <w:p w14:paraId="6B42790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D92F87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interface Lock {</w:t>
      </w:r>
    </w:p>
    <w:p w14:paraId="3F64A6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阻塞获取锁，拿不到锁一直等待</w:t>
      </w:r>
    </w:p>
    <w:p w14:paraId="66F032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lock();</w:t>
      </w:r>
    </w:p>
    <w:p w14:paraId="7D3303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E12101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可中断获取锁，等待时线程被中断则抛出异常</w:t>
      </w:r>
    </w:p>
    <w:p w14:paraId="59E0419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lockInterruptibly() throws InterruptedException;</w:t>
      </w:r>
    </w:p>
    <w:p w14:paraId="543136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F3CE8A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尝试非阻塞获取锁，立刻返回 true/false</w:t>
      </w:r>
    </w:p>
    <w:p w14:paraId="0E35114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boolean tryLock();</w:t>
      </w:r>
    </w:p>
    <w:p w14:paraId="5FD38A6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F4E55F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限时尝试获取锁，超时直接放弃</w:t>
      </w:r>
    </w:p>
    <w:p w14:paraId="7FF2243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boolean tryLock(long time, TimeUnit unit) throws InterruptedException;</w:t>
      </w:r>
    </w:p>
    <w:p w14:paraId="635EB71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C7930E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释放锁</w:t>
      </w:r>
    </w:p>
    <w:p w14:paraId="4805E37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void unlock();</w:t>
      </w:r>
    </w:p>
    <w:p w14:paraId="2E004EC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E3AA00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创建条件变量 Condition</w:t>
      </w:r>
    </w:p>
    <w:p w14:paraId="5326C6E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Condition newCondition();</w:t>
      </w:r>
    </w:p>
    <w:p w14:paraId="54BBF66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5470A05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二、ReentrantLock 实现类完整核心源码（实现 Lock）</w:t>
      </w:r>
    </w:p>
    <w:p w14:paraId="78DAD4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package java.util.concurrent.locks;</w:t>
      </w:r>
    </w:p>
    <w:p w14:paraId="61074B6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import java.util.concurrent.TimeUnit;</w:t>
      </w:r>
    </w:p>
    <w:p w14:paraId="603F844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4F5A5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public class ReentrantLock implements Lock, java.io.Serializable {</w:t>
      </w:r>
    </w:p>
    <w:p w14:paraId="30D1CCE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static final long serialVersionUID = 7373984872572414699L;</w:t>
      </w:r>
    </w:p>
    <w:p w14:paraId="4E0C615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底层同步器，所有锁逻辑委托 Sync 实现</w:t>
      </w:r>
    </w:p>
    <w:p w14:paraId="1D5C66C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private final Sync sync;</w:t>
      </w:r>
    </w:p>
    <w:p w14:paraId="3F70388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A9D01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内部抽象同步器，继承 AQS</w:t>
      </w:r>
    </w:p>
    <w:p w14:paraId="26FA61A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abstract static class Sync extends AbstractQueuedSynchronizer {</w:t>
      </w:r>
    </w:p>
    <w:p w14:paraId="1E516B4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abstract void lock();</w:t>
      </w:r>
    </w:p>
    <w:p w14:paraId="2067677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3B8C9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通用可重入获取锁逻辑</w:t>
      </w:r>
    </w:p>
    <w:p w14:paraId="57CC60B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boolean nonfairTryAcquire(int acquires) {</w:t>
      </w:r>
    </w:p>
    <w:p w14:paraId="1B176AE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Thread current = Thread.currentThread();</w:t>
      </w:r>
    </w:p>
    <w:p w14:paraId="2B29917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state = getState();</w:t>
      </w:r>
    </w:p>
    <w:p w14:paraId="4DAE998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(state == 0) {</w:t>
      </w:r>
    </w:p>
    <w:p w14:paraId="3A07F48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(compareAndSetState(0, acquires)) {</w:t>
      </w:r>
    </w:p>
    <w:p w14:paraId="501CF0A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setExclusiveOwnerThread(current);</w:t>
      </w:r>
    </w:p>
    <w:p w14:paraId="5886BC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return true;</w:t>
      </w:r>
    </w:p>
    <w:p w14:paraId="71004C6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44DC7F9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 else if (current == getExclusiveOwnerThread()) {</w:t>
      </w:r>
    </w:p>
    <w:p w14:paraId="2F9FA4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int nextState = state + acquires;</w:t>
      </w:r>
    </w:p>
    <w:p w14:paraId="1E320EA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(nextState &lt; 0)</w:t>
      </w:r>
    </w:p>
    <w:p w14:paraId="6B61794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throw new Error("Maximum lock count exceeded");</w:t>
      </w:r>
    </w:p>
    <w:p w14:paraId="771479A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setState(nextState);</w:t>
      </w:r>
    </w:p>
    <w:p w14:paraId="1599B3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true;</w:t>
      </w:r>
    </w:p>
    <w:p w14:paraId="7DB3CB5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40E13B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false;</w:t>
      </w:r>
    </w:p>
    <w:p w14:paraId="14B6B0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05991D0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CE144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// 通用释放锁逻辑</w:t>
      </w:r>
    </w:p>
    <w:p w14:paraId="10B2658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tryRelease(int releases) {</w:t>
      </w:r>
    </w:p>
    <w:p w14:paraId="243C623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newState = getState() - releases;</w:t>
      </w:r>
    </w:p>
    <w:p w14:paraId="2C8297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(Thread.currentThread() != getExclusiveOwnerThread())</w:t>
      </w:r>
    </w:p>
    <w:p w14:paraId="0EC1D6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throw new IllegalMonitorStateException();</w:t>
      </w:r>
    </w:p>
    <w:p w14:paraId="13A0C26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boolean free = false;</w:t>
      </w:r>
    </w:p>
    <w:p w14:paraId="4C59E47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(newState == 0) {</w:t>
      </w:r>
    </w:p>
    <w:p w14:paraId="6FF39D5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free = true;</w:t>
      </w:r>
    </w:p>
    <w:p w14:paraId="26D7029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setExclusiveOwnerThread(null);</w:t>
      </w:r>
    </w:p>
    <w:p w14:paraId="458D6E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7F6F92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setState(newState);</w:t>
      </w:r>
    </w:p>
    <w:p w14:paraId="766DBE2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free;</w:t>
      </w:r>
    </w:p>
    <w:p w14:paraId="0145710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602ED83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ECEA2E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ConditionObject newCondition() {</w:t>
      </w:r>
    </w:p>
    <w:p w14:paraId="6484CC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new ConditionObject();</w:t>
      </w:r>
    </w:p>
    <w:p w14:paraId="12222CD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22C0A3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5D313F8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06206A2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非公平锁实现（默认）</w:t>
      </w:r>
    </w:p>
    <w:p w14:paraId="237F2F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static final class NonfairSync extends Sync {</w:t>
      </w:r>
    </w:p>
    <w:p w14:paraId="1EE117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void lock() {</w:t>
      </w:r>
    </w:p>
    <w:p w14:paraId="69412B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(compareAndSetState(0, 1))</w:t>
      </w:r>
    </w:p>
    <w:p w14:paraId="7A762D8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setExclusiveOwnerThread(Thread.currentThread());</w:t>
      </w:r>
    </w:p>
    <w:p w14:paraId="32DA322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else</w:t>
      </w:r>
    </w:p>
    <w:p w14:paraId="47F5DF0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acquire(1);</w:t>
      </w:r>
    </w:p>
    <w:p w14:paraId="59EBBF2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124B8AF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tryAcquire(int acquires) {</w:t>
      </w:r>
    </w:p>
    <w:p w14:paraId="3098FAD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nonfairTryAcquire(acquires);</w:t>
      </w:r>
    </w:p>
    <w:p w14:paraId="3CA5FB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5EED33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2B33ED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3975E03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公平锁实现</w:t>
      </w:r>
    </w:p>
    <w:p w14:paraId="6E5ABC9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static final class FairSync extends Sync {</w:t>
      </w:r>
    </w:p>
    <w:p w14:paraId="6109CA3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final void lock() {</w:t>
      </w:r>
    </w:p>
    <w:p w14:paraId="4C15A78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acquire(1);</w:t>
      </w:r>
    </w:p>
    <w:p w14:paraId="3B589FC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2FC627B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protected final boolean tryAcquire(int acquires) {</w:t>
      </w:r>
    </w:p>
    <w:p w14:paraId="6195442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Thread current = Thread.currentThread();</w:t>
      </w:r>
    </w:p>
    <w:p w14:paraId="3D03667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int state = getState();</w:t>
      </w:r>
    </w:p>
    <w:p w14:paraId="046A064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if (state == 0) {</w:t>
      </w:r>
    </w:p>
    <w:p w14:paraId="3D734D0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(!hasQueuedPredecessors() &amp;&amp; compareAndSetState(0, acquires)) {</w:t>
      </w:r>
    </w:p>
    <w:p w14:paraId="01B29A2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setExclusiveOwnerThread(current);</w:t>
      </w:r>
    </w:p>
    <w:p w14:paraId="583694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return true;</w:t>
      </w:r>
    </w:p>
    <w:p w14:paraId="72BCBC3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}</w:t>
      </w:r>
    </w:p>
    <w:p w14:paraId="4D1DEED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 else if (current == getExclusiveOwnerThread()) {</w:t>
      </w:r>
    </w:p>
    <w:p w14:paraId="3BDD439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int nextState = state + acquires;</w:t>
      </w:r>
    </w:p>
    <w:p w14:paraId="23ACF55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if (nextState &lt; 0)</w:t>
      </w:r>
    </w:p>
    <w:p w14:paraId="1F9CDE9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    throw new Error("Maximum lock count exceeded");</w:t>
      </w:r>
    </w:p>
    <w:p w14:paraId="2E139C6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setState(nextState);</w:t>
      </w:r>
    </w:p>
    <w:p w14:paraId="7DE45EF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    return true;</w:t>
      </w:r>
    </w:p>
    <w:p w14:paraId="4638C93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}</w:t>
      </w:r>
    </w:p>
    <w:p w14:paraId="3F22235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    return false;</w:t>
      </w:r>
    </w:p>
    <w:p w14:paraId="020420B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}</w:t>
      </w:r>
    </w:p>
    <w:p w14:paraId="390AE37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47C52EB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A3D52C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无参构造：非公平锁</w:t>
      </w:r>
    </w:p>
    <w:p w14:paraId="5BDFD62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ReentrantLock() {</w:t>
      </w:r>
    </w:p>
    <w:p w14:paraId="4E74AB6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 = new NonfairSync();</w:t>
      </w:r>
    </w:p>
    <w:p w14:paraId="019D619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4631F8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ECCDBF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有参构造：true公平，false非公平</w:t>
      </w:r>
    </w:p>
    <w:p w14:paraId="3358991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ReentrantLock(boolean fair) {</w:t>
      </w:r>
    </w:p>
    <w:p w14:paraId="3817D14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 = fair ? new FairSync() : new NonfairSync();</w:t>
      </w:r>
    </w:p>
    <w:p w14:paraId="78FA1DC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5AF9038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192E0CA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========== 实现 Lock 接口全部方法 ==========</w:t>
      </w:r>
    </w:p>
    <w:p w14:paraId="3A0E7A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0A8F61B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lock() {</w:t>
      </w:r>
    </w:p>
    <w:p w14:paraId="0D02045D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sync.lock();</w:t>
      </w:r>
    </w:p>
    <w:p w14:paraId="68789DF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3CD3614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3485144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521994E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lockInterruptibly() throws InterruptedException {</w:t>
      </w:r>
    </w:p>
    <w:p w14:paraId="104B2C0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sync.acquireInterruptibly(1);</w:t>
      </w:r>
    </w:p>
    <w:p w14:paraId="5057C9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351D8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DAA21E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E2208D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boolean tryLock() {</w:t>
      </w:r>
    </w:p>
    <w:p w14:paraId="31ACF0B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sync.nonfairTryAcquire(1);</w:t>
      </w:r>
    </w:p>
    <w:p w14:paraId="7AC6019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604C260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64D8BA1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996786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boolean tryLock(long time, TimeUnit unit) throws InterruptedException {</w:t>
      </w:r>
    </w:p>
    <w:p w14:paraId="3FE44D2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sync.tryAcquireNanos(1, unit.toNanos(time));</w:t>
      </w:r>
    </w:p>
    <w:p w14:paraId="0EFB1C7F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28AD4D8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54976FD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2152383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void unlock() {</w:t>
      </w:r>
    </w:p>
    <w:p w14:paraId="30E2E63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sync.release(1);</w:t>
      </w:r>
    </w:p>
    <w:p w14:paraId="0DB9637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4C9985D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2B1954C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@Override</w:t>
      </w:r>
    </w:p>
    <w:p w14:paraId="79B45DF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public Condition newCondition() {</w:t>
      </w:r>
    </w:p>
    <w:p w14:paraId="25B44F10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return sync.newCondition();</w:t>
      </w:r>
    </w:p>
    <w:p w14:paraId="278C74D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}</w:t>
      </w:r>
    </w:p>
    <w:p w14:paraId="159E9E6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64C62B63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三、核心概念说明</w:t>
      </w:r>
    </w:p>
    <w:p w14:paraId="3AD9165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 接口</w:t>
      </w:r>
    </w:p>
    <w:p w14:paraId="0921CF79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定义锁的统一行为规范，没有任何底层实现，只是一套标准 API。</w:t>
      </w:r>
    </w:p>
    <w:p w14:paraId="4F4BB0A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实现类</w:t>
      </w:r>
    </w:p>
    <w:p w14:paraId="090C4A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实现了 Lock 接口中所有抽象方法，是我们实际 new 使用的对象；</w:t>
      </w:r>
    </w:p>
    <w:p w14:paraId="22DC1891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调用 lock.lock() 就是上锁，lock.unlock() 释放锁。</w:t>
      </w:r>
    </w:p>
    <w:p w14:paraId="3527CDE8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底层原理</w:t>
      </w:r>
    </w:p>
    <w:p w14:paraId="2C1A519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ReentrantLock 自身不处理同步逻辑，全部委托内部 Sync 同步器（基于 AQS）完成抢占、释放、可重入控制。</w:t>
      </w:r>
    </w:p>
    <w:p w14:paraId="4A55AB1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四、标准使用代码</w:t>
      </w:r>
    </w:p>
    <w:p w14:paraId="07B81246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// 多态写法：接口引用指向实现类</w:t>
      </w:r>
    </w:p>
    <w:p w14:paraId="6C4CAAAE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 lock = new ReentrantLock();</w:t>
      </w:r>
    </w:p>
    <w:p w14:paraId="1C2DCAD7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</w:p>
    <w:p w14:paraId="7DE651C4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lock.lock();</w:t>
      </w:r>
    </w:p>
    <w:p w14:paraId="7C86E6B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try {</w:t>
      </w:r>
    </w:p>
    <w:p w14:paraId="18EF349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操作共享资源</w:t>
      </w:r>
    </w:p>
    <w:p w14:paraId="0598A1F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 finally {</w:t>
      </w:r>
    </w:p>
    <w:p w14:paraId="61B2D9D5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// 必须在finally解锁，防止死锁</w:t>
      </w:r>
    </w:p>
    <w:p w14:paraId="2AD340FB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lock.unlock();</w:t>
      </w:r>
    </w:p>
    <w:p w14:paraId="7B1D1FA0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6EED355B">
      <w:r>
        <w:rPr>
          <w:rFonts w:ascii="微软雅黑" w:hAnsi="微软雅黑" w:eastAsia="微软雅黑"/>
          <w:b w:val="0"/>
          <w:sz w:val="21"/>
        </w:rPr>
        <w:t>Lock 是接口（规范），ReentrantLock 是标准实现类。Lock lock = new ReentrantLock() 是「接口引用指向实现类」的多态写法。Lock 接口 6 个方法：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DCC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E347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4320" w:type="dxa"/>
          </w:tcPr>
          <w:p w14:paraId="5DAC40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40B6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86F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lock()</w:t>
            </w:r>
          </w:p>
        </w:tc>
        <w:tc>
          <w:tcPr>
            <w:tcW w:w="4320" w:type="dxa"/>
          </w:tcPr>
          <w:p w14:paraId="4660B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阻塞获取，拿不到一直等（不响应中断）</w:t>
            </w:r>
          </w:p>
        </w:tc>
      </w:tr>
      <w:tr w14:paraId="773DB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BC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lockInterruptibly()</w:t>
            </w:r>
          </w:p>
        </w:tc>
        <w:tc>
          <w:tcPr>
            <w:tcW w:w="4320" w:type="dxa"/>
          </w:tcPr>
          <w:p w14:paraId="6210DA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可中断获取，等待时被 interrupt 抛异常（synchronized 做不到）</w:t>
            </w:r>
          </w:p>
        </w:tc>
      </w:tr>
      <w:tr w14:paraId="3D1B7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9A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tryLock()</w:t>
            </w:r>
          </w:p>
        </w:tc>
        <w:tc>
          <w:tcPr>
            <w:tcW w:w="4320" w:type="dxa"/>
          </w:tcPr>
          <w:p w14:paraId="583DB9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非阻塞试探，抢到 true 抢不到 false，避免死锁</w:t>
            </w:r>
          </w:p>
        </w:tc>
      </w:tr>
      <w:tr w14:paraId="6F969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53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tryLock(time, unit)</w:t>
            </w:r>
          </w:p>
        </w:tc>
        <w:tc>
          <w:tcPr>
            <w:tcW w:w="4320" w:type="dxa"/>
          </w:tcPr>
          <w:p w14:paraId="7CBCC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限时抢锁，超时放弃</w:t>
            </w:r>
          </w:p>
        </w:tc>
      </w:tr>
      <w:tr w14:paraId="5B6247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FF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unlock()</w:t>
            </w:r>
          </w:p>
        </w:tc>
        <w:tc>
          <w:tcPr>
            <w:tcW w:w="4320" w:type="dxa"/>
          </w:tcPr>
          <w:p w14:paraId="497DC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释放锁，写在 finally</w:t>
            </w:r>
          </w:p>
        </w:tc>
      </w:tr>
      <w:tr w14:paraId="5ADC7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7E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newCondition()</w:t>
            </w:r>
          </w:p>
        </w:tc>
        <w:tc>
          <w:tcPr>
            <w:tcW w:w="4320" w:type="dxa"/>
          </w:tcPr>
          <w:p w14:paraId="38F51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一把锁可建多个 Condition，精准唤醒，比 wait/notify 灵活</w:t>
            </w:r>
          </w:p>
        </w:tc>
      </w:tr>
    </w:tbl>
    <w:p w14:paraId="47DDB853">
      <w:r>
        <w:rPr>
          <w:rFonts w:ascii="微软雅黑" w:hAnsi="微软雅黑" w:eastAsia="微软雅黑"/>
          <w:b w:val="0"/>
          <w:sz w:val="21"/>
        </w:rPr>
        <w:t>底层：ReentrantLock 自己不处理同步，全委托内部 Sync（继承 AQS）。AQS 核心：state=0 锁空闲、state&gt;0 被占用且数值=重入次数；exclusiveOwnerThread 记录持有线程实现可重入；抢锁失败的线程进双向阻塞队列排队。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5EE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D866A3">
            <w:pPr>
              <w:spacing w:after="0" w:line="240" w:lineRule="auto"/>
            </w:pPr>
          </w:p>
        </w:tc>
        <w:tc>
          <w:tcPr>
            <w:tcW w:w="2880" w:type="dxa"/>
          </w:tcPr>
          <w:p w14:paraId="462B21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非公平锁（默认）</w:t>
            </w:r>
          </w:p>
        </w:tc>
        <w:tc>
          <w:tcPr>
            <w:tcW w:w="2880" w:type="dxa"/>
          </w:tcPr>
          <w:p w14:paraId="0D2EF3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公平锁 new ReentrantLock(true)</w:t>
            </w:r>
          </w:p>
        </w:tc>
      </w:tr>
      <w:tr w14:paraId="402F6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BB2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</w:t>
            </w:r>
          </w:p>
        </w:tc>
        <w:tc>
          <w:tcPr>
            <w:tcW w:w="2880" w:type="dxa"/>
          </w:tcPr>
          <w:p w14:paraId="2C745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上来直接 CAS 抢，不看队列</w:t>
            </w:r>
          </w:p>
        </w:tc>
        <w:tc>
          <w:tcPr>
            <w:tcW w:w="2880" w:type="dxa"/>
          </w:tcPr>
          <w:p w14:paraId="2F57B5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先判断队列有无前驱，有就排队</w:t>
            </w:r>
          </w:p>
        </w:tc>
      </w:tr>
      <w:tr w14:paraId="206BE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D85B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w="2880" w:type="dxa"/>
          </w:tcPr>
          <w:p w14:paraId="708D6C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高（可能线程饥饿）</w:t>
            </w:r>
          </w:p>
        </w:tc>
        <w:tc>
          <w:tcPr>
            <w:tcW w:w="2880" w:type="dxa"/>
          </w:tcPr>
          <w:p w14:paraId="7A1B3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低（严格先来先得，上下文切换多）</w:t>
            </w:r>
          </w:p>
        </w:tc>
      </w:tr>
    </w:tbl>
    <w:p w14:paraId="0CED4A17">
      <w:r>
        <w:rPr>
          <w:rFonts w:ascii="微软雅黑" w:hAnsi="微软雅黑" w:eastAsia="微软雅黑"/>
          <w:b w:val="0"/>
          <w:sz w:val="21"/>
        </w:rPr>
        <w:t>可重入：同一线程多次 lock()，state 累加；必须同等次数 unlock() 让 state 归 0 才彻底释放。</w:t>
      </w:r>
    </w:p>
    <w:p w14:paraId="1B58CDE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 AtomicInteger + CAS —— 无锁原子（最快，⭐补充）</w:t>
      </w:r>
    </w:p>
    <w:p w14:paraId="361FA4FF">
      <w:r>
        <w:rPr>
          <w:rFonts w:ascii="微软雅黑" w:hAnsi="微软雅黑" w:eastAsia="微软雅黑"/>
          <w:b w:val="0"/>
          <w:sz w:val="21"/>
        </w:rPr>
        <w:t>不加锁也能安全自增，靠 CPU 级原子指令 CAS（Compare-And-Swap，比较并交换）。</w:t>
      </w:r>
    </w:p>
    <w:p w14:paraId="23DF58E8">
      <w:r>
        <w:rPr>
          <w:rFonts w:ascii="微软雅黑" w:hAnsi="微软雅黑" w:eastAsia="微软雅黑"/>
          <w:b w:val="0"/>
          <w:color w:val="C00000"/>
          <w:sz w:val="21"/>
        </w:rPr>
        <w:t>⚠️ 坑：不能简单 stock.decrementAndGet()！那是「无脑减」，没有「&gt;0 才减」的判断，会一路减成负数。「有条件的原子更新」必须用 while + compareAndSet 自旋。</w:t>
      </w:r>
    </w:p>
    <w:p w14:paraId="38B60C6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compareAndSet(期望值, 新值): 现在还等于期望值就改成新值返 true; 被人改过返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void atomicDeduct()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while (true) {                              // 自旋: 失败就重来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int cur = stock.get();                 // ① 读当前库存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(cur &lt;= 0) return;                  // ② 没货了, 结束(不扣)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(stock.compareAndSet(cur, cur-1)) { // ③ stock 仍等于 cur 才扣成功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sold.incrementAndGet();            // ④ 扣成功才算真卖出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走到这 = CAS 失败(别人抢先改了) → 循环重读 cur 再试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C2CBC27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它凭什么防超卖？关键在「改之前再确认一次没人动过」。两个线程都拿旧值 cur=1 时，第二个 compareAndSet(1→0) 会失败（stock 已是 0），被打回重试——旧值再也写不进去。</w:t>
      </w:r>
    </w:p>
    <w:p w14:paraId="2197C14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两个线程同时读到库存 cur=1，只有一个能修改成功，另一个直接失败重试，不会出现两个线程都扣减、库存变 - 1 的超卖。</w:t>
      </w:r>
    </w:p>
    <w:p w14:paraId="243103C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分步拆解你看不懂的场景：库存只剩 1 件，线程 A、线程 B 同时进来</w:t>
      </w:r>
    </w:p>
    <w:p w14:paraId="26A467F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初始：stock = 1</w:t>
      </w:r>
    </w:p>
    <w:p w14:paraId="548DC21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1 步：两个线程各自读取快照</w:t>
      </w:r>
    </w:p>
    <w:p w14:paraId="32CF9C8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A：int cur = stock.get(); cur=1</w:t>
      </w:r>
    </w:p>
    <w:p w14:paraId="34583DA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B：int cur = stock.get(); cur=1</w:t>
      </w:r>
    </w:p>
    <w:p w14:paraId="7C2377BF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两者读到一模一样的旧值，此时库存还没变化。</w:t>
      </w:r>
    </w:p>
    <w:p w14:paraId="4E23FA0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2 步：都判断 cur&gt;0，继续往下走</w:t>
      </w:r>
    </w:p>
    <w:p w14:paraId="1F81BAF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A、B 都满足 1&gt;0，进入 CAS 代码。</w:t>
      </w:r>
    </w:p>
    <w:p w14:paraId="464AC7E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3 步：执行 compareAndSet(1,0)，CAS 自带二次校验</w:t>
      </w:r>
    </w:p>
    <w:p w14:paraId="734F6CF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逻辑：现在内存里的 stock 必须还等于我刚才读到的 cur，才能修改</w:t>
      </w:r>
    </w:p>
    <w:p w14:paraId="37C2979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假设线程 A 先执行 CAS：</w:t>
      </w:r>
    </w:p>
    <w:p w14:paraId="5C27F18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 stock=1 == 期望值 1 → 修改成功，stock 变成 0，sold+1，方法 return 结束。</w:t>
      </w:r>
    </w:p>
    <w:p w14:paraId="7D07A6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轮到线程 B 执行 CAS：</w:t>
      </w:r>
    </w:p>
    <w:p w14:paraId="389CD38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现在内存里 stock 已经被 A 改成 0，不再等于 B 的期望值 1 → CAS 返回 false，不会修改库存。</w:t>
      </w:r>
    </w:p>
    <w:p w14:paraId="609A549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 4 步：B CAS 失败，回到 while 循环头部重试</w:t>
      </w:r>
    </w:p>
    <w:p w14:paraId="65885442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不会放弃，重新执行：</w:t>
      </w:r>
    </w:p>
    <w:p w14:paraId="1B45E72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int cur = stock.get(); → 这次读到最新值 cur=0</w:t>
      </w:r>
    </w:p>
    <w:p w14:paraId="246FB90D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然后判断 if(cur &lt;=0)，直接 return 退出，不再扣减。</w:t>
      </w:r>
    </w:p>
    <w:p w14:paraId="70372C4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最终结果</w:t>
      </w:r>
    </w:p>
    <w:p w14:paraId="3611089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库存 = 0，卖出 = 1，只卖出 1 件，不会超卖。</w:t>
      </w:r>
    </w:p>
    <w:p w14:paraId="5D2E227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对比错误写法（不用 CAS，直接 if + 自减，会超卖）// 错误代码，会超卖</w:t>
      </w:r>
    </w:p>
    <w:p w14:paraId="039AD95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if(stock &gt; 0){</w:t>
      </w:r>
    </w:p>
    <w:p w14:paraId="6AD737E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stock--;</w:t>
      </w:r>
    </w:p>
    <w:p w14:paraId="44D71A9B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sold++;</w:t>
      </w:r>
    </w:p>
    <w:p w14:paraId="3EB6A0C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</w:t>
      </w:r>
    </w:p>
    <w:p w14:paraId="3EA56A8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同样库存 = 1，A、B 同时读到 stock=1，同时进入 if：</w:t>
      </w:r>
    </w:p>
    <w:p w14:paraId="193140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 执行 stock-- → stock=0</w:t>
      </w:r>
    </w:p>
    <w:p w14:paraId="69A0A866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也执行 stock-- → stock=-1</w:t>
      </w:r>
    </w:p>
    <w:p w14:paraId="42A57D7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卖出变成 2，库存负数，发生超卖。</w:t>
      </w:r>
    </w:p>
    <w:p w14:paraId="60EA843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核心区别</w:t>
      </w:r>
    </w:p>
    <w:p w14:paraId="5B519BE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普通 if 自减：读取和修改是分开两步，中间无校验，读到旧值就能修改；</w:t>
      </w:r>
    </w:p>
    <w:p w14:paraId="085BFB9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自旋：修改前强制二次校验内存最新值，只要期间被别人改过，本次修改直接作废。</w:t>
      </w:r>
    </w:p>
    <w:p w14:paraId="627A3F9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总结为什么能防超卖</w:t>
      </w:r>
    </w:p>
    <w:p w14:paraId="56CFFE7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compareAndSet 是读取快照 + 修改之间的一道闸门：</w:t>
      </w:r>
    </w:p>
    <w:p w14:paraId="1A7ED052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你手里的库存快照一旦过期（被其他线程抢先修改），直接拒绝本次扣减，重新读取最新库存判断，杜绝用过期旧值覆盖数据，从根源避免超卖。</w:t>
      </w:r>
    </w:p>
    <w:p w14:paraId="14A43CF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1、所有操作都在 JVM 堆内存里操作</w:t>
      </w:r>
    </w:p>
    <w:p w14:paraId="51E9D27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AtomicInteger 的 value 存在堆内存，不管是 get()、compareAndSet()、加减，全部直接操作这块内存，不操作数据库，是内存级并发控制。</w:t>
      </w:r>
    </w:p>
    <w:p w14:paraId="4FFCD01C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2、compareAndSet (expect, newVal) 不是单纯交换，是「先比较，再原子替换」</w:t>
      </w:r>
    </w:p>
    <w:p w14:paraId="673ABAC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拿 compareAndSet(1,0) 举例：</w:t>
      </w:r>
    </w:p>
    <w:p w14:paraId="3AE1032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第一个参数 1 = 期望值：我刚才读到的库存快照</w:t>
      </w:r>
    </w:p>
    <w:p w14:paraId="6CA8BAC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第二个参数 0 = 想要改成的新值</w:t>
      </w:r>
    </w:p>
    <w:p w14:paraId="49525A0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底层硬件一条原子指令，不可拆分两步：</w:t>
      </w:r>
    </w:p>
    <w:p w14:paraId="76F6B6B7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去内存读此刻真实的 stock 值；</w:t>
      </w:r>
    </w:p>
    <w:p w14:paraId="7B64D9B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和期望值 1 对比：</w:t>
      </w:r>
    </w:p>
    <w:p w14:paraId="13A04C6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相等：把内存值直接改成 0，返回 true；</w:t>
      </w:r>
    </w:p>
    <w:p w14:paraId="040ADC6E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不相等：什么都不改，直接返回 false。</w:t>
      </w:r>
    </w:p>
    <w:p w14:paraId="67F3FA48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重点：不是交换两个数字</w:t>
      </w:r>
    </w:p>
    <w:p w14:paraId="5838987B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交换是 A 和 B 互换，CAS 没有互换逻辑，只是条件覆盖。</w:t>
      </w:r>
    </w:p>
    <w:p w14:paraId="0A6DAA0F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3、结合只剩 1 件库存，两个线程的例子</w:t>
      </w:r>
    </w:p>
    <w:p w14:paraId="77779AAD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初始内存：stock=1</w:t>
      </w:r>
    </w:p>
    <w:p w14:paraId="274619B4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线程 A、B 都读到 cur=1；</w:t>
      </w:r>
    </w:p>
    <w:p w14:paraId="41EC7EF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A 先执行 compareAndSet (1,0)</w:t>
      </w:r>
    </w:p>
    <w:p w14:paraId="3CDAA19A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内存现在确实是 1 → 修改为 0，成功；</w:t>
      </w:r>
    </w:p>
    <w:p w14:paraId="6E2C588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B 再执行 compareAndSet (1,0)</w:t>
      </w:r>
    </w:p>
    <w:p w14:paraId="0F317767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内存现在是 0，不等于期望值 1 → 不做任何修改，直接失败。</w:t>
      </w:r>
    </w:p>
    <w:p w14:paraId="141504C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4、为什么普通 stock-- 会超卖，CAS 不会</w:t>
      </w:r>
    </w:p>
    <w:p w14:paraId="126098C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普通自减拆分两步，中间无校验：</w:t>
      </w:r>
    </w:p>
    <w:p w14:paraId="1EABDC0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plaintext</w:t>
      </w:r>
    </w:p>
    <w:p w14:paraId="32183941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if(stock&gt;0){</w:t>
      </w:r>
    </w:p>
    <w:p w14:paraId="06B9B38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 xml:space="preserve">    stock--; // 读 和 写 分开，无二次校验</w:t>
      </w:r>
    </w:p>
    <w:p w14:paraId="59480D49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}</w:t>
      </w:r>
    </w:p>
    <w:p w14:paraId="2778E29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两个线程同时读到 1，都会执行减 1，内存变成 - 1。</w:t>
      </w:r>
    </w:p>
    <w:p w14:paraId="2449FCB3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CAS 在读快照和写新值中间加了一层内存校验，过期快照直接作废，杜绝用旧值覆盖内存，因此不会超卖。</w:t>
      </w:r>
    </w:p>
    <w:p w14:paraId="4DD01510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5、补充：单纯加减方法 decrementAndGet 为什么不行</w:t>
      </w:r>
    </w:p>
    <w:p w14:paraId="42292F45">
      <w:pPr>
        <w:rPr>
          <w:rFonts w:hint="eastAsia" w:ascii="微软雅黑" w:hAnsi="微软雅黑" w:eastAsia="微软雅黑"/>
          <w:b w:val="0"/>
          <w:sz w:val="21"/>
        </w:rPr>
      </w:pPr>
      <w:r>
        <w:rPr>
          <w:rFonts w:hint="eastAsia" w:ascii="微软雅黑" w:hAnsi="微软雅黑" w:eastAsia="微软雅黑"/>
          <w:b w:val="0"/>
          <w:sz w:val="21"/>
        </w:rPr>
        <w:t>它底层也是 CAS 自旋减 1，但没有提前判断库存是否大于 0，哪怕内存是 0、-1 也会一直减，只会单纯做内存数值递减，缺少业务边界判断，不适合库存场景。</w:t>
      </w:r>
    </w:p>
    <w:p w14:paraId="7DEC8E2E">
      <w:pPr>
        <w:rPr>
          <w:rFonts w:ascii="微软雅黑" w:hAnsi="微软雅黑" w:eastAsia="微软雅黑"/>
          <w:b w:val="0"/>
          <w:sz w:val="21"/>
        </w:rPr>
      </w:pPr>
    </w:p>
    <w:p w14:paraId="00C16E76">
      <w:pPr>
        <w:rPr>
          <w:rFonts w:ascii="微软雅黑" w:hAnsi="微软雅黑" w:eastAsia="微软雅黑"/>
          <w:b w:val="0"/>
          <w:sz w:val="21"/>
        </w:rP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Lab 2 实战代码：StockAtomicTest（1000 线程无锁防超卖）</w:t>
      </w:r>
    </w:p>
    <w:p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文件：mini-mall-order/src/test/java/com/minimall/order/concurrency/StockAtomicTest.java（上面 atomicDeduct 的完整宿主，亲手填过 TODO、踩过坑）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StockAtomicTest {</w:t>
        <w:br/>
        <w:t xml:space="preserve">    private final AtomicInteger stock = new AtomicInteger(100);  // 共享库存(原子)</w:t>
        <w:br/>
        <w:t xml:space="preserve">    private final AtomicInteger sold  = new AtomicInteger(0);    // 卖出计数(原子)</w:t>
        <w:br/>
        <w:t xml:space="preserve">    private static final int THREADS = 1000;   // 1000 线程, 压力比 Lab1 大 10 倍</w:t>
        <w:br/>
        <w:br/>
        <w:t xml:space="preserve">    /** 原子扣减: while 自旋 + CAS, 「有货才扣」 */</w:t>
        <w:br/>
        <w:t xml:space="preserve">    private void atomicDeduct() {</w:t>
        <w:br/>
        <w:t xml:space="preserve">        while (true) {</w:t>
        <w:br/>
        <w:t xml:space="preserve">            int cur = stock.get();                    // ① 读快照</w:t>
        <w:br/>
        <w:t xml:space="preserve">            if (cur &lt;= 0) return;                     // ② 没货, 结束(不扣)</w:t>
        <w:br/>
        <w:t xml:space="preserve">            if (stock.compareAndSet(cur, cur - 1)) {  // ③ 仍等于 cur 才扣</w:t>
        <w:br/>
        <w:t xml:space="preserve">                sold.incrementAndGet();               // ④ 扣成功才算卖出</w:t>
        <w:br/>
        <w:t xml:space="preserve">                return;</w:t>
        <w:br/>
        <w:t xml:space="preserve">            }</w:t>
        <w:br/>
        <w:t xml:space="preserve">            // CAS 失败 = 别人抢先改了 -&gt; 循环重读再试</w:t>
        <w:br/>
        <w:t xml:space="preserve">        }</w:t>
        <w:br/>
        <w:t xml:space="preserve">    }</w:t>
        <w:br/>
        <w:br/>
        <w:t xml:space="preserve">    @Test</w:t>
        <w:br/>
        <w:t xml:space="preserve">    public void 无锁防超卖() throws InterruptedException {</w:t>
        <w:br/>
        <w:t xml:space="preserve">        ExecutorService pool = Executors.newFixedThreadPool(THREADS);</w:t>
        <w:br/>
        <w:t xml:space="preserve">        CountDownLatch startGate = new CountDownLatch(1);      // 起跑枪</w:t>
        <w:br/>
        <w:t xml:space="preserve">        CountDownLatch endGate   = new CountDownLatch(THREADS); // 完工哨</w:t>
        <w:br/>
        <w:br/>
        <w:t xml:space="preserve">        for (int i = 0; i &lt; THREADS; i++) {</w:t>
        <w:br/>
        <w:t xml:space="preserve">            pool.submit(() -&gt; {</w:t>
        <w:br/>
        <w:t xml:space="preserve">                try {</w:t>
        <w:br/>
        <w:t xml:space="preserve">                    startGate.await();      // 全员等枪响, 同一瞬间开抢</w:t>
        <w:br/>
        <w:t xml:space="preserve">                    atomicDeduct();</w:t>
        <w:br/>
        <w:t xml:space="preserve">                } catch (InterruptedException e) {</w:t>
        <w:br/>
        <w:t xml:space="preserve">                    Thread.currentThread().interrupt();</w:t>
        <w:br/>
        <w:t xml:space="preserve">                } finally {</w:t>
        <w:br/>
        <w:t xml:space="preserve">                    endGate.countDown();    // 放 finally, 防异常漏减</w:t>
        <w:br/>
        <w:t xml:space="preserve">                }</w:t>
        <w:br/>
        <w:t xml:space="preserve">            });</w:t>
        <w:br/>
        <w:t xml:space="preserve">        }</w:t>
        <w:br/>
        <w:t xml:space="preserve">        startGate.countDown();</w:t>
        <w:br/>
        <w:t xml:space="preserve">        endGate.await();</w:t>
        <w:br/>
        <w:t xml:space="preserve">        pool.shutdown();</w:t>
        <w:br/>
        <w:br/>
        <w:t xml:space="preserve">        assertEquals(0,   stock.get());   // 库存刚好清零</w:t>
        <w:br/>
        <w:t xml:space="preserve">        assertEquals(100, sold.get());    // 只卖 100 件, 一件不多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踩坑记录（第一次填错，实测 sold=101）：把 cur 的读取写在了 while 外面、且不看 compareAndSet 返回值无条件 sold++。教训：compareAndSet 的返回值是 CAS 的灵魂——true 才代表「我改成功了」，失败必须重读重试，sold++ 只能放在成功分支里。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实测输出(修正后) ──────────────</w:t>
        <w:br/>
        <w:t>剩余库存 stock = 0     (正确应为 0)</w:t>
        <w:br/>
        <w:t>实际卖出 sold  = 100   (正确应为 100)</w:t>
        <w:br/>
        <w:t>守恒校验 stock+sold = 100  -&gt; 通过</w:t>
      </w:r>
    </w:p>
    <w:p w14:paraId="3256DDA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 三把武器选型表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B6B1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0C2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w="2880" w:type="dxa"/>
          </w:tcPr>
          <w:p w14:paraId="52E40B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选谁</w:t>
            </w:r>
          </w:p>
        </w:tc>
        <w:tc>
          <w:tcPr>
            <w:tcW w:w="2880" w:type="dxa"/>
          </w:tcPr>
          <w:p w14:paraId="5A2CF2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本质</w:t>
            </w:r>
          </w:p>
        </w:tc>
      </w:tr>
      <w:tr w14:paraId="299BD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321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就是个计数/累加</w:t>
            </w:r>
          </w:p>
        </w:tc>
        <w:tc>
          <w:tcPr>
            <w:tcW w:w="2880" w:type="dxa"/>
          </w:tcPr>
          <w:p w14:paraId="6F530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AtomicInteger</w:t>
            </w:r>
          </w:p>
        </w:tc>
        <w:tc>
          <w:tcPr>
            <w:tcW w:w="2880" w:type="dxa"/>
          </w:tcPr>
          <w:p w14:paraId="50F82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乐观锁：先干，冲突了重试（无锁最快）</w:t>
            </w:r>
          </w:p>
        </w:tc>
      </w:tr>
      <w:tr w14:paraId="63A388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CB4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锁一小段逻辑，简单</w:t>
            </w:r>
          </w:p>
        </w:tc>
        <w:tc>
          <w:tcPr>
            <w:tcW w:w="2880" w:type="dxa"/>
          </w:tcPr>
          <w:p w14:paraId="77390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synchronized</w:t>
            </w:r>
          </w:p>
        </w:tc>
        <w:tc>
          <w:tcPr>
            <w:tcW w:w="2880" w:type="dxa"/>
          </w:tcPr>
          <w:p w14:paraId="052040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悲观锁：先锁再干（最省事）</w:t>
            </w:r>
          </w:p>
        </w:tc>
      </w:tr>
      <w:tr w14:paraId="57AB4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6D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要超时锁/可中断/公平/多条件</w:t>
            </w:r>
          </w:p>
        </w:tc>
        <w:tc>
          <w:tcPr>
            <w:tcW w:w="2880" w:type="dxa"/>
          </w:tcPr>
          <w:p w14:paraId="36E1D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ReentrantLock</w:t>
            </w:r>
          </w:p>
        </w:tc>
        <w:tc>
          <w:tcPr>
            <w:tcW w:w="2880" w:type="dxa"/>
          </w:tcPr>
          <w:p w14:paraId="12521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悲观锁的加强版（最灵活）</w:t>
            </w:r>
          </w:p>
        </w:tc>
      </w:tr>
    </w:tbl>
    <w:p w14:paraId="001FBC5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 串起来：超卖案例（读-判断-写不原子）</w:t>
      </w:r>
    </w:p>
    <w:p w14:paraId="1E529F69">
      <w:r>
        <w:rPr>
          <w:rFonts w:ascii="微软雅黑" w:hAnsi="微软雅黑" w:eastAsia="微软雅黑"/>
          <w:b w:val="0"/>
          <w:sz w:val="21"/>
        </w:rPr>
        <w:t>裸 int 的「读-判断-写」三步不原子，100 个线程并发就超卖：</w:t>
      </w:r>
    </w:p>
    <w:p w14:paraId="3CF14D3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int s = stock;      // ① 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if (s &gt; 0) {        // ② 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stock = s - 1;  // ③ 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sold++;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0167247">
      <w:r>
        <w:rPr>
          <w:rFonts w:ascii="微软雅黑" w:hAnsi="微软雅黑" w:eastAsia="微软雅黑"/>
          <w:b w:val="0"/>
          <w:sz w:val="21"/>
        </w:rPr>
        <w:t>为什么超卖：线程A读到s=1还没写就被切走；线程B也读到s=1，扣成0；A恢复用旧s=1又写成0，又卖一件。库存只有1却卖出2件。恒等式 stock + sold = 初始库存 被打破。</w:t>
      </w:r>
    </w:p>
    <w:p w14:paraId="1EA4095F">
      <w:r>
        <w:rPr>
          <w:rFonts w:ascii="微软雅黑" w:hAnsi="微软雅黑" w:eastAsia="微软雅黑"/>
          <w:b w:val="0"/>
          <w:color w:val="C00000"/>
          <w:sz w:val="21"/>
        </w:rPr>
        <w:t>⭐ 修复铁律：锁必须罩住「读-判断-写」这个完整不可分单元。只锁「写」那一行没用——两个线程早在锁外就都读到同一个旧值了，锁住写也白搭。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Lab 1 实战代码：StockRaceConditionTest（亲手复现超卖）</w:t>
      </w:r>
    </w:p>
    <w:p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文件：mini-mall-order/src/test/java/com/minimall/order/concurrency/StockRaceConditionTest.java。实验设计三件套：双闸门 CountDownLatch（第 3 章的工具，让 100 线程同一瞬间起跑）、Thread.yield()（主动让出 CPU 撑大竞态窗口）、守恒断言（stock+sold 应恒等于初始库存）。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StockRaceConditionTest {</w:t>
        <w:br/>
        <w:t xml:space="preserve">    private int stock = 100;                 // 裸 int, 没有任何保护</w:t>
        <w:br/>
        <w:t xml:space="preserve">    private int sold  = 0;</w:t>
        <w:br/>
        <w:t xml:space="preserve">    private static final int THREADS = 100;</w:t>
        <w:br/>
        <w:br/>
        <w:t xml:space="preserve">    /** 朴素扣减: 故意的「读-判断-写」三步, 案发现场 */</w:t>
        <w:br/>
        <w:t xml:space="preserve">    private void naiveDeduct() {</w:t>
        <w:br/>
        <w:t xml:space="preserve">        int s = stock;            // ① 读</w:t>
        <w:br/>
        <w:t xml:space="preserve">        if (s &gt; 0) {              // ② 判断</w:t>
        <w:br/>
        <w:t xml:space="preserve">            Thread.yield();       // 主动让出 CPU, 逼调度器切走 -&gt; 放大竞态窗口</w:t>
        <w:br/>
        <w:t xml:space="preserve">            stock = s - 1;        // ③ 写(用的是过期快照 s!)</w:t>
        <w:br/>
        <w:t xml:space="preserve">            sold++;</w:t>
        <w:br/>
        <w:t xml:space="preserve">        }</w:t>
        <w:br/>
        <w:t xml:space="preserve">    }</w:t>
        <w:br/>
        <w:br/>
        <w:t xml:space="preserve">    @Test</w:t>
        <w:br/>
        <w:t xml:space="preserve">    public void 复现超卖() throws InterruptedException {</w:t>
        <w:br/>
        <w:t xml:space="preserve">        ExecutorService pool = Executors.newFixedThreadPool(THREADS);</w:t>
        <w:br/>
        <w:t xml:space="preserve">        CountDownLatch startGate = new CountDownLatch(1);</w:t>
        <w:br/>
        <w:t xml:space="preserve">        CountDownLatch endGate   = new CountDownLatch(THREADS);</w:t>
        <w:br/>
        <w:br/>
        <w:t xml:space="preserve">        for (int i = 0; i &lt; THREADS; i++) {</w:t>
        <w:br/>
        <w:t xml:space="preserve">            pool.submit(() -&gt; {</w:t>
        <w:br/>
        <w:t xml:space="preserve">                try {</w:t>
        <w:br/>
        <w:t xml:space="preserve">                    startGate.await();     // 阻塞等起跑枪</w:t>
        <w:br/>
        <w:t xml:space="preserve">                    naiveDeduct();</w:t>
        <w:br/>
        <w:t xml:space="preserve">                } catch (InterruptedException e) {</w:t>
        <w:br/>
        <w:t xml:space="preserve">                    Thread.currentThread().interrupt();</w:t>
        <w:br/>
        <w:t xml:space="preserve">                } finally {</w:t>
        <w:br/>
        <w:t xml:space="preserve">                    endGate.countDown();   // 完工报数(finally 保证必报)</w:t>
        <w:br/>
        <w:t xml:space="preserve">                }</w:t>
        <w:br/>
        <w:t xml:space="preserve">            });</w:t>
        <w:br/>
        <w:t xml:space="preserve">        }</w:t>
        <w:br/>
        <w:t xml:space="preserve">        startGate.countDown();   // 枪响, 100 线程同时冲</w:t>
        <w:br/>
        <w:t xml:space="preserve">        endGate.await();         // 等全部完工</w:t>
        <w:br/>
        <w:t xml:space="preserve">        pool.shutdown();</w:t>
        <w:br/>
        <w:br/>
        <w:t xml:space="preserve">        assertEquals(0, stock, "stock 不为 0 -&gt; 发生超卖");</w:t>
        <w:br/>
        <w:t xml:space="preserve">    }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实测两次 ──────────────────────────────</w:t>
        <w:br/>
        <w:t>第一次(没加 yield): stock = 0, sold = 100  -&gt; 断言通过!</w:t>
        <w:br/>
        <w:t>第二次(加了 yield): stock = 19, sold = 100 -&gt; 超卖复现, 断言失败</w:t>
        <w:br/>
        <w:br/>
        <w:t>注意: 第一次「通过」不代表代码对, bug 一直在, 只是没暴露。</w:t>
        <w:br/>
        <w:t>这就是口诀「测试通过 != 并发正确」的出处。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附注：这个测试类的 @Test 当时误导入了 org.testng.annotations.Test（TestNG），碰巧 classpath 里有它所以能跑；规范写法应改成 org.junit.jupiter.api.Test，和其他 Lab 保持一致。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B96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F1F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  <w:tc>
          <w:tcPr>
            <w:tcW w:w="2880" w:type="dxa"/>
          </w:tcPr>
          <w:p w14:paraId="7AF821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怎么改</w:t>
            </w:r>
          </w:p>
        </w:tc>
        <w:tc>
          <w:tcPr>
            <w:tcW w:w="2880" w:type="dxa"/>
          </w:tcPr>
          <w:p w14:paraId="607D6D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对应武器</w:t>
            </w:r>
          </w:p>
        </w:tc>
      </w:tr>
      <w:tr w14:paraId="5D9B08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2D2D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synchronized</w:t>
            </w:r>
          </w:p>
        </w:tc>
        <w:tc>
          <w:tcPr>
            <w:tcW w:w="2880" w:type="dxa"/>
          </w:tcPr>
          <w:p w14:paraId="6011C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整个 deduct 方法加 synchronized（刚好锁住三步）</w:t>
            </w:r>
          </w:p>
        </w:tc>
        <w:tc>
          <w:tcPr>
            <w:tcW w:w="2880" w:type="dxa"/>
          </w:tcPr>
          <w:p w14:paraId="4C6075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单机悲观锁</w:t>
            </w:r>
          </w:p>
        </w:tc>
      </w:tr>
      <w:tr w14:paraId="70263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46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AtomicInteger+CAS</w:t>
            </w:r>
          </w:p>
        </w:tc>
        <w:tc>
          <w:tcPr>
            <w:tcW w:w="2880" w:type="dxa"/>
          </w:tcPr>
          <w:p w14:paraId="587F3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stock/sold 换 AtomicInteger，while+compareAndSet</w:t>
            </w:r>
          </w:p>
        </w:tc>
        <w:tc>
          <w:tcPr>
            <w:tcW w:w="2880" w:type="dxa"/>
          </w:tcPr>
          <w:p w14:paraId="7B7534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单机乐观锁</w:t>
            </w:r>
          </w:p>
        </w:tc>
      </w:tr>
      <w:tr w14:paraId="6EC44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CF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+ Lua</w:t>
            </w:r>
          </w:p>
        </w:tc>
        <w:tc>
          <w:tcPr>
            <w:tcW w:w="2880" w:type="dxa"/>
          </w:tcPr>
          <w:p w14:paraId="6611D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把「检查+扣减」塞进 Redis 单线程原子执行</w:t>
            </w:r>
          </w:p>
        </w:tc>
        <w:tc>
          <w:tcPr>
            <w:tcW w:w="2880" w:type="dxa"/>
          </w:tcPr>
          <w:p w14:paraId="61566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⭐分布式，项目秒杀在用</w:t>
            </w:r>
          </w:p>
        </w:tc>
      </w:tr>
    </w:tbl>
    <w:p w14:paraId="7A959975">
      <w:r>
        <w:rPr>
          <w:rFonts w:ascii="微软雅黑" w:hAnsi="微软雅黑" w:eastAsia="微软雅黑"/>
          <w:b w:val="0"/>
          <w:sz w:val="21"/>
        </w:rPr>
        <w:t>为什么单机三招在分布式失效：synchronized/Lock/Atomic 都只在「单个 JVM 进程内」有效。多台机器各有各的 JVM，锁互不相识 → 必须把原子性下沉到公共的 Redis（Lua）或数据库。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Lab 3 实战代码：DistributedLockDemoTest（两把锁模拟两实例）</w:t>
      </w:r>
    </w:p>
    <w:p>
      <w:r>
        <w:rPr>
          <w:rFonts w:ascii="微软雅黑" w:hAnsi="微软雅黑" w:eastAsia="微软雅黑"/>
          <w:b w:val="0"/>
          <w:sz w:val="21"/>
        </w:rPr>
        <w:t>文件：同目录 DistributedLockDemoTest.java。不用真起两个进程——用「两把 JVM 锁」就能模拟「两个实例各锁各的」：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DistributedLockDemoTest {</w:t>
        <w:br/>
        <w:t xml:space="preserve">    private int stock = 100;   // 模拟「同一个数据库里的一行库存」</w:t>
        <w:br/>
        <w:t xml:space="preserve">    private int sold  = 0;</w:t>
        <w:br/>
        <w:t xml:space="preserve">    private static final int THREADS = 1000;</w:t>
        <w:br/>
        <w:br/>
        <w:t xml:space="preserve">    /** 带锁扣减: 谁传同一把 lock, 谁之间才互斥 */</w:t>
        <w:br/>
        <w:t xml:space="preserve">    private void deductWith(Object lock) {</w:t>
        <w:br/>
        <w:t xml:space="preserve">        synchronized (lock) {</w:t>
        <w:br/>
        <w:t xml:space="preserve">            int s = stock;</w:t>
        <w:br/>
        <w:t xml:space="preserve">            if (s &gt; 0) {</w:t>
        <w:br/>
        <w:t xml:space="preserve">                Thread.yield();</w:t>
        <w:br/>
        <w:t xml:space="preserve">                stock = s - 1;</w:t>
        <w:br/>
        <w:t xml:space="preserve">                sold++;</w:t>
        <w:br/>
        <w:t xml:space="preserve">            }</w:t>
        <w:br/>
        <w:t xml:space="preserve">        }</w:t>
        <w:br/>
        <w:t xml:space="preserve">    }</w:t>
        <w:br/>
        <w:br/>
        <w:t xml:space="preserve">    // 场景一: 单机 —— 全员抢同一把锁 -&gt; 不超卖, 断言通过</w:t>
        <w:br/>
        <w:t xml:space="preserve">    @Test</w:t>
        <w:br/>
        <w:t xml:space="preserve">    public void test_同一把锁_安全() throws InterruptedException {</w:t>
        <w:br/>
        <w:t xml:space="preserve">        reset();</w:t>
        <w:br/>
        <w:t xml:space="preserve">        Object 唯一锁 = new Object();</w:t>
        <w:br/>
        <w:t xml:space="preserve">        runConcurrently(i -&gt; deductWith(唯一锁));   // 全员同一把</w:t>
        <w:br/>
        <w:t xml:space="preserve">        assertEquals(0, stock);</w:t>
        <w:br/>
        <w:t xml:space="preserve">    }</w:t>
        <w:br/>
        <w:br/>
        <w:t xml:space="preserve">    // 场景二: 分布式 —— 两把锁模拟两实例 -&gt; 又超卖, 断言失败!</w:t>
        <w:br/>
        <w:t xml:space="preserve">    @Test</w:t>
        <w:br/>
        <w:t xml:space="preserve">    public void test_两把锁_模拟两实例() throws InterruptedException {</w:t>
        <w:br/>
        <w:t xml:space="preserve">        reset();</w:t>
        <w:br/>
        <w:t xml:space="preserve">        Object 实例A的锁 = new Object();</w:t>
        <w:br/>
        <w:t xml:space="preserve">        Object 实例B的锁 = new Object();   // 和 A 是两个对象!</w:t>
        <w:br/>
        <w:t xml:space="preserve">        runConcurrently(i -&gt; {</w:t>
        <w:br/>
        <w:t xml:space="preserve">            // 奇偶分流: 一半线程「部署」在实例A, 一半在实例B</w:t>
        <w:br/>
        <w:t xml:space="preserve">            Object lock = (i % 2 == 0) ? 实例A的锁 : 实例B的锁;</w:t>
        <w:br/>
        <w:t xml:space="preserve">            deductWith(lock);   // A组抢A锁, B组抢B锁, 两组互不阻塞</w:t>
        <w:br/>
        <w:t xml:space="preserve">        });</w:t>
        <w:br/>
        <w:t xml:space="preserve">        assertEquals(0, stock);   // 失败: 两组同时进临界区抢同一个 stock</w:t>
        <w:br/>
        <w:t xml:space="preserve">    }</w:t>
        <w:br/>
        <w:t xml:space="preserve">    // (runConcurrently = 双闸门脚手架, 同 Lab1; reset 重置库存)</w:t>
        <w:br/>
        <w:t>}</w:t>
      </w:r>
    </w:p>
    <w:p>
      <w:r>
        <w:rPr>
          <w:rFonts w:ascii="微软雅黑" w:hAnsi="微软雅黑" w:eastAsia="微软雅黑"/>
          <w:b/>
          <w:sz w:val="21"/>
        </w:rPr>
        <w:t>结论：synchronized 锁的是「对象」，两个锁对象 = 两个互不相识的门卫。多实例部署时每个 JVM 里的锁天然就是「各锁各的」——这正是场景二模拟的现实。解法只有一个：把锁搬到所有实例共享的地方（Redis / DB），见 Lab 4。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Lab 4 实战代码：RedissonLockDemoTest（Redis 全局锁治好超卖）</w:t>
      </w:r>
    </w:p>
    <w:p>
      <w:r>
        <w:rPr>
          <w:rFonts w:ascii="微软雅黑" w:hAnsi="微软雅黑" w:eastAsia="微软雅黑"/>
          <w:b w:val="0"/>
          <w:sz w:val="21"/>
        </w:rPr>
        <w:t>文件：同目录 RedissonLockDemoTest.java。对照 Lab3 唯一的变化：锁的载体从 JVM 内存对象换成公共的 Redis——两个 RedissonClient 模拟两台机器，getLock 同一个 key 拿到的就是 Redis 里【同一把】全局锁。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RedissonLockDemoTest {</w:t>
        <w:br/>
        <w:t xml:space="preserve">    private int stock = 100;</w:t>
        <w:br/>
        <w:t xml:space="preserve">    private int sold  = 0;</w:t>
        <w:br/>
        <w:t xml:space="preserve">    private static final int THREADS = 300;</w:t>
        <w:br/>
        <w:t xml:space="preserve">    private static final String LOCK_KEY = "lab:seckill:stock:lock";</w:t>
        <w:br/>
        <w:br/>
        <w:t xml:space="preserve">    /** 造一个 RedissonClient = 模拟一台机器上的一个应用实例 */</w:t>
        <w:br/>
        <w:t xml:space="preserve">    private RedissonClient newInstance() {</w:t>
        <w:br/>
        <w:t xml:space="preserve">        Config config = new Config();</w:t>
        <w:br/>
        <w:t xml:space="preserve">        config.useSingleServer()</w:t>
        <w:br/>
        <w:t xml:space="preserve">              .setAddress("redis://127.0.0.1:6379")</w:t>
        <w:br/>
        <w:t xml:space="preserve">              .setDatabase(0);</w:t>
        <w:br/>
        <w:t xml:space="preserve">        return Redisson.create(config);</w:t>
        <w:br/>
        <w:t xml:space="preserve">    }</w:t>
        <w:br/>
        <w:br/>
        <w:t xml:space="preserve">    @Test</w:t>
        <w:br/>
        <w:t xml:space="preserve">    public void 分布式锁_两实例不超卖() throws InterruptedException {</w:t>
        <w:br/>
        <w:t xml:space="preserve">        RedissonClient 实例A = newInstance();   // 「机器A」</w:t>
        <w:br/>
        <w:t xml:space="preserve">        RedissonClient 实例B = newInstance();   // 「机器B」</w:t>
        <w:br/>
        <w:t xml:space="preserve">        // ... 双闸门脚手架同前 ...</w:t>
        <w:br/>
        <w:t xml:space="preserve">        for (int i = 0; i &lt; THREADS; i++) {</w:t>
        <w:br/>
        <w:t xml:space="preserve">            int id = i;</w:t>
        <w:br/>
        <w:t xml:space="preserve">            pool.submit(() -&gt; {</w:t>
        <w:br/>
        <w:t xml:space="preserve">                // 奇偶分流(对照 Lab3), 但这次两实例拿的是同一把 Redis 锁</w:t>
        <w:br/>
        <w:t xml:space="preserve">                RedissonClient 实例 = (id % 2 == 0) ? 实例A : 实例B;</w:t>
        <w:br/>
        <w:t xml:space="preserve">                RLock lock = 实例.getLock(LOCK_KEY);   // 同一个 key = 同一把锁</w:t>
        <w:br/>
        <w:t xml:space="preserve">                try {</w:t>
        <w:br/>
        <w:t xml:space="preserve">                    startGate.await();</w:t>
        <w:br/>
        <w:t xml:space="preserve">                    lock.lock();               // 抢全局锁(阻塞式)</w:t>
        <w:br/>
        <w:t xml:space="preserve">                    try {</w:t>
        <w:br/>
        <w:t xml:space="preserve">                        int s = stock;</w:t>
        <w:br/>
        <w:t xml:space="preserve">                        if (s &gt; 0) {</w:t>
        <w:br/>
        <w:t xml:space="preserve">                            Thread.yield();    // 撑大窗口, 但别的实例进不来了</w:t>
        <w:br/>
        <w:t xml:space="preserve">                            stock = s - 1;</w:t>
        <w:br/>
        <w:t xml:space="preserve">                            sold++;</w:t>
        <w:br/>
        <w:t xml:space="preserve">                        }</w:t>
        <w:br/>
        <w:t xml:space="preserve">                    } finally {</w:t>
        <w:br/>
        <w:t xml:space="preserve">                        lock.unlock();         // 必须 finally, 否则等看门狗过期才释放</w:t>
        <w:br/>
        <w:t xml:space="preserve">                    }</w:t>
        <w:br/>
        <w:t xml:space="preserve">                } catch (InterruptedException e) {</w:t>
        <w:br/>
        <w:t xml:space="preserve">                    Thread.currentThread().interrupt();</w:t>
        <w:br/>
        <w:t xml:space="preserve">                } finally {</w:t>
        <w:br/>
        <w:t xml:space="preserve">                    endGate.countDown();</w:t>
        <w:br/>
        <w:t xml:space="preserve">                }</w:t>
        <w:br/>
        <w:t xml:space="preserve">            });</w:t>
        <w:br/>
        <w:t xml:space="preserve">        }</w:t>
        <w:br/>
        <w:t xml:space="preserve">        // ... 等待完工 ...</w:t>
        <w:br/>
        <w:t xml:space="preserve">        实例A.shutdown();   // 关连接! 否则测试进程不退出</w:t>
        <w:br/>
        <w:t xml:space="preserve">        实例B.shutdown();</w:t>
        <w:br/>
        <w:br/>
        <w:t xml:space="preserve">        assertEquals(0,   stock);   // 通过: 全局互斥, 一件不超</w:t>
        <w:br/>
        <w:t xml:space="preserve">        assertEquals(100, sold);</w:t>
        <w:br/>
        <w:t xml:space="preserve">    }</w:t>
        <w:br/>
        <w:t>}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实测输出 ──────────────────────</w:t>
        <w:br/>
        <w:t>剩余库存 stock = 0     (正确应为 0)</w:t>
        <w:br/>
        <w:t>实际卖出 sold  = 100   (正确应为 100)</w:t>
        <w:br/>
        <w:t>守恒 stock+sold = 100  -&gt; 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环境要点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127.0.0.1:6379 必须在跑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锁存在 Redis 里, Redis 不在锁就没了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Redisson 用 3.27.2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3.36 有 StackOverflowError bug(项目 pom 已锁 3.27.2)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client 用完必须 shutdown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Redisson 有守护连接/看门狗线程, 不关测试进程挂着不退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lock() 的底层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就是《Redisson分布式锁源码剖析》里的 tryLockInnerAsync Lua + 看门狗续期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四个 Lab 连成的完整故事：裸 int 超卖(Lab1) → CAS 单机治好(Lab2) → 多实例后单机锁全体失效(Lab3) → 锁下沉到公共 Redis 才是终解(Lab4)。第 7 章的 Lab5(volatile) 是另一条线：可见性。</w:t>
      </w:r>
    </w:p>
    <w:p w14:paraId="77A3F97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 易错点 / 口诀速查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EA1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588FB2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口诀</w:t>
            </w:r>
          </w:p>
        </w:tc>
        <w:tc>
          <w:tcPr>
            <w:tcW w:w="4320" w:type="dxa"/>
          </w:tcPr>
          <w:p w14:paraId="4C496A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BB6E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08DF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 才开线程，run 是自己跑</w:t>
            </w:r>
          </w:p>
        </w:tc>
        <w:tc>
          <w:tcPr>
            <w:tcW w:w="4320" w:type="dxa"/>
          </w:tcPr>
          <w:p w14:paraId="0CDC7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t.run() 不开新线程，是常见笔试坑</w:t>
            </w:r>
          </w:p>
        </w:tc>
      </w:tr>
      <w:tr w14:paraId="09B0B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996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Runnable 无返回，Callable 能返回能抛异常</w:t>
            </w:r>
          </w:p>
        </w:tc>
        <w:tc>
          <w:tcPr>
            <w:tcW w:w="4320" w:type="dxa"/>
          </w:tcPr>
          <w:p w14:paraId="3943D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 submit 参数看要不要结果</w:t>
            </w:r>
          </w:p>
        </w:tc>
      </w:tr>
      <w:tr w14:paraId="4E2C0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33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submit 只派发，get 才阻塞</w:t>
            </w:r>
          </w:p>
        </w:tc>
        <w:tc>
          <w:tcPr>
            <w:tcW w:w="4320" w:type="dxa"/>
          </w:tcPr>
          <w:p w14:paraId="7DE71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 Future 不等于任务跑完</w:t>
            </w:r>
          </w:p>
        </w:tc>
      </w:tr>
      <w:tr w14:paraId="357F9D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B50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countDown 放 finally</w:t>
            </w:r>
          </w:p>
        </w:tc>
        <w:tc>
          <w:tcPr>
            <w:tcW w:w="4320" w:type="dxa"/>
          </w:tcPr>
          <w:p w14:paraId="42A50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防异常漏减，主线程永远醒不过来</w:t>
            </w:r>
          </w:p>
        </w:tc>
      </w:tr>
      <w:tr w14:paraId="6E734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5BB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unlock 放 finally</w:t>
            </w:r>
          </w:p>
        </w:tc>
        <w:tc>
          <w:tcPr>
            <w:tcW w:w="4320" w:type="dxa"/>
          </w:tcPr>
          <w:p w14:paraId="71929E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防异常锁不释放 = 死锁</w:t>
            </w:r>
          </w:p>
        </w:tc>
      </w:tr>
      <w:tr w14:paraId="0A1D3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72315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锁要罩住整个读-判断-写</w:t>
            </w:r>
          </w:p>
        </w:tc>
        <w:tc>
          <w:tcPr>
            <w:tcW w:w="4320" w:type="dxa"/>
          </w:tcPr>
          <w:p w14:paraId="647F0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锁太小 = 决策依据暴露在锁外，白锁</w:t>
            </w:r>
          </w:p>
        </w:tc>
      </w:tr>
      <w:tr w14:paraId="5206FF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F86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同一资源必须共用同一把锁</w:t>
            </w:r>
          </w:p>
        </w:tc>
        <w:tc>
          <w:tcPr>
            <w:tcW w:w="4320" w:type="dxa"/>
          </w:tcPr>
          <w:p w14:paraId="50BB0E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每次方法内 new 新锁 = 等于无锁</w:t>
            </w:r>
          </w:p>
        </w:tc>
      </w:tr>
      <w:tr w14:paraId="632D63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F8A3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测试通过 ≠ 并发正确</w:t>
            </w:r>
          </w:p>
        </w:tc>
        <w:tc>
          <w:tcPr>
            <w:tcW w:w="4320" w:type="dxa"/>
          </w:tcPr>
          <w:p w14:paraId="4544E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race condition 是 bug 一直在，有时才暴露</w:t>
            </w:r>
          </w:p>
        </w:tc>
      </w:tr>
      <w:tr w14:paraId="5A173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F79A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单机锁到不了分布式</w:t>
            </w:r>
          </w:p>
        </w:tc>
        <w:tc>
          <w:tcPr>
            <w:tcW w:w="4320" w:type="dxa"/>
          </w:tcPr>
          <w:p w14:paraId="265EE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 JVM 要 Redis/DB 兜原子性</w:t>
            </w:r>
          </w:p>
        </w:tc>
      </w:tr>
    </w:tbl>
    <w:p w14:paraId="043B4A20"/>
    <w:p w14:paraId="43DE9705"/>
    <w:p w14:paraId="09AFE900">
      <w:pPr>
        <w:shd w:val="clear" w:fill="FFFFFF" w:themeFill="background1"/>
      </w:pPr>
    </w:p>
    <w:p w14:paraId="5A20912B">
      <w:pPr>
        <w:shd w:val="clear" w:fill="FFFFFF" w:themeFill="background1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这是线程和锁的一个代码demo</w:t>
      </w:r>
    </w:p>
    <w:p w14:paraId="2346BA1F">
      <w:pPr>
        <w:shd w:val="clear" w:fill="FFFFFF" w:themeFill="background1"/>
        <w:rPr>
          <w:rFonts w:hint="eastAsia"/>
        </w:rPr>
      </w:pPr>
      <w:r>
        <w:rPr>
          <w:rFonts w:hint="eastAsia"/>
        </w:rPr>
        <w:t>覆盖：创建线程、start ()/run () 区别、线程命名、join 阻塞等待、线程重量级弊端、中断、线程状态、优先级</w:t>
      </w:r>
    </w:p>
    <w:p w14:paraId="760EC002">
      <w:pPr>
        <w:shd w:val="clear" w:fill="FFFFFF" w:themeFill="background1"/>
        <w:rPr>
          <w:rFonts w:hint="eastAsia"/>
        </w:rPr>
      </w:pPr>
      <w:r>
        <w:rPr>
          <w:rFonts w:hint="eastAsia"/>
        </w:rPr>
        <w:t>java</w:t>
      </w:r>
    </w:p>
    <w:p w14:paraId="3EC3972D">
      <w:pPr>
        <w:shd w:val="clear" w:fill="FFFFFF" w:themeFill="background1"/>
        <w:rPr>
          <w:rFonts w:hint="eastAsia"/>
        </w:rPr>
      </w:pPr>
      <w:r>
        <w:rPr>
          <w:rFonts w:hint="eastAsia"/>
        </w:rPr>
        <w:t>运行</w:t>
      </w:r>
    </w:p>
    <w:p w14:paraId="5E1C04F9">
      <w:pPr>
        <w:shd w:val="clear" w:fill="FFFFFF" w:themeFill="background1"/>
        <w:rPr>
          <w:rFonts w:hint="eastAsia"/>
        </w:rPr>
      </w:pPr>
      <w:r>
        <w:rPr>
          <w:rFonts w:hint="eastAsia"/>
        </w:rPr>
        <w:t>public class ThreadAllDemo {</w:t>
      </w:r>
    </w:p>
    <w:p w14:paraId="6796A0A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public static void main(String[] args) throws InterruptedException {</w:t>
      </w:r>
    </w:p>
    <w:p w14:paraId="342DF2E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System.out.println("========= 1. new Thread 只是创建Java对象，无操作系统真实线程 =========");</w:t>
      </w:r>
    </w:p>
    <w:p w14:paraId="0055825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thread = new Thread(() -&gt; {</w:t>
      </w:r>
    </w:p>
    <w:p w14:paraId="3027DD3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4EE7982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for (int i = 1; i &lt;= 3; i++) {</w:t>
      </w:r>
    </w:p>
    <w:p w14:paraId="05D153F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System.out.println(Thread.currentThread().getName() + " 执行任务，次数：" + i);</w:t>
      </w:r>
    </w:p>
    <w:p w14:paraId="5A2FFC2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Thread.sleep(500);</w:t>
      </w:r>
    </w:p>
    <w:p w14:paraId="29EE895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DA98F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 catch (InterruptedException e) {</w:t>
      </w:r>
    </w:p>
    <w:p w14:paraId="63B02DB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System.out.println("子线程被中断，终止运行");</w:t>
      </w:r>
    </w:p>
    <w:p w14:paraId="69CE305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3B18111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"自定义工作线程");</w:t>
      </w:r>
    </w:p>
    <w:p w14:paraId="05676F4A">
      <w:pPr>
        <w:shd w:val="clear" w:fill="FFFFFF" w:themeFill="background1"/>
        <w:rPr>
          <w:rFonts w:hint="eastAsia"/>
        </w:rPr>
      </w:pPr>
    </w:p>
    <w:p w14:paraId="7AFC52D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System.out.println("仅new Thread，未start，没有新内核线程，不会输出任务日志");</w:t>
      </w:r>
    </w:p>
    <w:p w14:paraId="46976D8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Thread.sleep(1000);</w:t>
      </w:r>
    </w:p>
    <w:p w14:paraId="500C8C08">
      <w:pPr>
        <w:shd w:val="clear" w:fill="FFFFFF" w:themeFill="background1"/>
        <w:rPr>
          <w:rFonts w:hint="eastAsia"/>
        </w:rPr>
      </w:pPr>
    </w:p>
    <w:p w14:paraId="38D8D262">
      <w:pPr>
        <w:shd w:val="clear" w:fill="FFFFFF" w:themeFill="background1"/>
        <w:rPr>
          <w:rFonts w:hint="eastAsia"/>
        </w:rPr>
      </w:pPr>
    </w:p>
    <w:p w14:paraId="0E9D7AE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2. start() 开启真实OS线程；直接run()只是普通方法调用 =========");</w:t>
      </w:r>
    </w:p>
    <w:p w14:paraId="5C4204E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调用run，不会新建线程，代码跑在主线程</w:t>
      </w:r>
    </w:p>
    <w:p w14:paraId="0D450F5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System.out.println("--- 调用thread.run()，无并发，主线程串行执行 ---");</w:t>
      </w:r>
    </w:p>
    <w:p w14:paraId="185B257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thread.run();</w:t>
      </w:r>
    </w:p>
    <w:p w14:paraId="78037164">
      <w:pPr>
        <w:shd w:val="clear" w:fill="FFFFFF" w:themeFill="background1"/>
        <w:rPr>
          <w:rFonts w:hint="eastAsia"/>
        </w:rPr>
      </w:pPr>
    </w:p>
    <w:p w14:paraId="0AA60DC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重置线程对象（一个线程只能start一次，复用需新建）</w:t>
      </w:r>
    </w:p>
    <w:p w14:paraId="1DCF45B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workThread = new Thread(() -&gt; {</w:t>
      </w:r>
    </w:p>
    <w:p w14:paraId="28EECC0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for (int i = 1; i &lt;= 2; i++) {</w:t>
      </w:r>
    </w:p>
    <w:p w14:paraId="31CF88D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System.out.println(Thread.currentThread().getName() + " 异步执行");</w:t>
      </w:r>
    </w:p>
    <w:p w14:paraId="1B2D249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2704D9C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Thread.sleep(600);</w:t>
      </w:r>
    </w:p>
    <w:p w14:paraId="798F84B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2165A1B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AABEB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7C2D67E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"异步线程");</w:t>
      </w:r>
    </w:p>
    <w:p w14:paraId="712E57A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start：向操作系统申请内核线程，真正并发</w:t>
      </w:r>
    </w:p>
    <w:p w14:paraId="56F04D3A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workThread.start();</w:t>
      </w:r>
    </w:p>
    <w:p w14:paraId="1FBA827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System.out.println("主线程不阻塞，和异步线程同时运行");</w:t>
      </w:r>
    </w:p>
    <w:p w14:paraId="51D10A67">
      <w:pPr>
        <w:shd w:val="clear" w:fill="FFFFFF" w:themeFill="background1"/>
        <w:rPr>
          <w:rFonts w:hint="eastAsia"/>
        </w:rPr>
      </w:pPr>
    </w:p>
    <w:p w14:paraId="24407599">
      <w:pPr>
        <w:shd w:val="clear" w:fill="FFFFFF" w:themeFill="background1"/>
        <w:rPr>
          <w:rFonts w:hint="eastAsia"/>
        </w:rPr>
      </w:pPr>
    </w:p>
    <w:p w14:paraId="7705F3F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3. join()：主线程阻塞，等待子线程全部完成再往下走 =========");</w:t>
      </w:r>
    </w:p>
    <w:p w14:paraId="0E2164A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joinThread = new Thread(() -&gt; {</w:t>
      </w:r>
    </w:p>
    <w:p w14:paraId="775B95B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for (int i = 1; i &lt;= 2; i++) {</w:t>
      </w:r>
    </w:p>
    <w:p w14:paraId="4B6A1F6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System.out.println("join测试子线程：" + i);</w:t>
      </w:r>
    </w:p>
    <w:p w14:paraId="0CEB3A4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5DAE22A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Thread.sleep(800);</w:t>
      </w:r>
    </w:p>
    <w:p w14:paraId="2CD59DC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13E0114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1884FC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4970846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}, "join线程");</w:t>
      </w:r>
    </w:p>
    <w:p w14:paraId="6CE472F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joinThread.start();</w:t>
      </w:r>
    </w:p>
    <w:p w14:paraId="4C112CBD">
      <w:pPr>
        <w:shd w:val="clear" w:fill="FFFFFF" w:themeFill="background1"/>
        <w:rPr>
          <w:rFonts w:hint="eastAsia"/>
        </w:rPr>
      </w:pPr>
    </w:p>
    <w:p w14:paraId="5FECFD1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System.out.println("主线程准备阻塞等待子线程完成...");</w:t>
      </w:r>
    </w:p>
    <w:p w14:paraId="73E9537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主线程卡住，直到joinThread执行完毕才放行</w:t>
      </w:r>
    </w:p>
    <w:p w14:paraId="100097C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joinThread.join();</w:t>
      </w:r>
    </w:p>
    <w:p w14:paraId="57A4766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System.out.println("join放行，子线程执行结束，主线程继续执行");</w:t>
      </w:r>
    </w:p>
    <w:p w14:paraId="2E931F8D">
      <w:pPr>
        <w:shd w:val="clear" w:fill="FFFFFF" w:themeFill="background1"/>
        <w:rPr>
          <w:rFonts w:hint="eastAsia"/>
        </w:rPr>
      </w:pPr>
    </w:p>
    <w:p w14:paraId="3533B3DF">
      <w:pPr>
        <w:shd w:val="clear" w:fill="FFFFFF" w:themeFill="background1"/>
        <w:rPr>
          <w:rFonts w:hint="eastAsia"/>
        </w:rPr>
      </w:pPr>
    </w:p>
    <w:p w14:paraId="044759DA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4. 频繁new Thread的开销问题（重量级线程） =========");</w:t>
      </w:r>
    </w:p>
    <w:p w14:paraId="2F53E64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// 循环频繁创建销毁原生线程，开销巨大，业务禁止这么写，要用线程池</w:t>
      </w:r>
    </w:p>
    <w:p w14:paraId="2B663F5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for (int i = 1; i &lt;= 2; i++) {</w:t>
      </w:r>
    </w:p>
    <w:p w14:paraId="172FC38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int num = i;</w:t>
      </w:r>
    </w:p>
    <w:p w14:paraId="23BF20B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Thread temp = new Thread(() -&gt; {</w:t>
      </w:r>
    </w:p>
    <w:p w14:paraId="366E1A7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System.out.println("临时线程" + num + "执行完毕");</w:t>
      </w:r>
    </w:p>
    <w:p w14:paraId="5F091AE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});</w:t>
      </w:r>
    </w:p>
    <w:p w14:paraId="1B3678E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temp.start();</w:t>
      </w:r>
    </w:p>
    <w:p w14:paraId="56FFE5D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temp.join();</w:t>
      </w:r>
    </w:p>
    <w:p w14:paraId="456C60D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</w:t>
      </w:r>
    </w:p>
    <w:p w14:paraId="42DA9D7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System.out.println("频繁创建销毁原生线程：OS频繁分配/回收栈、TCB，性能差，易OOM");</w:t>
      </w:r>
    </w:p>
    <w:p w14:paraId="0B6A55E7">
      <w:pPr>
        <w:shd w:val="clear" w:fill="FFFFFF" w:themeFill="background1"/>
        <w:rPr>
          <w:rFonts w:hint="eastAsia"/>
        </w:rPr>
      </w:pPr>
    </w:p>
    <w:p w14:paraId="6806D0D0">
      <w:pPr>
        <w:shd w:val="clear" w:fill="FFFFFF" w:themeFill="background1"/>
        <w:rPr>
          <w:rFonts w:hint="eastAsia"/>
        </w:rPr>
      </w:pPr>
    </w:p>
    <w:p w14:paraId="77883BE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5. 线程中断 interrupt() =========");</w:t>
      </w:r>
    </w:p>
    <w:p w14:paraId="29828A82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interruptThread = new Thread(() -&gt; {</w:t>
      </w:r>
    </w:p>
    <w:p w14:paraId="51DFE9E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while (!Thread.currentThread().isInterrupted()) {</w:t>
      </w:r>
    </w:p>
    <w:p w14:paraId="7932B0C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System.out.println("线程正常运行中");</w:t>
      </w:r>
    </w:p>
    <w:p w14:paraId="29237B0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2BAA9B4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Thread.sleep(1000);</w:t>
      </w:r>
    </w:p>
    <w:p w14:paraId="1C32787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 catch (InterruptedException e) {</w:t>
      </w:r>
    </w:p>
    <w:p w14:paraId="1BC5115D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// sleep阻塞时被中断，会清除中断标记，抛异常</w:t>
      </w:r>
    </w:p>
    <w:p w14:paraId="782BF19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System.out.println("sleep阻塞期间收到中断信号，退出循环");</w:t>
      </w:r>
    </w:p>
    <w:p w14:paraId="430D62D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59D5BB6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AEBEA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    }</w:t>
      </w:r>
    </w:p>
    <w:p w14:paraId="67028CCB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});</w:t>
      </w:r>
    </w:p>
    <w:p w14:paraId="4AA0768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interruptThread.start();</w:t>
      </w:r>
    </w:p>
    <w:p w14:paraId="7482FDA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Thread.sleep(1500);</w:t>
      </w:r>
    </w:p>
    <w:p w14:paraId="40AA0685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interruptThread.interrupt(); // 发送中断信号</w:t>
      </w:r>
    </w:p>
    <w:p w14:paraId="782C8B2F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interruptThread.join();</w:t>
      </w:r>
    </w:p>
    <w:p w14:paraId="378786DE">
      <w:pPr>
        <w:shd w:val="clear" w:fill="FFFFFF" w:themeFill="background1"/>
        <w:rPr>
          <w:rFonts w:hint="eastAsia"/>
        </w:rPr>
      </w:pPr>
    </w:p>
    <w:p w14:paraId="1593070F">
      <w:pPr>
        <w:shd w:val="clear" w:fill="FFFFFF" w:themeFill="background1"/>
        <w:rPr>
          <w:rFonts w:hint="eastAsia"/>
        </w:rPr>
      </w:pPr>
    </w:p>
    <w:p w14:paraId="7F02449C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System.out.println("\n========= 6. 线程优先级（仅OS参考，不保证绝对顺序） =========");</w:t>
      </w:r>
    </w:p>
    <w:p w14:paraId="728DA13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low = new Thread(() -&gt; System.out.println("低优先级线程执行"));</w:t>
      </w:r>
    </w:p>
    <w:p w14:paraId="1423196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Thread high = new Thread(() -&gt; System.out.println("高优先级线程执行"));</w:t>
      </w:r>
    </w:p>
    <w:p w14:paraId="489BC010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low.setName("低优线程");</w:t>
      </w:r>
    </w:p>
    <w:p w14:paraId="76A06209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high.setName("高优线程");</w:t>
      </w:r>
    </w:p>
    <w:p w14:paraId="03547103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low.setPriority(Thread.MIN_PRIORITY);</w:t>
      </w:r>
    </w:p>
    <w:p w14:paraId="3E356977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high.setPriority(Thread.MAX_PRIORITY);</w:t>
      </w:r>
    </w:p>
    <w:p w14:paraId="78AA1B81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low.start();</w:t>
      </w:r>
    </w:p>
    <w:p w14:paraId="21564466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high.start();</w:t>
      </w:r>
    </w:p>
    <w:p w14:paraId="693CEB84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low.join();</w:t>
      </w:r>
    </w:p>
    <w:p w14:paraId="7664B13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high.join();</w:t>
      </w:r>
    </w:p>
    <w:p w14:paraId="72098016">
      <w:pPr>
        <w:shd w:val="clear" w:fill="FFFFFF" w:themeFill="background1"/>
        <w:rPr>
          <w:rFonts w:hint="eastAsia"/>
        </w:rPr>
      </w:pPr>
    </w:p>
    <w:p w14:paraId="082D2CA8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    System.out.println("\n主线程全部逻辑执行完成");</w:t>
      </w:r>
    </w:p>
    <w:p w14:paraId="0F10812E">
      <w:pPr>
        <w:shd w:val="clear" w:fill="FFFFFF" w:themeFill="background1"/>
        <w:rPr>
          <w:rFonts w:hint="eastAsia"/>
        </w:rPr>
      </w:pPr>
      <w:r>
        <w:rPr>
          <w:rFonts w:hint="eastAsia"/>
        </w:rPr>
        <w:t xml:space="preserve">    }</w:t>
      </w:r>
    </w:p>
    <w:p w14:paraId="757A424E">
      <w:pPr>
        <w:shd w:val="clear" w:fill="FFFFFF" w:themeFill="background1"/>
        <w:rPr>
          <w:rFonts w:hint="eastAsia"/>
        </w:rPr>
      </w:pPr>
      <w:r>
        <w:rPr>
          <w:rFonts w:hint="eastAsia"/>
        </w:rPr>
        <w:t>}</w:t>
      </w:r>
    </w:p>
    <w:p w14:paraId="4EFB2042">
      <w:pPr>
        <w:shd w:val="clear" w:fill="FFFFFF" w:themeFill="background1"/>
        <w:rPr>
          <w:rFonts w:hint="eastAsia"/>
        </w:rPr>
      </w:pPr>
      <w:r>
        <w:rPr>
          <w:rFonts w:hint="eastAsia"/>
        </w:rPr>
        <w:t>配套核心知识点总结</w:t>
      </w:r>
    </w:p>
    <w:p w14:paraId="02C71362">
      <w:pPr>
        <w:shd w:val="clear" w:fill="FFFFFF" w:themeFill="background1"/>
        <w:rPr>
          <w:rFonts w:hint="eastAsia"/>
        </w:rPr>
      </w:pPr>
      <w:r>
        <w:rPr>
          <w:rFonts w:hint="eastAsia"/>
        </w:rPr>
        <w:t>1. new Thread()</w:t>
      </w:r>
    </w:p>
    <w:p w14:paraId="4133898C">
      <w:pPr>
        <w:shd w:val="clear" w:fill="FFFFFF" w:themeFill="background1"/>
        <w:rPr>
          <w:rFonts w:hint="eastAsia"/>
        </w:rPr>
      </w:pPr>
      <w:r>
        <w:rPr>
          <w:rFonts w:hint="eastAsia"/>
        </w:rPr>
        <w:t>只是堆中创建 Java 对象，不创建操作系统内核线程，无真实并发。</w:t>
      </w:r>
    </w:p>
    <w:p w14:paraId="19D49D1C">
      <w:pPr>
        <w:shd w:val="clear" w:fill="FFFFFF" w:themeFill="background1"/>
        <w:rPr>
          <w:rFonts w:hint="eastAsia"/>
        </w:rPr>
      </w:pPr>
      <w:r>
        <w:rPr>
          <w:rFonts w:hint="eastAsia"/>
        </w:rPr>
        <w:t>2. start() vs run()</w:t>
      </w:r>
    </w:p>
    <w:p w14:paraId="150E7432">
      <w:pPr>
        <w:shd w:val="clear" w:fill="FFFFFF" w:themeFill="background1"/>
        <w:rPr>
          <w:rFonts w:hint="eastAsia"/>
        </w:rPr>
      </w:pPr>
      <w:r>
        <w:rPr>
          <w:rFonts w:hint="eastAsia"/>
        </w:rPr>
        <w:t>start()：native 方法，创建 OS 真实线程，自动回调 run ()，实现并发；只能调用 1 次，重复调用抛异常；</w:t>
      </w:r>
    </w:p>
    <w:p w14:paraId="77D8BEEB">
      <w:pPr>
        <w:shd w:val="clear" w:fill="FFFFFF" w:themeFill="background1"/>
        <w:rPr>
          <w:rFonts w:hint="eastAsia"/>
        </w:rPr>
      </w:pPr>
      <w:r>
        <w:rPr>
          <w:rFonts w:hint="eastAsia"/>
        </w:rPr>
        <w:t>run()：普通成员方法，直接调用不会新建线程，代码串行在当前线程执行。</w:t>
      </w:r>
    </w:p>
    <w:p w14:paraId="1C8B0BE6">
      <w:pPr>
        <w:shd w:val="clear" w:fill="FFFFFF" w:themeFill="background1"/>
        <w:rPr>
          <w:rFonts w:hint="eastAsia"/>
        </w:rPr>
      </w:pPr>
      <w:r>
        <w:rPr>
          <w:rFonts w:hint="eastAsia"/>
        </w:rPr>
        <w:t>3. thread.join()</w:t>
      </w:r>
    </w:p>
    <w:p w14:paraId="5056376B">
      <w:pPr>
        <w:shd w:val="clear" w:fill="FFFFFF" w:themeFill="background1"/>
        <w:rPr>
          <w:rFonts w:hint="eastAsia"/>
        </w:rPr>
      </w:pPr>
      <w:r>
        <w:rPr>
          <w:rFonts w:hint="eastAsia"/>
        </w:rPr>
        <w:t>当前线程阻塞等待目标子线程执行完毕后再恢复运行；</w:t>
      </w:r>
    </w:p>
    <w:p w14:paraId="2557917F">
      <w:pPr>
        <w:shd w:val="clear" w:fill="FFFFFF" w:themeFill="background1"/>
        <w:rPr>
          <w:rFonts w:hint="eastAsia"/>
        </w:rPr>
      </w:pPr>
      <w:r>
        <w:rPr>
          <w:rFonts w:hint="eastAsia"/>
        </w:rPr>
        <w:t>重载：join(ms) 限时等待，超时自动放行。</w:t>
      </w:r>
    </w:p>
    <w:p w14:paraId="5A2922DB">
      <w:pPr>
        <w:shd w:val="clear" w:fill="FFFFFF" w:themeFill="background1"/>
        <w:rPr>
          <w:rFonts w:hint="eastAsia"/>
        </w:rPr>
      </w:pPr>
      <w:r>
        <w:rPr>
          <w:rFonts w:hint="eastAsia"/>
        </w:rPr>
        <w:t>4. 原生线程重量级问题</w:t>
      </w:r>
    </w:p>
    <w:p w14:paraId="169D01FA">
      <w:pPr>
        <w:shd w:val="clear" w:fill="FFFFFF" w:themeFill="background1"/>
        <w:rPr>
          <w:rFonts w:hint="eastAsia"/>
        </w:rPr>
      </w:pPr>
      <w:r>
        <w:rPr>
          <w:rFonts w:hint="eastAsia"/>
        </w:rPr>
        <w:t>OS 线程独立栈内存、内核 TCB，频繁创建销毁 CPU / 内存开销极大，业务开发统一使用线程池 ThreadPoolExecutor复用线程。</w:t>
      </w:r>
    </w:p>
    <w:p w14:paraId="0B7108AE">
      <w:pPr>
        <w:shd w:val="clear" w:fill="FFFFFF" w:themeFill="background1"/>
        <w:rPr>
          <w:rFonts w:hint="eastAsia"/>
        </w:rPr>
      </w:pPr>
      <w:r>
        <w:rPr>
          <w:rFonts w:hint="eastAsia"/>
        </w:rPr>
        <w:t>5. 线程中断</w:t>
      </w:r>
    </w:p>
    <w:p w14:paraId="026CF962">
      <w:pPr>
        <w:shd w:val="clear" w:fill="FFFFFF" w:themeFill="background1"/>
        <w:rPr>
          <w:rFonts w:hint="eastAsia"/>
        </w:rPr>
      </w:pPr>
      <w:r>
        <w:rPr>
          <w:rFonts w:hint="eastAsia"/>
        </w:rPr>
        <w:t>interrupt()：给线程打上中断标记；</w:t>
      </w:r>
    </w:p>
    <w:p w14:paraId="78CD5C2D">
      <w:pPr>
        <w:shd w:val="clear" w:fill="FFFFFF" w:themeFill="background1"/>
        <w:rPr>
          <w:rFonts w:hint="eastAsia"/>
        </w:rPr>
      </w:pPr>
      <w:r>
        <w:rPr>
          <w:rFonts w:hint="eastAsia"/>
        </w:rPr>
        <w:t>sleep/wait 阻塞时收到中断会抛出 InterruptedException，并清除中断标记；</w:t>
      </w:r>
    </w:p>
    <w:p w14:paraId="0B4ACFA2">
      <w:pPr>
        <w:shd w:val="clear" w:fill="FFFFFF" w:themeFill="background1"/>
        <w:rPr>
          <w:rFonts w:hint="eastAsia"/>
        </w:rPr>
      </w:pPr>
      <w:r>
        <w:rPr>
          <w:rFonts w:hint="eastAsia"/>
        </w:rPr>
        <w:t>isInterrupted() 判断当前线程中断状态。</w:t>
      </w:r>
    </w:p>
    <w:p w14:paraId="46952B15">
      <w:pPr>
        <w:shd w:val="clear" w:fill="FFFFFF" w:themeFill="background1"/>
        <w:rPr>
          <w:rFonts w:hint="eastAsia"/>
        </w:rPr>
      </w:pPr>
      <w:r>
        <w:rPr>
          <w:rFonts w:hint="eastAsia"/>
        </w:rPr>
        <w:t>6. 线程优先级</w:t>
      </w:r>
    </w:p>
    <w:p w14:paraId="5D0516B0">
      <w:pPr>
        <w:shd w:val="clear" w:fill="FFFFFF" w:themeFill="background1"/>
        <w:rPr>
          <w:rFonts w:hint="eastAsia"/>
        </w:rPr>
      </w:pPr>
      <w:r>
        <w:rPr>
          <w:rFonts w:hint="eastAsia"/>
        </w:rPr>
        <w:t>setPriority(1~10)，只是操作系统调度参考，无法严格保证执行先后。</w:t>
      </w:r>
    </w:p>
    <w:p w14:paraId="776A94D5">
      <w:pPr>
        <w:shd w:val="clear" w:fill="FFFFFF" w:themeFill="background1"/>
        <w:rPr>
          <w:rFonts w:hint="eastAsia"/>
        </w:rPr>
      </w:pPr>
    </w:p>
    <w:p w14:paraId="2FAAA07C">
      <w:pPr>
        <w:shd w:val="clear" w:fill="FFFFFF" w:themeFill="background1"/>
        <w:rPr>
          <w:rFonts w:hint="eastAsia"/>
        </w:rPr>
      </w:pPr>
    </w:p>
    <w:p w14:paraId="375CFAC4">
      <w:pPr>
        <w:shd w:val="clear" w:fill="FFFFFF" w:themeFill="background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这是future接口的源码</w:t>
      </w:r>
    </w:p>
    <w:p w14:paraId="14B5686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是一张任务回执单据，不是线程、不是任务，只是用来管控异步任务、拿结果的工具。</w:t>
      </w:r>
    </w:p>
    <w:p w14:paraId="0F0B449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1. 怎么来的</w:t>
      </w:r>
    </w:p>
    <w:p w14:paraId="5ABC314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pool.submit(任务) 提交异步任务后，线程池立刻返回这个 Future 对象。</w:t>
      </w:r>
    </w:p>
    <w:p w14:paraId="2C4D3CA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后台子线程在慢慢执行 call()，主线程不用等着，可以先干别的。</w:t>
      </w:r>
    </w:p>
    <w:p w14:paraId="7A52FC1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2. 泛型 Integer 含义</w:t>
      </w:r>
    </w:p>
    <w:p w14:paraId="446717A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代表：这个异步任务最后返回的结果是 Integer 类型（就是代码里的 42）。</w:t>
      </w:r>
    </w:p>
    <w:p w14:paraId="152888A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3. 这个 “凭证” 能干三件事（对应 Future 接口方法）</w:t>
      </w:r>
    </w:p>
    <w:p w14:paraId="5CC275E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凭证.get()</w:t>
      </w:r>
    </w:p>
    <w:p w14:paraId="3D0D032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阻塞等待子线程执行完，拿到任务返回值 42；任务没跑完主线程会卡在这里。</w:t>
      </w:r>
    </w:p>
    <w:p w14:paraId="2965FCB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凭证.isDone()</w:t>
      </w:r>
    </w:p>
    <w:p w14:paraId="7967D05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判断任务是否执行完毕（成功 / 报错 / 取消都算完成）。</w:t>
      </w:r>
    </w:p>
    <w:p w14:paraId="6766BB6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凭证.cancel(false)</w:t>
      </w:r>
    </w:p>
    <w:p w14:paraId="1AC7032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尝试取消还没执行完的任务。</w:t>
      </w:r>
    </w:p>
    <w:p w14:paraId="2E6D289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4. 区分容易搞混的三者</w:t>
      </w:r>
    </w:p>
    <w:p w14:paraId="609A2D4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Callable / Lambda：真正要执行的业务任务；</w:t>
      </w:r>
    </w:p>
    <w:p w14:paraId="0A9DCED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pool 线程池：提供线程去跑任务；</w:t>
      </w:r>
    </w:p>
    <w:p w14:paraId="20F505F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 凭证：事后用来查状态、取结果的回执，不包含任何业务代码。</w:t>
      </w:r>
    </w:p>
    <w:p w14:paraId="50C0728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极简例子流程</w:t>
      </w:r>
    </w:p>
    <w:p w14:paraId="15E4596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提交任务，后台线程开始跑，立刻拿到回执</w:t>
      </w:r>
    </w:p>
    <w:p w14:paraId="6E105F6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= pool.submit(() -&gt; {</w:t>
      </w:r>
    </w:p>
    <w:p w14:paraId="21C82B6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Thread.sleep(300);</w:t>
      </w:r>
    </w:p>
    <w:p w14:paraId="4FB6852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return 42;</w:t>
      </w:r>
    </w:p>
    <w:p w14:paraId="605C542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});</w:t>
      </w:r>
    </w:p>
    <w:p w14:paraId="7E116C2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主线程可以先做别的逻辑</w:t>
      </w:r>
    </w:p>
    <w:p w14:paraId="314FBEC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System.out.println("我不用等任务跑完，先执行这里");</w:t>
      </w:r>
    </w:p>
    <w:p w14:paraId="21A19B3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需要结果时，凭凭证获取</w:t>
      </w:r>
    </w:p>
    <w:p w14:paraId="7DA385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Integer res = 凭证.get();</w:t>
      </w:r>
    </w:p>
    <w:p w14:paraId="7B6D5DD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System.out.println(res); // 42</w:t>
      </w:r>
    </w:p>
    <w:p w14:paraId="622E0C3A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62F0EF9C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CFEDB0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@Test</w:t>
      </w:r>
    </w:p>
    <w:p w14:paraId="0F9DD23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void test04_Future拿返回值() throws Exception {</w:t>
      </w:r>
    </w:p>
    <w:p w14:paraId="32888F3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ExecutorService pool = Executors.newFixedThreadPool(1);</w:t>
      </w:r>
    </w:p>
    <w:p w14:paraId="1A6EDD73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2E6FBB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submit 一个 Callable(有返回值的活), 拿到一张"未来才有结果的凭证" Future</w:t>
      </w:r>
    </w:p>
    <w:p w14:paraId="7B5AE7D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Future&lt;Integer&gt; 凭证 = pool.submit(() -&gt; {</w:t>
      </w:r>
    </w:p>
    <w:p w14:paraId="59EF11D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Thread.sleep(300);   // 假装算了一会儿</w:t>
      </w:r>
    </w:p>
    <w:p w14:paraId="26E17B1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return 42;           // 算出的结果</w:t>
      </w:r>
    </w:p>
    <w:p w14:paraId="330FC4C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});</w:t>
      </w:r>
    </w:p>
    <w:p w14:paraId="07958EB9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749D9E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我先干别的, 结果以后再取...");</w:t>
      </w:r>
    </w:p>
    <w:p w14:paraId="1FFCF2A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Integer 结果 = 凭证.get();   // ⭐ get() 会阻塞, 直到那根线程算完把 42 交出来</w:t>
      </w:r>
    </w:p>
    <w:p w14:paraId="2707DF8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拿到结果 = " + 结果);</w:t>
      </w:r>
    </w:p>
    <w:p w14:paraId="36DDB7D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pool.shutdown();</w:t>
      </w:r>
    </w:p>
    <w:p w14:paraId="7D00F37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观察点: Future 让你"异步发起 + 稍后取结果", 不用干等着</w:t>
      </w:r>
    </w:p>
    <w:p w14:paraId="28F77C6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3F79884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为什么会先干别的</w:t>
      </w:r>
    </w:p>
    <w:p w14:paraId="71FC3BC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核心原因：submit 是非阻塞的，不会等任务跑完才往下走</w:t>
      </w:r>
    </w:p>
    <w:p w14:paraId="26C5BC5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完整执行时序一步一步拆解</w:t>
      </w:r>
    </w:p>
    <w:p w14:paraId="43D00B6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43B0C82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4C64BCB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1. 创建单线程池</w:t>
      </w:r>
    </w:p>
    <w:p w14:paraId="128D100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ExecutorService pool = Executors.newFixedThreadPool(1);</w:t>
      </w:r>
    </w:p>
    <w:p w14:paraId="44B0F9A8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74E845A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2. submit提交任务</w:t>
      </w:r>
    </w:p>
    <w:p w14:paraId="6D72CCF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Future&lt;Integer&gt; 凭证 = pool.submit(() -&gt; {</w:t>
      </w:r>
    </w:p>
    <w:p w14:paraId="06B4F07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Thread.sleep(300);</w:t>
      </w:r>
    </w:p>
    <w:p w14:paraId="2545201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return 42;</w:t>
      </w:r>
    </w:p>
    <w:p w14:paraId="782C2337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});</w:t>
      </w:r>
    </w:p>
    <w:p w14:paraId="217B0DF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重点：pool.submit () 做了两件事，全程不会阻塞主线程</w:t>
      </w:r>
    </w:p>
    <w:p w14:paraId="53B3CDD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把你写的 Lambda 任务包装成 FutureTask，丢进线程池的队列；</w:t>
      </w:r>
    </w:p>
    <w:p w14:paraId="1B9D6907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立刻返回 Future 凭证给主线程，不会卡住主线程等待 300ms。</w:t>
      </w:r>
    </w:p>
    <w:p w14:paraId="2196A9E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此时发生两件并行的事：</w:t>
      </w:r>
    </w:p>
    <w:p w14:paraId="7249324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主线程：submit 执行完毕，直接往下执行打印语句；</w:t>
      </w:r>
    </w:p>
    <w:p w14:paraId="06CCCBE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池子里的子线程：后台悄悄启动，执行 sleep (300) 休眠 300 毫秒。</w:t>
      </w:r>
    </w:p>
    <w:p w14:paraId="6D7BE10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225BFED0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090D85E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3. 主线程直接走到这里，先打印</w:t>
      </w:r>
    </w:p>
    <w:p w14:paraId="0D69873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System.out.println("主线程: 我先干别的, 结果以后再取...");</w:t>
      </w:r>
    </w:p>
    <w:p w14:paraId="7785C0A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这一行会立刻打印，根本不需要等子线程睡完 300ms，这就是 “先干别的”。</w:t>
      </w:r>
    </w:p>
    <w:p w14:paraId="3F66F5D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java</w:t>
      </w:r>
    </w:p>
    <w:p w14:paraId="600EF8B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运行</w:t>
      </w:r>
    </w:p>
    <w:p w14:paraId="55F42FF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// 4. 调用get()才会阻塞等待</w:t>
      </w:r>
    </w:p>
    <w:p w14:paraId="74F8FBF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Integer 结果 = 凭证.get();</w:t>
      </w:r>
    </w:p>
    <w:p w14:paraId="0626946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走到这一行才会卡主线程：</w:t>
      </w:r>
    </w:p>
    <w:p w14:paraId="08916C6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如果此时子线程还在 sleep 没跑完，主线程原地阻塞等待；</w:t>
      </w:r>
    </w:p>
    <w:p w14:paraId="572C611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等 300ms 结束、子线程 return 42 后，get 拿到结果，代码继续向下。</w:t>
      </w:r>
    </w:p>
    <w:p w14:paraId="795C0D4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举个时间直观例子</w:t>
      </w:r>
    </w:p>
    <w:p w14:paraId="285B661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0ms：调用 submit，任务丢后台，马上返回凭证；</w:t>
      </w:r>
    </w:p>
    <w:p w14:paraId="46E300AC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0ms：主线程打印「先干别的」；</w:t>
      </w:r>
    </w:p>
    <w:p w14:paraId="6CFACB23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0~300ms：子线程在休眠，主线程停在 get () 等待；</w:t>
      </w:r>
    </w:p>
    <w:p w14:paraId="3F443C0B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300ms：子线程执行完毕存入 42，get 返回结果，打印 42。</w:t>
      </w:r>
    </w:p>
    <w:p w14:paraId="3C8C6C8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一句话总结</w:t>
      </w:r>
    </w:p>
    <w:p w14:paraId="6131891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submit 只是派发任务，派发完就放手让后台线程自己跑，主线程不受阻拦继续执行后续代码；</w:t>
      </w:r>
    </w:p>
    <w:p w14:paraId="4B24939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只有调用 future.get() 时，主线程才会停下来等任务结果。</w:t>
      </w:r>
    </w:p>
    <w:p w14:paraId="35651CC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@Test</w:t>
      </w:r>
    </w:p>
    <w:p w14:paraId="519C527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public void test04_Future拿返回值() throws Exception {</w:t>
      </w:r>
    </w:p>
    <w:p w14:paraId="60949898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ExecutorService pool = Executors.newFixedThreadPool(1);</w:t>
      </w:r>
    </w:p>
    <w:p w14:paraId="13B194FA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4E9AC715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submit 一个 Callable(有返回值的活), 拿到一张"未来才有结果的凭证" Future</w:t>
      </w:r>
    </w:p>
    <w:p w14:paraId="676AE6A3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Future&lt;Integer&gt; 凭证 = pool.submit(() -&gt; {</w:t>
      </w:r>
    </w:p>
    <w:p w14:paraId="131EB6D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Thread.sleep(300);   // 假装算了一会儿</w:t>
      </w:r>
    </w:p>
    <w:p w14:paraId="6D910854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    return 42;           // 算出的结果</w:t>
      </w:r>
    </w:p>
    <w:p w14:paraId="6AC53F2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});</w:t>
      </w:r>
    </w:p>
    <w:p w14:paraId="20716D17">
      <w:pPr>
        <w:shd w:val="clear" w:fill="FFFFFF" w:themeFill="background1"/>
        <w:rPr>
          <w:rFonts w:hint="default" w:eastAsia="宋体"/>
          <w:lang w:val="en-US" w:eastAsia="zh-CN"/>
        </w:rPr>
      </w:pPr>
    </w:p>
    <w:p w14:paraId="09F697F1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我先干别的, 结果以后再取...");</w:t>
      </w:r>
    </w:p>
    <w:p w14:paraId="1C0D93FA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Integer 结果 = 凭证.get();   // ⭐ get() 会阻塞, 直到那根线程算完把 42 交出来</w:t>
      </w:r>
    </w:p>
    <w:p w14:paraId="07AA657D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System.out.println("主线程: 拿到结果 = " + 结果);</w:t>
      </w:r>
    </w:p>
    <w:p w14:paraId="5212FAC9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pool.shutdown();</w:t>
      </w:r>
    </w:p>
    <w:p w14:paraId="28F725F6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  // 观察点: Future 让你"异步发起 + 稍后取结果", 不用干等着</w:t>
      </w:r>
    </w:p>
    <w:p w14:paraId="70D6834E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5774DB42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submit 只是派发任务，派发完就放手让后台线程自己跑，主线程不受阻拦继续执行后续代码；</w:t>
      </w:r>
    </w:p>
    <w:p w14:paraId="3FC5BBCF">
      <w:pPr>
        <w:shd w:val="clear" w:fill="FFFFFF" w:themeFill="background1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只有调用 future.get() 时，主线程才会停下来等任务结果</w:t>
      </w:r>
    </w:p>
    <w:p w14:paraId="0958C3CB">
      <w:pPr>
        <w:shd w:val="clear" w:fill="FFFFFF" w:themeFill="background1"/>
        <w:rPr>
          <w:rFonts w:hint="eastAsia"/>
        </w:rPr>
      </w:pPr>
    </w:p>
    <w:p w14:paraId="7B13E472">
      <w:pPr>
        <w:shd w:val="clear" w:fill="FFFFFF" w:themeFill="background1"/>
        <w:rPr>
          <w:rFonts w:hint="eastAsia"/>
        </w:rPr>
      </w:pPr>
    </w:p>
    <w:p w14:paraId="44FA184A">
      <w:pPr>
        <w:shd w:val="clear" w:fill="FFFFFF" w:themeFill="background1"/>
        <w:rPr>
          <w:rFonts w:hint="eastAsia"/>
        </w:rPr>
      </w:pPr>
    </w:p>
    <w:p w14:paraId="117D4576">
      <w:pPr>
        <w:shd w:val="clear" w:fill="FFFFFF" w:themeFill="background1"/>
        <w:rPr>
          <w:rFonts w:hint="eastAsia"/>
        </w:rPr>
      </w:pPr>
    </w:p>
    <w:p w14:paraId="3BCE8805">
      <w:pPr>
        <w:shd w:val="clear" w:fill="FFFFFF" w:themeFill="background1"/>
        <w:rPr>
          <w:rFonts w:hint="eastAsia"/>
        </w:rPr>
      </w:pPr>
    </w:p>
    <w:p w14:paraId="2E8FCF3A">
      <w:pPr>
        <w:shd w:val="clear" w:fill="FFFFFF" w:themeFill="background1"/>
        <w:rPr>
          <w:rFonts w:hint="eastAsia"/>
        </w:rPr>
      </w:pPr>
    </w:p>
    <w:p w14:paraId="338B3946">
      <w:pPr>
        <w:shd w:val="clear" w:fill="FFFFFF" w:themeFill="background1"/>
        <w:rPr>
          <w:rFonts w:hint="eastAsia"/>
        </w:rPr>
      </w:pPr>
    </w:p>
    <w:p w14:paraId="5654CA27">
      <w:r>
        <w:br w:type="page"/>
      </w:r>
    </w:p>
    <w:p w14:paraId="370C74F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 volatile 与可见性/有序性（三大问题收官）</w:t>
      </w:r>
    </w:p>
    <w:p w14:paraId="4FDBCCD6">
      <w:r>
        <w:rPr>
          <w:rFonts w:ascii="微软雅黑" w:hAnsi="微软雅黑" w:eastAsia="微软雅黑"/>
          <w:b w:val="0"/>
          <w:sz w:val="22"/>
        </w:rPr>
        <w:t>第 0.3 节说过并发三大问题：原子性、可见性、有序性。第 4/5 章用锁和 CAS 解决了原子性；本章解决剩下两个，并给出实测复现（Lab 5）。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5474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5766F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440366F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现象(本书哪里复现过)</w:t>
            </w:r>
          </w:p>
        </w:tc>
        <w:tc>
          <w:tcPr>
            <w:tcW w:w="2880" w:type="dxa"/>
          </w:tcPr>
          <w:p w14:paraId="23CBABB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790A06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361467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880" w:type="dxa"/>
          </w:tcPr>
          <w:p w14:paraId="04B41D79">
            <w:r>
              <w:rPr>
                <w:rFonts w:ascii="微软雅黑" w:hAnsi="微软雅黑" w:eastAsia="微软雅黑"/>
                <w:b w:val="0"/>
                <w:sz w:val="20"/>
              </w:rPr>
              <w:t>第5章超卖: stock-- 三步被插队</w:t>
            </w:r>
          </w:p>
        </w:tc>
        <w:tc>
          <w:tcPr>
            <w:tcW w:w="2880" w:type="dxa"/>
          </w:tcPr>
          <w:p w14:paraId="069AACE9">
            <w:r>
              <w:rPr>
                <w:rFonts w:ascii="微软雅黑" w:hAnsi="微软雅黑" w:eastAsia="微软雅黑"/>
                <w:b w:val="0"/>
                <w:sz w:val="20"/>
              </w:rPr>
              <w:t>synchronized / ReentrantLock / AtomicInteger</w:t>
            </w:r>
          </w:p>
        </w:tc>
      </w:tr>
      <w:tr w14:paraId="150CC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EE096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880" w:type="dxa"/>
          </w:tcPr>
          <w:p w14:paraId="72B7D2C0">
            <w:r>
              <w:rPr>
                <w:rFonts w:ascii="微软雅黑" w:hAnsi="微软雅黑" w:eastAsia="微软雅黑"/>
                <w:b w:val="0"/>
                <w:sz w:val="20"/>
              </w:rPr>
              <w:t>本章 Lab 5: 改了 stop 别的线程看不见</w:t>
            </w:r>
          </w:p>
        </w:tc>
        <w:tc>
          <w:tcPr>
            <w:tcW w:w="2880" w:type="dxa"/>
          </w:tcPr>
          <w:p w14:paraId="733F451E">
            <w:r>
              <w:rPr>
                <w:rFonts w:ascii="微软雅黑" w:hAnsi="微软雅黑" w:eastAsia="微软雅黑"/>
                <w:b w:val="0"/>
                <w:sz w:val="20"/>
              </w:rPr>
              <w:t>volatile / 锁(附带可见性)</w:t>
            </w:r>
          </w:p>
        </w:tc>
      </w:tr>
      <w:tr w14:paraId="108B2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B4641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880" w:type="dxa"/>
          </w:tcPr>
          <w:p w14:paraId="52D2A989">
            <w:r>
              <w:rPr>
                <w:rFonts w:ascii="微软雅黑" w:hAnsi="微软雅黑" w:eastAsia="微软雅黑"/>
                <w:b w:val="0"/>
                <w:sz w:val="20"/>
              </w:rPr>
              <w:t>本章 7.8: 指令重排, DCL 半成品对象</w:t>
            </w:r>
          </w:p>
        </w:tc>
        <w:tc>
          <w:tcPr>
            <w:tcW w:w="2880" w:type="dxa"/>
          </w:tcPr>
          <w:p w14:paraId="2CE6C2A3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</w:tbl>
    <w:p w14:paraId="3125634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 JMM 内存模型：为什么会「看不见」</w:t>
      </w:r>
    </w:p>
    <w:p w14:paraId="0BBEE166">
      <w:r>
        <w:rPr>
          <w:rFonts w:ascii="微软雅黑" w:hAnsi="微软雅黑" w:eastAsia="微软雅黑"/>
          <w:b w:val="0"/>
          <w:sz w:val="21"/>
        </w:rPr>
        <w:t>Java 内存模型(JMM)规定：每个线程操作变量时，不直接读写主内存，而是先把变量拷贝一份到自己的「工作内存」（对应硬件上的 CPU 缓存/寄存器）。</w:t>
      </w:r>
    </w:p>
    <w:p w14:paraId="2AC38F0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CPU 核心1 (线程A)              CPU 核心2 (线程B)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+----------------+           +----------------+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 工作内存      |           |   工作内存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|  stop = false  |           |  stop = true   |  &lt;- B 改了自己的副本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+-------+--------+           +-------+--------+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 A 一直读自己的缓存副本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|     什么时候刷新? 没有保证!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+------------+--------------+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主内存 stop = ?</w:t>
      </w:r>
    </w:p>
    <w:p w14:paraId="3CB84A4A">
      <w:r>
        <w:rPr>
          <w:rFonts w:ascii="微软雅黑" w:hAnsi="微软雅黑" w:eastAsia="微软雅黑"/>
          <w:b/>
          <w:sz w:val="21"/>
        </w:rPr>
        <w:t>为什么要这么设计？因为速度差太悬殊：CPU 读寄存器 &lt;1ns，读 L1 缓存约 1ns，读主内存约 100ns。如果每次都去主内存，CPU 等内存等到饿死。缓存是性能的救命稻草，但代价就是：多个核心各持一份副本，谁改了谁没改，互相不知道。</w:t>
      </w:r>
    </w:p>
    <w:p w14:paraId="6A9A0566">
      <w:r>
        <w:rPr>
          <w:rFonts w:ascii="微软雅黑" w:hAnsi="微软雅黑" w:eastAsia="微软雅黑"/>
          <w:b w:val="0"/>
          <w:sz w:val="21"/>
        </w:rPr>
        <w:t>三条规则（JMM 的抽象）：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E22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A4403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4320" w:type="dxa"/>
          </w:tcPr>
          <w:p w14:paraId="64024B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175DB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32EA73">
            <w:r>
              <w:rPr>
                <w:rFonts w:ascii="微软雅黑" w:hAnsi="微软雅黑" w:eastAsia="微软雅黑"/>
                <w:b w:val="0"/>
                <w:sz w:val="20"/>
              </w:rPr>
              <w:t>读</w:t>
            </w:r>
          </w:p>
        </w:tc>
        <w:tc>
          <w:tcPr>
            <w:tcW w:w="4320" w:type="dxa"/>
          </w:tcPr>
          <w:p w14:paraId="0E8AC283">
            <w:r>
              <w:rPr>
                <w:rFonts w:ascii="微软雅黑" w:hAnsi="微软雅黑" w:eastAsia="微软雅黑"/>
                <w:b w:val="0"/>
                <w:sz w:val="20"/>
              </w:rPr>
              <w:t>线程读变量, 先从主内存拷到工作内存, 之后读的是副本</w:t>
            </w:r>
          </w:p>
        </w:tc>
      </w:tr>
      <w:tr w14:paraId="434AF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F22D36">
            <w:r>
              <w:rPr>
                <w:rFonts w:ascii="微软雅黑" w:hAnsi="微软雅黑" w:eastAsia="微软雅黑"/>
                <w:b w:val="0"/>
                <w:sz w:val="20"/>
              </w:rPr>
              <w:t>写</w:t>
            </w:r>
          </w:p>
        </w:tc>
        <w:tc>
          <w:tcPr>
            <w:tcW w:w="4320" w:type="dxa"/>
          </w:tcPr>
          <w:p w14:paraId="1F8E719E">
            <w:r>
              <w:rPr>
                <w:rFonts w:ascii="微软雅黑" w:hAnsi="微软雅黑" w:eastAsia="微软雅黑"/>
                <w:b w:val="0"/>
                <w:sz w:val="20"/>
              </w:rPr>
              <w:t>线程改变量, 改的是工作内存副本, 何时刷回主内存不确定</w:t>
            </w:r>
          </w:p>
        </w:tc>
      </w:tr>
      <w:tr w14:paraId="6E0B1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F34C3">
            <w:r>
              <w:rPr>
                <w:rFonts w:ascii="微软雅黑" w:hAnsi="微软雅黑" w:eastAsia="微软雅黑"/>
                <w:b w:val="0"/>
                <w:sz w:val="20"/>
              </w:rPr>
              <w:t>同步</w:t>
            </w:r>
          </w:p>
        </w:tc>
        <w:tc>
          <w:tcPr>
            <w:tcW w:w="4320" w:type="dxa"/>
          </w:tcPr>
          <w:p w14:paraId="5CB2C61C">
            <w:r>
              <w:rPr>
                <w:rFonts w:ascii="微软雅黑" w:hAnsi="微软雅黑" w:eastAsia="微软雅黑"/>
                <w:b w:val="0"/>
                <w:sz w:val="20"/>
              </w:rPr>
              <w:t>volatile / 锁 / final 等关键字才能强制「副本与主内存同步」</w:t>
            </w:r>
          </w:p>
        </w:tc>
      </w:tr>
    </w:tbl>
    <w:p w14:paraId="784394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 Lab 5：亲眼看一次「改了却看不见」</w:t>
      </w:r>
    </w:p>
    <w:p w14:paraId="605A4ADB">
      <w:r>
        <w:rPr>
          <w:rFonts w:ascii="微软雅黑" w:hAnsi="微软雅黑" w:eastAsia="微软雅黑"/>
          <w:b w:val="0"/>
          <w:sz w:val="21"/>
        </w:rPr>
        <w:t>文件：mini-mall-order/src/test/java/com/minimall/order/concurrency/VisibilityDemoTest.java</w:t>
      </w:r>
    </w:p>
    <w:p w14:paraId="247A0B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VisibilityDemoTest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第一轮: 不加 volatile -&gt; 死循环; 第二轮: 加 volatile -&gt; 秒退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boolean stop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visibilityDemo() throws InterruptedException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 worker = new Thread(()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System.out.println("[worker] 开始循环, 等 stop 变 true...");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long count 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while (!stop)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count++;   // 循环体必须干净: 不能放 println/sleep/synchronized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System.out.println("[worker] 看见了! 循环 " + count + " 次, 退出");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worker.setDaemon(true);   // 守护线程: 防止死循环挂住整个测试 JVM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worker.start();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Thread.sleep(1000);       // 让 worker 跑热 1 秒 (等 JIT 介入优化)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stop = true;              // ★ 主线程改 stop, worker 看得见吗?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worker.join(2000);        // 最多等 2 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(worker.isAlive())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System.out.println("[main] X worker 还活着 -&gt; 可见性问题复现");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else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System.out.println("[main] V worker 已退出 -&gt; 修改对它可见");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576DF5D">
      <w:r>
        <w:rPr>
          <w:rFonts w:ascii="微软雅黑" w:hAnsi="微软雅黑" w:eastAsia="微软雅黑"/>
          <w:b w:val="0"/>
          <w:sz w:val="21"/>
        </w:rPr>
        <w:t>逐行拆解：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545F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2AA4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4320" w:type="dxa"/>
          </w:tcPr>
          <w:p w14:paraId="2766C09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为什么这么写</w:t>
            </w:r>
          </w:p>
        </w:tc>
      </w:tr>
      <w:tr w14:paraId="24E13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3D7920">
            <w:r>
              <w:rPr>
                <w:rFonts w:ascii="微软雅黑" w:hAnsi="微软雅黑" w:eastAsia="微软雅黑"/>
                <w:b w:val="0"/>
                <w:sz w:val="20"/>
              </w:rPr>
              <w:t>static boolean stop</w:t>
            </w:r>
          </w:p>
        </w:tc>
        <w:tc>
          <w:tcPr>
            <w:tcW w:w="4320" w:type="dxa"/>
          </w:tcPr>
          <w:p w14:paraId="70CB32CB">
            <w:r>
              <w:rPr>
                <w:rFonts w:ascii="微软雅黑" w:hAnsi="微软雅黑" w:eastAsia="微软雅黑"/>
                <w:b w:val="0"/>
                <w:sz w:val="20"/>
              </w:rPr>
              <w:t>必须是成员/静态字段(在堆上,线程间共享)。局部变量在线程私有栈上,天生不共享,不存在可见性问题</w:t>
            </w:r>
          </w:p>
        </w:tc>
      </w:tr>
      <w:tr w14:paraId="5224BE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0CB869">
            <w:r>
              <w:rPr>
                <w:rFonts w:ascii="微软雅黑" w:hAnsi="微软雅黑" w:eastAsia="微软雅黑"/>
                <w:b w:val="0"/>
                <w:sz w:val="20"/>
              </w:rPr>
              <w:t>while(!stop){count++;}</w:t>
            </w:r>
          </w:p>
        </w:tc>
        <w:tc>
          <w:tcPr>
            <w:tcW w:w="4320" w:type="dxa"/>
          </w:tcPr>
          <w:p w14:paraId="74EDE612">
            <w:r>
              <w:rPr>
                <w:rFonts w:ascii="微软雅黑" w:hAnsi="微软雅黑" w:eastAsia="微软雅黑"/>
                <w:b w:val="0"/>
                <w:sz w:val="20"/>
              </w:rPr>
              <w:t>循环体必须「干净」,原因见 7.4</w:t>
            </w:r>
          </w:p>
        </w:tc>
      </w:tr>
      <w:tr w14:paraId="3C7B7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B561DB">
            <w:r>
              <w:rPr>
                <w:rFonts w:ascii="微软雅黑" w:hAnsi="微软雅黑" w:eastAsia="微软雅黑"/>
                <w:b w:val="0"/>
                <w:sz w:val="20"/>
              </w:rPr>
              <w:t>setDaemon(true)</w:t>
            </w:r>
          </w:p>
        </w:tc>
        <w:tc>
          <w:tcPr>
            <w:tcW w:w="4320" w:type="dxa"/>
          </w:tcPr>
          <w:p w14:paraId="5FA2F6FE">
            <w:r>
              <w:rPr>
                <w:rFonts w:ascii="微软雅黑" w:hAnsi="微软雅黑" w:eastAsia="微软雅黑"/>
                <w:b w:val="0"/>
                <w:sz w:val="20"/>
              </w:rPr>
              <w:t>worker 真死循环时,守护线程不阻止 JVM 退出,测试才能正常结束</w:t>
            </w:r>
          </w:p>
        </w:tc>
      </w:tr>
      <w:tr w14:paraId="362756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3AF62F">
            <w:r>
              <w:rPr>
                <w:rFonts w:ascii="微软雅黑" w:hAnsi="微软雅黑" w:eastAsia="微软雅黑"/>
                <w:b w:val="0"/>
                <w:sz w:val="20"/>
              </w:rPr>
              <w:t>sleep(1000) 再改 stop</w:t>
            </w:r>
          </w:p>
        </w:tc>
        <w:tc>
          <w:tcPr>
            <w:tcW w:w="4320" w:type="dxa"/>
          </w:tcPr>
          <w:p w14:paraId="3D794EDA">
            <w:r>
              <w:rPr>
                <w:rFonts w:ascii="微软雅黑" w:hAnsi="微软雅黑" w:eastAsia="微软雅黑"/>
                <w:b w:val="0"/>
                <w:sz w:val="20"/>
              </w:rPr>
              <w:t>JIT 是热点编译,循环空转几十万次以上才会被激进优化,改太快现象出不来</w:t>
            </w:r>
          </w:p>
        </w:tc>
      </w:tr>
      <w:tr w14:paraId="739327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274492">
            <w:r>
              <w:rPr>
                <w:rFonts w:ascii="微软雅黑" w:hAnsi="微软雅黑" w:eastAsia="微软雅黑"/>
                <w:b w:val="0"/>
                <w:sz w:val="20"/>
              </w:rPr>
              <w:t>join(2000)</w:t>
            </w:r>
          </w:p>
        </w:tc>
        <w:tc>
          <w:tcPr>
            <w:tcW w:w="4320" w:type="dxa"/>
          </w:tcPr>
          <w:p w14:paraId="65F5007E">
            <w:r>
              <w:rPr>
                <w:rFonts w:ascii="微软雅黑" w:hAnsi="微软雅黑" w:eastAsia="微软雅黑"/>
                <w:b w:val="0"/>
                <w:sz w:val="20"/>
              </w:rPr>
              <w:t>带超时的等待。不带超时的话 worker 死循环 = 测试永远卡住</w:t>
            </w:r>
          </w:p>
        </w:tc>
      </w:tr>
    </w:tbl>
    <w:p w14:paraId="3A2220C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 实测结果（两轮对比）</w:t>
      </w:r>
    </w:p>
    <w:p w14:paraId="01DD410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── 第一轮: 不加 volatile 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开始循环, 等 stop 变 true...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已把 stop 改成 true, 给 worker 2 秒时间退出...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X worker 还活着! 它根本没看见 stop=true -&gt; 可见性问题复现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 第二轮: 加 volatile 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开始循环, 等 stop 变 true...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已把 stop 改成 true, 给 worker 2 秒时间退出...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[worker] 看见 stop=true 了! 循环了 2785588087 次, 正常退出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[main] V worker 已退出 -&gt; 修改对它可见</w:t>
      </w:r>
    </w:p>
    <w:p w14:paraId="2B257DD6">
      <w:r>
        <w:rPr>
          <w:rFonts w:ascii="微软雅黑" w:hAnsi="微软雅黑" w:eastAsia="微软雅黑"/>
          <w:b/>
          <w:sz w:val="21"/>
        </w:rPr>
        <w:t>第一轮解读：worker 空转 1 秒后早已被 JIT 编译成机器码。JIT 发现循环体内没人改 stop，做了「读提升」优化——把 stop 读一次放进寄存器，循环里再也不去内存看，等价于 while(true)。主线程改的是主内存，worker 的寄存器永远不知道。</w:t>
      </w:r>
    </w:p>
    <w:p w14:paraId="407E596D">
      <w:r>
        <w:rPr>
          <w:rFonts w:ascii="微软雅黑" w:hAnsi="微软雅黑" w:eastAsia="微软雅黑"/>
          <w:b w:val="0"/>
          <w:sz w:val="21"/>
        </w:rPr>
        <w:t>第二轮那个数字非常有讲头：1 秒循环了约 27.8 亿次。说明两件事：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6F7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9290A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  <w:tc>
          <w:tcPr>
            <w:tcW w:w="4320" w:type="dxa"/>
          </w:tcPr>
          <w:p w14:paraId="7D74F8D3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6382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F1BE5">
            <w:r>
              <w:rPr>
                <w:rFonts w:ascii="微软雅黑" w:hAnsi="微软雅黑" w:eastAsia="微软雅黑"/>
                <w:b w:val="0"/>
                <w:sz w:val="20"/>
              </w:rPr>
              <w:t>volatile 读每圈都拿最新值</w:t>
            </w:r>
          </w:p>
        </w:tc>
        <w:tc>
          <w:tcPr>
            <w:tcW w:w="4320" w:type="dxa"/>
          </w:tcPr>
          <w:p w14:paraId="62E91207">
            <w:r>
              <w:rPr>
                <w:rFonts w:ascii="微软雅黑" w:hAnsi="微软雅黑" w:eastAsia="微软雅黑"/>
                <w:b w:val="0"/>
                <w:sz w:val="20"/>
              </w:rPr>
              <w:t>主线程一改, worker 立刻看见, 秒退</w:t>
            </w:r>
          </w:p>
        </w:tc>
      </w:tr>
      <w:tr w14:paraId="29AC3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EDDB6">
            <w:r>
              <w:rPr>
                <w:rFonts w:ascii="微软雅黑" w:hAnsi="微软雅黑" w:eastAsia="微软雅黑"/>
                <w:b w:val="0"/>
                <w:sz w:val="20"/>
              </w:rPr>
              <w:t>volatile 没那么贵</w:t>
            </w:r>
          </w:p>
        </w:tc>
        <w:tc>
          <w:tcPr>
            <w:tcW w:w="4320" w:type="dxa"/>
          </w:tcPr>
          <w:p w14:paraId="73CFAD28">
            <w:r>
              <w:rPr>
                <w:rFonts w:ascii="微软雅黑" w:hAnsi="微软雅黑" w:eastAsia="微软雅黑"/>
                <w:b w:val="0"/>
                <w:sz w:val="20"/>
              </w:rPr>
              <w:t>1 秒能做 27.8 亿次 volatile 读! 面试有人说 volatile 性能差不敢用是错的: volatile 读接近普通读, 只有 volatile 写(刷缓存+屏障)稍贵, 远比锁便宜</w:t>
            </w:r>
          </w:p>
        </w:tc>
      </w:tr>
    </w:tbl>
    <w:p w14:paraId="54DD8D59">
      <w:r>
        <w:rPr>
          <w:rFonts w:ascii="微软雅黑" w:hAnsi="微软雅黑" w:eastAsia="微软雅黑"/>
          <w:b/>
          <w:color w:val="C00000"/>
          <w:sz w:val="21"/>
        </w:rPr>
        <w:t>使用原则：只要可见性、不要互斥时，用 volatile 不用锁。</w:t>
      </w:r>
    </w:p>
    <w:p w14:paraId="67FA6E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 实验设计的三个坑（复现不出来 90% 栽在这）</w:t>
      </w:r>
    </w:p>
    <w:p w14:paraId="399BEB45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坑① 循环体里放了 println</w:t>
      </w:r>
    </w:p>
    <w:p w14:paraId="2FC0B6F6">
      <w:r>
        <w:rPr>
          <w:rFonts w:ascii="微软雅黑" w:hAnsi="微软雅黑" w:eastAsia="微软雅黑"/>
          <w:b w:val="0"/>
          <w:sz w:val="21"/>
        </w:rPr>
        <w:t>System.out.println 内部有 synchronized。synchronized 除了互斥，还有内存语义：进锁时清空工作内存重新读主内存、出锁时把修改刷回主内存。循环里一旦有它，等于每圈都「顺手」同步了缓存，死循环现象直接消失。</w:t>
      </w:r>
    </w:p>
    <w:p w14:paraId="10499FC1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坑② 用了局部变量</w:t>
      </w:r>
    </w:p>
    <w:p w14:paraId="3207EB1A">
      <w:r>
        <w:rPr>
          <w:rFonts w:ascii="微软雅黑" w:hAnsi="微软雅黑" w:eastAsia="微软雅黑"/>
          <w:b w:val="0"/>
          <w:sz w:val="21"/>
        </w:rPr>
        <w:t>局部变量在每个线程自己的虚拟机栈上，天生私有。可见性问题只发生在堆上的共享变量（成员字段/静态字段）。用局部变量做实验，编译都过不了（lambda 要求 effectively final）。</w:t>
      </w:r>
    </w:p>
    <w:p w14:paraId="02ABD42E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坑③ 没等 JIT 热起来就改标志位</w:t>
      </w:r>
    </w:p>
    <w:p w14:paraId="0E141F11">
      <w:r>
        <w:rPr>
          <w:rFonts w:ascii="微软雅黑" w:hAnsi="微软雅黑" w:eastAsia="微软雅黑"/>
          <w:b/>
          <w:sz w:val="21"/>
        </w:rPr>
        <w:t>JVM 先解释执行（每次老老实实读主内存），循环成为热点后 JIT 才编译并做激进优化。所以要先 sleep 一段让 worker「跑热」，现象才稳定。这也解释了可见性 bug 的阴险之处：测试环境请求少跑不热没事，生产环境流量大跑热了才炸。</w:t>
      </w:r>
    </w:p>
    <w:p w14:paraId="25C8450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7.5  volatile 的两个保证 + 一个不保证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83C5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9FBA6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保证?</w:t>
            </w:r>
          </w:p>
        </w:tc>
        <w:tc>
          <w:tcPr>
            <w:tcW w:w="2880" w:type="dxa"/>
          </w:tcPr>
          <w:p w14:paraId="7D5F953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语义</w:t>
            </w:r>
          </w:p>
        </w:tc>
        <w:tc>
          <w:tcPr>
            <w:tcW w:w="2880" w:type="dxa"/>
          </w:tcPr>
          <w:p w14:paraId="36DF472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6C4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2EC7C6">
            <w:r>
              <w:rPr>
                <w:rFonts w:ascii="微软雅黑" w:hAnsi="微软雅黑" w:eastAsia="微软雅黑"/>
                <w:b w:val="0"/>
                <w:sz w:val="20"/>
              </w:rPr>
              <w:t>V 可见性</w:t>
            </w:r>
          </w:p>
        </w:tc>
        <w:tc>
          <w:tcPr>
            <w:tcW w:w="2880" w:type="dxa"/>
          </w:tcPr>
          <w:p w14:paraId="710702E4">
            <w:r>
              <w:rPr>
                <w:rFonts w:ascii="微软雅黑" w:hAnsi="微软雅黑" w:eastAsia="微软雅黑"/>
                <w:b w:val="0"/>
                <w:sz w:val="20"/>
              </w:rPr>
              <w:t>写-&gt;立刻刷回主内存; 读-&gt;强制从主内存重新读</w:t>
            </w:r>
          </w:p>
        </w:tc>
        <w:tc>
          <w:tcPr>
            <w:tcW w:w="2880" w:type="dxa"/>
          </w:tcPr>
          <w:p w14:paraId="1B645472">
            <w:r>
              <w:rPr>
                <w:rFonts w:ascii="微软雅黑" w:hAnsi="微软雅黑" w:eastAsia="微软雅黑"/>
                <w:b w:val="0"/>
                <w:sz w:val="20"/>
              </w:rPr>
              <w:t>缓存副本作废, 永远看最新值</w:t>
            </w:r>
          </w:p>
        </w:tc>
      </w:tr>
      <w:tr w14:paraId="02BA49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734FD">
            <w:r>
              <w:rPr>
                <w:rFonts w:ascii="微软雅黑" w:hAnsi="微软雅黑" w:eastAsia="微软雅黑"/>
                <w:b w:val="0"/>
                <w:sz w:val="20"/>
              </w:rPr>
              <w:t>V 有序性</w:t>
            </w:r>
          </w:p>
        </w:tc>
        <w:tc>
          <w:tcPr>
            <w:tcW w:w="2880" w:type="dxa"/>
          </w:tcPr>
          <w:p w14:paraId="7EE5FCDB">
            <w:r>
              <w:rPr>
                <w:rFonts w:ascii="微软雅黑" w:hAnsi="微软雅黑" w:eastAsia="微软雅黑"/>
                <w:b w:val="0"/>
                <w:sz w:val="20"/>
              </w:rPr>
              <w:t>禁止指令重排(插内存屏障)</w:t>
            </w:r>
          </w:p>
        </w:tc>
        <w:tc>
          <w:tcPr>
            <w:tcW w:w="2880" w:type="dxa"/>
          </w:tcPr>
          <w:p w14:paraId="1A238761">
            <w:r>
              <w:rPr>
                <w:rFonts w:ascii="微软雅黑" w:hAnsi="微软雅黑" w:eastAsia="微软雅黑"/>
                <w:b w:val="0"/>
                <w:sz w:val="20"/>
              </w:rPr>
              <w:t>JIT 不敢做 while(true) 那种优化; DCL 单例依赖这个</w:t>
            </w:r>
          </w:p>
        </w:tc>
      </w:tr>
      <w:tr w14:paraId="59BCB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D4200">
            <w:r>
              <w:rPr>
                <w:rFonts w:ascii="微软雅黑" w:hAnsi="微软雅黑" w:eastAsia="微软雅黑"/>
                <w:b w:val="0"/>
                <w:sz w:val="20"/>
              </w:rPr>
              <w:t>X 原子性</w:t>
            </w:r>
          </w:p>
        </w:tc>
        <w:tc>
          <w:tcPr>
            <w:tcW w:w="2880" w:type="dxa"/>
          </w:tcPr>
          <w:p w14:paraId="1A9E2A67">
            <w:r>
              <w:rPr>
                <w:rFonts w:ascii="微软雅黑" w:hAnsi="微软雅黑" w:eastAsia="微软雅黑"/>
                <w:b w:val="0"/>
                <w:sz w:val="20"/>
              </w:rPr>
              <w:t>不保证!</w:t>
            </w:r>
          </w:p>
        </w:tc>
        <w:tc>
          <w:tcPr>
            <w:tcW w:w="2880" w:type="dxa"/>
          </w:tcPr>
          <w:p w14:paraId="78ED45CB">
            <w:r>
              <w:rPr>
                <w:rFonts w:ascii="微软雅黑" w:hAnsi="微软雅黑" w:eastAsia="微软雅黑"/>
                <w:b w:val="0"/>
                <w:sz w:val="20"/>
              </w:rPr>
              <w:t>volatile int i; i++ 照样丢更新, 见下方反例</w:t>
            </w:r>
          </w:p>
        </w:tc>
      </w:tr>
    </w:tbl>
    <w:p w14:paraId="36439BE5">
      <w:r>
        <w:rPr>
          <w:rFonts w:ascii="微软雅黑" w:hAnsi="微软雅黑" w:eastAsia="微软雅黑"/>
          <w:b/>
          <w:sz w:val="21"/>
        </w:rPr>
        <w:t>反例：把第 5 章超卖实验的 stock 加上 volatile，照样超卖。因为 i++ 是「读-算-写」三步，volatile 只保证每次「读」是最新的，但读完之后别人还能插进来改。两个线程同时读到 5，各自算出 4，各自写回 4——丢了一次更新。</w:t>
      </w:r>
    </w:p>
    <w:p w14:paraId="3CE6BE2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线程A: 读 i=5 (volatile 保证是最新的) -&gt; 算 5+1=6 -&gt; 写 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线程B: 读 i=5 (也是最新的!)          -&gt; 算 5+1=6 -&gt; 写 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结果: 两次 ++ 只加了 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结论: 可见性 != 原子性。计数要用 AtomicInteger(CAS) 或锁。</w:t>
      </w:r>
    </w:p>
    <w:p w14:paraId="292DEB7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7.6  底层原理：volatile 是怎么实现的</w:t>
      </w:r>
    </w:p>
    <w:p w14:paraId="6BEE1334">
      <w:r>
        <w:rPr>
          <w:rFonts w:ascii="微软雅黑" w:hAnsi="微软雅黑" w:eastAsia="微软雅黑"/>
          <w:b w:val="0"/>
          <w:sz w:val="21"/>
        </w:rPr>
        <w:t>Java 层一个关键字，往下穿三层：</w:t>
      </w:r>
    </w:p>
    <w:p w14:paraId="524384F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Java:     volatile boolean stop;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字节码:    字段访问标志加 ACC_VOLATILE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JIT/汇编:  写操作生成带 lock 前缀的指令 (x86: lock addl ...)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硬件:      lock 前缀做两件事: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(1) 本核心的写立刻刷回主内存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(2) 通过缓存一致性协议(MESI)把其他核心持有的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该缓存行标记为无效(Invalid) -&gt; 别人下次读必须重新拉</w:t>
      </w:r>
    </w:p>
    <w:p w14:paraId="1C72ECB6">
      <w:r>
        <w:rPr>
          <w:rFonts w:ascii="微软雅黑" w:hAnsi="微软雅黑" w:eastAsia="微软雅黑"/>
          <w:b w:val="0"/>
          <w:sz w:val="21"/>
        </w:rPr>
        <w:t>MESI 一句话版：每个 CPU 缓存行有 4 个状态（Modified 改过/Exclusive 独占/Shared 共享/Invalid 失效），核心之间靠总线嗅探互相通知。volatile 写会把别人的副本打成 Invalid，这就是「可见性」的硬件根基。</w:t>
      </w:r>
    </w:p>
    <w:p w14:paraId="54BFBC40">
      <w:r>
        <w:rPr>
          <w:rFonts w:ascii="微软雅黑" w:hAnsi="微软雅黑" w:eastAsia="微软雅黑"/>
          <w:b w:val="0"/>
          <w:sz w:val="21"/>
        </w:rPr>
        <w:t>有序性靠内存屏障（Memory Barrier）实现，JMM 定义了 4 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0235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291B6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屏障</w:t>
            </w:r>
          </w:p>
        </w:tc>
        <w:tc>
          <w:tcPr>
            <w:tcW w:w="2880" w:type="dxa"/>
          </w:tcPr>
          <w:p w14:paraId="4931A431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插在哪</w:t>
            </w:r>
          </w:p>
        </w:tc>
        <w:tc>
          <w:tcPr>
            <w:tcW w:w="2880" w:type="dxa"/>
          </w:tcPr>
          <w:p w14:paraId="39A018C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18D6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DD910">
            <w:r>
              <w:rPr>
                <w:rFonts w:ascii="微软雅黑" w:hAnsi="微软雅黑" w:eastAsia="微软雅黑"/>
                <w:b w:val="0"/>
                <w:sz w:val="20"/>
              </w:rPr>
              <w:t>StoreStore</w:t>
            </w:r>
          </w:p>
        </w:tc>
        <w:tc>
          <w:tcPr>
            <w:tcW w:w="2880" w:type="dxa"/>
          </w:tcPr>
          <w:p w14:paraId="7E074475">
            <w:r>
              <w:rPr>
                <w:rFonts w:ascii="微软雅黑" w:hAnsi="微软雅黑" w:eastAsia="微软雅黑"/>
                <w:b w:val="0"/>
                <w:sz w:val="20"/>
              </w:rPr>
              <w:t>volatile 写之前</w:t>
            </w:r>
          </w:p>
        </w:tc>
        <w:tc>
          <w:tcPr>
            <w:tcW w:w="2880" w:type="dxa"/>
          </w:tcPr>
          <w:p w14:paraId="62F63E9F">
            <w:r>
              <w:rPr>
                <w:rFonts w:ascii="微软雅黑" w:hAnsi="微软雅黑" w:eastAsia="微软雅黑"/>
                <w:b w:val="0"/>
                <w:sz w:val="20"/>
              </w:rPr>
              <w:t>前面的普通写先完成, 才能做 volatile 写</w:t>
            </w:r>
          </w:p>
        </w:tc>
      </w:tr>
      <w:tr w14:paraId="5A06C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BDC32">
            <w:r>
              <w:rPr>
                <w:rFonts w:ascii="微软雅黑" w:hAnsi="微软雅黑" w:eastAsia="微软雅黑"/>
                <w:b w:val="0"/>
                <w:sz w:val="20"/>
              </w:rPr>
              <w:t>StoreLoad</w:t>
            </w:r>
          </w:p>
        </w:tc>
        <w:tc>
          <w:tcPr>
            <w:tcW w:w="2880" w:type="dxa"/>
          </w:tcPr>
          <w:p w14:paraId="25EEB70C">
            <w:r>
              <w:rPr>
                <w:rFonts w:ascii="微软雅黑" w:hAnsi="微软雅黑" w:eastAsia="微软雅黑"/>
                <w:b w:val="0"/>
                <w:sz w:val="20"/>
              </w:rPr>
              <w:t>volatile 写之后</w:t>
            </w:r>
          </w:p>
        </w:tc>
        <w:tc>
          <w:tcPr>
            <w:tcW w:w="2880" w:type="dxa"/>
          </w:tcPr>
          <w:p w14:paraId="74FDD55C">
            <w:r>
              <w:rPr>
                <w:rFonts w:ascii="微软雅黑" w:hAnsi="微软雅黑" w:eastAsia="微软雅黑"/>
                <w:b w:val="0"/>
                <w:sz w:val="20"/>
              </w:rPr>
              <w:t>最贵的屏障: 写全部落地后, 后面的读才能开始</w:t>
            </w:r>
          </w:p>
        </w:tc>
      </w:tr>
      <w:tr w14:paraId="7865E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36C7D">
            <w:r>
              <w:rPr>
                <w:rFonts w:ascii="微软雅黑" w:hAnsi="微软雅黑" w:eastAsia="微软雅黑"/>
                <w:b w:val="0"/>
                <w:sz w:val="20"/>
              </w:rPr>
              <w:t>LoadLoad</w:t>
            </w:r>
          </w:p>
        </w:tc>
        <w:tc>
          <w:tcPr>
            <w:tcW w:w="2880" w:type="dxa"/>
          </w:tcPr>
          <w:p w14:paraId="42F44222">
            <w:r>
              <w:rPr>
                <w:rFonts w:ascii="微软雅黑" w:hAnsi="微软雅黑" w:eastAsia="微软雅黑"/>
                <w:b w:val="0"/>
                <w:sz w:val="20"/>
              </w:rPr>
              <w:t>volatile 读之后</w:t>
            </w:r>
          </w:p>
        </w:tc>
        <w:tc>
          <w:tcPr>
            <w:tcW w:w="2880" w:type="dxa"/>
          </w:tcPr>
          <w:p w14:paraId="78D78F6D">
            <w:r>
              <w:rPr>
                <w:rFonts w:ascii="微软雅黑" w:hAnsi="微软雅黑" w:eastAsia="微软雅黑"/>
                <w:b w:val="0"/>
                <w:sz w:val="20"/>
              </w:rPr>
              <w:t>volatile 读先完成, 后面的普通读才能开始</w:t>
            </w:r>
          </w:p>
        </w:tc>
      </w:tr>
      <w:tr w14:paraId="2322B3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9C6605">
            <w:r>
              <w:rPr>
                <w:rFonts w:ascii="微软雅黑" w:hAnsi="微软雅黑" w:eastAsia="微软雅黑"/>
                <w:b w:val="0"/>
                <w:sz w:val="20"/>
              </w:rPr>
              <w:t>LoadStore</w:t>
            </w:r>
          </w:p>
        </w:tc>
        <w:tc>
          <w:tcPr>
            <w:tcW w:w="2880" w:type="dxa"/>
          </w:tcPr>
          <w:p w14:paraId="2AA4857B">
            <w:r>
              <w:rPr>
                <w:rFonts w:ascii="微软雅黑" w:hAnsi="微软雅黑" w:eastAsia="微软雅黑"/>
                <w:b w:val="0"/>
                <w:sz w:val="20"/>
              </w:rPr>
              <w:t>volatile 读之后</w:t>
            </w:r>
          </w:p>
        </w:tc>
        <w:tc>
          <w:tcPr>
            <w:tcW w:w="2880" w:type="dxa"/>
          </w:tcPr>
          <w:p w14:paraId="6F7E8655">
            <w:r>
              <w:rPr>
                <w:rFonts w:ascii="微软雅黑" w:hAnsi="微软雅黑" w:eastAsia="微软雅黑"/>
                <w:b w:val="0"/>
                <w:sz w:val="20"/>
              </w:rPr>
              <w:t>volatile 读先完成, 后面的普通写才能开始</w:t>
            </w:r>
          </w:p>
        </w:tc>
      </w:tr>
    </w:tbl>
    <w:p w14:paraId="5512052F">
      <w:r>
        <w:rPr>
          <w:rFonts w:ascii="微软雅黑" w:hAnsi="微软雅黑" w:eastAsia="微软雅黑"/>
          <w:b/>
          <w:sz w:val="21"/>
        </w:rPr>
        <w:t>不用背屏障名字，记住效果：volatile 写之前的代码不许排到写后面；volatile 读之后的代码不许排到读前面。像一道「篱笆」，指令不能翻过去。</w:t>
      </w:r>
    </w:p>
    <w:p w14:paraId="576C957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7.7  happens-before：判断「看得见看不见」的官方规则</w:t>
      </w:r>
    </w:p>
    <w:p w14:paraId="2B9036C4">
      <w:r>
        <w:rPr>
          <w:rFonts w:ascii="微软雅黑" w:hAnsi="微软雅黑" w:eastAsia="微软雅黑"/>
          <w:b w:val="0"/>
          <w:sz w:val="21"/>
        </w:rPr>
        <w:t>JMM 用 happens-before(先行发生) 描述可见性：若操作 A happens-before 操作 B，则 A 的结果对 B 可见。常用规则 5 条：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E7F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753A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2880" w:type="dxa"/>
          </w:tcPr>
          <w:p w14:paraId="159FD3DA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2880" w:type="dxa"/>
          </w:tcPr>
          <w:p w14:paraId="01E53D39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对应本书哪里</w:t>
            </w:r>
          </w:p>
        </w:tc>
      </w:tr>
      <w:tr w14:paraId="613A66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85E81">
            <w:r>
              <w:rPr>
                <w:rFonts w:ascii="微软雅黑" w:hAnsi="微软雅黑" w:eastAsia="微软雅黑"/>
                <w:b w:val="0"/>
                <w:sz w:val="20"/>
              </w:rPr>
              <w:t>程序顺序</w:t>
            </w:r>
          </w:p>
        </w:tc>
        <w:tc>
          <w:tcPr>
            <w:tcW w:w="2880" w:type="dxa"/>
          </w:tcPr>
          <w:p w14:paraId="19F47A55">
            <w:r>
              <w:rPr>
                <w:rFonts w:ascii="微软雅黑" w:hAnsi="微软雅黑" w:eastAsia="微软雅黑"/>
                <w:b w:val="0"/>
                <w:sz w:val="20"/>
              </w:rPr>
              <w:t>同一线程内, 前面的代码 hb 后面的代码</w:t>
            </w:r>
          </w:p>
        </w:tc>
        <w:tc>
          <w:tcPr>
            <w:tcW w:w="2880" w:type="dxa"/>
          </w:tcPr>
          <w:p w14:paraId="6EDE7131">
            <w:r>
              <w:rPr>
                <w:rFonts w:ascii="微软雅黑" w:hAnsi="微软雅黑" w:eastAsia="微软雅黑"/>
                <w:b w:val="0"/>
                <w:sz w:val="20"/>
              </w:rPr>
              <w:t>单线程永远不用担心</w:t>
            </w:r>
          </w:p>
        </w:tc>
      </w:tr>
      <w:tr w14:paraId="23844E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DA5BC">
            <w:r>
              <w:rPr>
                <w:rFonts w:ascii="微软雅黑" w:hAnsi="微软雅黑" w:eastAsia="微软雅黑"/>
                <w:b w:val="0"/>
                <w:sz w:val="20"/>
              </w:rPr>
              <w:t>volatile</w:t>
            </w:r>
          </w:p>
        </w:tc>
        <w:tc>
          <w:tcPr>
            <w:tcW w:w="2880" w:type="dxa"/>
          </w:tcPr>
          <w:p w14:paraId="5C7C563D">
            <w:r>
              <w:rPr>
                <w:rFonts w:ascii="微软雅黑" w:hAnsi="微软雅黑" w:eastAsia="微软雅黑"/>
                <w:b w:val="0"/>
                <w:sz w:val="20"/>
              </w:rPr>
              <w:t>对 volatile 变量的写 hb 后续对它的读</w:t>
            </w:r>
          </w:p>
        </w:tc>
        <w:tc>
          <w:tcPr>
            <w:tcW w:w="2880" w:type="dxa"/>
          </w:tcPr>
          <w:p w14:paraId="4F4142FC">
            <w:r>
              <w:rPr>
                <w:rFonts w:ascii="微软雅黑" w:hAnsi="微软雅黑" w:eastAsia="微软雅黑"/>
                <w:b w:val="0"/>
                <w:sz w:val="20"/>
              </w:rPr>
              <w:t>Lab 5 第二轮秒退的理论依据</w:t>
            </w:r>
          </w:p>
        </w:tc>
      </w:tr>
      <w:tr w14:paraId="7A4CD2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6D962">
            <w:r>
              <w:rPr>
                <w:rFonts w:ascii="微软雅黑" w:hAnsi="微软雅黑" w:eastAsia="微软雅黑"/>
                <w:b w:val="0"/>
                <w:sz w:val="20"/>
              </w:rPr>
              <w:t>锁</w:t>
            </w:r>
          </w:p>
        </w:tc>
        <w:tc>
          <w:tcPr>
            <w:tcW w:w="2880" w:type="dxa"/>
          </w:tcPr>
          <w:p w14:paraId="5FB3E871">
            <w:r>
              <w:rPr>
                <w:rFonts w:ascii="微软雅黑" w:hAnsi="微软雅黑" w:eastAsia="微软雅黑"/>
                <w:b w:val="0"/>
                <w:sz w:val="20"/>
              </w:rPr>
              <w:t>解锁 hb 后续对同一把锁的加锁</w:t>
            </w:r>
          </w:p>
        </w:tc>
        <w:tc>
          <w:tcPr>
            <w:tcW w:w="2880" w:type="dxa"/>
          </w:tcPr>
          <w:p w14:paraId="434C2EF9">
            <w:r>
              <w:rPr>
                <w:rFonts w:ascii="微软雅黑" w:hAnsi="微软雅黑" w:eastAsia="微软雅黑"/>
                <w:b w:val="0"/>
                <w:sz w:val="20"/>
              </w:rPr>
              <w:t>synchronized 块里的修改, 下一个进锁的线程一定看得见</w:t>
            </w:r>
          </w:p>
        </w:tc>
      </w:tr>
      <w:tr w14:paraId="2BFD14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AE1E1">
            <w:r>
              <w:rPr>
                <w:rFonts w:ascii="微软雅黑" w:hAnsi="微软雅黑" w:eastAsia="微软雅黑"/>
                <w:b w:val="0"/>
                <w:sz w:val="20"/>
              </w:rPr>
              <w:t>线程启动</w:t>
            </w:r>
          </w:p>
        </w:tc>
        <w:tc>
          <w:tcPr>
            <w:tcW w:w="2880" w:type="dxa"/>
          </w:tcPr>
          <w:p w14:paraId="761FA1D9">
            <w:r>
              <w:rPr>
                <w:rFonts w:ascii="微软雅黑" w:hAnsi="微软雅黑" w:eastAsia="微软雅黑"/>
                <w:b w:val="0"/>
                <w:sz w:val="20"/>
              </w:rPr>
              <w:t>thread.start() 前的操作 hb 线程内的操作</w:t>
            </w:r>
          </w:p>
        </w:tc>
        <w:tc>
          <w:tcPr>
            <w:tcW w:w="2880" w:type="dxa"/>
          </w:tcPr>
          <w:p w14:paraId="555B7611">
            <w:r>
              <w:rPr>
                <w:rFonts w:ascii="微软雅黑" w:hAnsi="微软雅黑" w:eastAsia="微软雅黑"/>
                <w:b w:val="0"/>
                <w:sz w:val="20"/>
              </w:rPr>
              <w:t>主线程准备的数据, 子线程一定看得见</w:t>
            </w:r>
          </w:p>
        </w:tc>
      </w:tr>
      <w:tr w14:paraId="437F4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0BA53">
            <w:r>
              <w:rPr>
                <w:rFonts w:ascii="微软雅黑" w:hAnsi="微软雅黑" w:eastAsia="微软雅黑"/>
                <w:b w:val="0"/>
                <w:sz w:val="20"/>
              </w:rPr>
              <w:t>线程汇合</w:t>
            </w:r>
          </w:p>
        </w:tc>
        <w:tc>
          <w:tcPr>
            <w:tcW w:w="2880" w:type="dxa"/>
          </w:tcPr>
          <w:p w14:paraId="784C0D53">
            <w:r>
              <w:rPr>
                <w:rFonts w:ascii="微软雅黑" w:hAnsi="微软雅黑" w:eastAsia="微软雅黑"/>
                <w:b w:val="0"/>
                <w:sz w:val="20"/>
              </w:rPr>
              <w:t>线程内的操作 hb join() 返回之后的代码</w:t>
            </w:r>
          </w:p>
        </w:tc>
        <w:tc>
          <w:tcPr>
            <w:tcW w:w="2880" w:type="dxa"/>
          </w:tcPr>
          <w:p w14:paraId="6DAFA6B1">
            <w:r>
              <w:rPr>
                <w:rFonts w:ascii="微软雅黑" w:hAnsi="微软雅黑" w:eastAsia="微软雅黑"/>
                <w:b w:val="0"/>
                <w:sz w:val="20"/>
              </w:rPr>
              <w:t>join 完读结果是安全的</w:t>
            </w:r>
          </w:p>
        </w:tc>
      </w:tr>
    </w:tbl>
    <w:p w14:paraId="1BA23BAD">
      <w:r>
        <w:rPr>
          <w:rFonts w:ascii="微软雅黑" w:hAnsi="微软雅黑" w:eastAsia="微软雅黑"/>
          <w:b/>
          <w:sz w:val="21"/>
        </w:rPr>
        <w:t>面试速答：happens-before 不是「时间上先发生」，而是「结果保证可见」的规则清单。两个操作若不在任何规则链上，JMM 就不保证可见性——Lab 5 第一轮死循环就是这样：</w:t>
      </w:r>
      <w:r>
        <w:rPr>
          <w:rFonts w:ascii="微软雅黑" w:hAnsi="微软雅黑" w:eastAsia="微软雅黑"/>
          <w:b/>
          <w:sz w:val="21"/>
        </w:rPr>
        <w:br w:type="textWrapping"/>
      </w:r>
      <w:r>
        <w:rPr>
          <w:rFonts w:ascii="微软雅黑" w:hAnsi="微软雅黑" w:eastAsia="微软雅黑"/>
          <w:b/>
          <w:sz w:val="21"/>
        </w:rPr>
        <w:t>主线程写普通变量 stop 和 worker 读 stop 之间，没有任何 happens-before 关系。</w:t>
      </w:r>
    </w:p>
    <w:p w14:paraId="363589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7.8  有序性：指令重排是什么</w:t>
      </w:r>
    </w:p>
    <w:p w14:paraId="6A93333B">
      <w:r>
        <w:rPr>
          <w:rFonts w:ascii="微软雅黑" w:hAnsi="微软雅黑" w:eastAsia="微软雅黑"/>
          <w:b w:val="0"/>
          <w:sz w:val="21"/>
        </w:rPr>
        <w:t>编译器和 CPU 为了性能，会在「不改变单线程语义」的前提下调整指令顺序（as-if-serial：单线程看起来像顺序执行就行）。单线程没问题，多线程就露馅。</w:t>
      </w:r>
    </w:p>
    <w:p w14:paraId="112FF39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写的代码:            实际可能的执行顺序: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a = 1;    -&gt;     int b = 2;     // 两行无依赖, CPU 可能换着执行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int b = 2;    -&gt;     int a = 1;     // 单线程结果一样, 无所谓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但如果另一个线程依赖「a 先于 b 赋值」这个顺序 -&gt; 出 bug</w:t>
      </w:r>
    </w:p>
    <w:p w14:paraId="50607CE3">
      <w:r>
        <w:rPr>
          <w:rFonts w:ascii="微软雅黑" w:hAnsi="微软雅黑" w:eastAsia="微软雅黑"/>
          <w:b w:val="0"/>
          <w:sz w:val="21"/>
        </w:rPr>
        <w:t>最经典的受害者就是 DCL 单例，见下一节。</w:t>
      </w:r>
    </w:p>
    <w:p w14:paraId="5C31797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7.9  DCL 双重检查锁单例：为什么必须 volatile（高频面试）</w:t>
      </w:r>
    </w:p>
    <w:p w14:paraId="753FE94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Singleton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volatile Singleton instance;   // &lt;- 不加 volatile 就有 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Singleton() {}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Singleton getInstance()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(instance == null) {                    // 第一次检查(无锁, 快)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synchronized (Singleton.class)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if (instance == null) {            // 第二次检查(防重复创建)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instance = new Singleton();    // ★ 问题在这一行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instance;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188DE2F">
      <w:r>
        <w:rPr>
          <w:rFonts w:ascii="微软雅黑" w:hAnsi="微软雅黑" w:eastAsia="微软雅黑"/>
          <w:b w:val="0"/>
          <w:sz w:val="21"/>
        </w:rPr>
        <w:t>先回答「为什么检查两次」：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D753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63DC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哪次检查</w:t>
            </w:r>
          </w:p>
        </w:tc>
        <w:tc>
          <w:tcPr>
            <w:tcW w:w="4320" w:type="dxa"/>
          </w:tcPr>
          <w:p w14:paraId="04F516EC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51839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74BA9B">
            <w:r>
              <w:rPr>
                <w:rFonts w:ascii="微软雅黑" w:hAnsi="微软雅黑" w:eastAsia="微软雅黑"/>
                <w:b w:val="0"/>
                <w:sz w:val="20"/>
              </w:rPr>
              <w:t>第一次(无锁)</w:t>
            </w:r>
          </w:p>
        </w:tc>
        <w:tc>
          <w:tcPr>
            <w:tcW w:w="4320" w:type="dxa"/>
          </w:tcPr>
          <w:p w14:paraId="541998BA">
            <w:r>
              <w:rPr>
                <w:rFonts w:ascii="微软雅黑" w:hAnsi="微软雅黑" w:eastAsia="微软雅黑"/>
                <w:b w:val="0"/>
                <w:sz w:val="20"/>
              </w:rPr>
              <w:t>单例创建好之后, 99.99% 的调用直接返回, 完全不碰锁 -&gt; 性能</w:t>
            </w:r>
          </w:p>
        </w:tc>
      </w:tr>
      <w:tr w14:paraId="79239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EA1FDD">
            <w:r>
              <w:rPr>
                <w:rFonts w:ascii="微软雅黑" w:hAnsi="微软雅黑" w:eastAsia="微软雅黑"/>
                <w:b w:val="0"/>
                <w:sz w:val="20"/>
              </w:rPr>
              <w:t>第二次(锁内)</w:t>
            </w:r>
          </w:p>
        </w:tc>
        <w:tc>
          <w:tcPr>
            <w:tcW w:w="4320" w:type="dxa"/>
          </w:tcPr>
          <w:p w14:paraId="3899C82A">
            <w:r>
              <w:rPr>
                <w:rFonts w:ascii="微软雅黑" w:hAnsi="微软雅黑" w:eastAsia="微软雅黑"/>
                <w:b w:val="0"/>
                <w:sz w:val="20"/>
              </w:rPr>
              <w:t>两个线程同时通过第一次检查、排队进锁: 后进的那个若不再查一次, 会再 new 一遍 -&gt; 正确性</w:t>
            </w:r>
          </w:p>
        </w:tc>
      </w:tr>
    </w:tbl>
    <w:p w14:paraId="493239AF">
      <w:r>
        <w:rPr>
          <w:rFonts w:ascii="微软雅黑" w:hAnsi="微软雅黑" w:eastAsia="微软雅黑"/>
          <w:b w:val="0"/>
          <w:sz w:val="21"/>
        </w:rPr>
        <w:t>再回答「为什么必须 volatile」——new Singleton() 不是一步，是三步：</w:t>
      </w:r>
    </w:p>
    <w:p w14:paraId="479B9E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(1) 分配内存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(2) 调构造方法, 初始化对象字段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(3) 把 instance 指向那块内存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JIT 可能把 (2)(3) 重排成 (1)(3)(2):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线程A: (1)分配 -&gt; (3)instance 指过去 [此刻对象还是半成品!] -&gt; (2)初始化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|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线程B:          第一次检查 instance != null -&gt; 直接 return instance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-&gt; 拿到一个字段全是默认值(0/null)的半成品对象 -&gt; 用了就炸</w:t>
      </w:r>
    </w:p>
    <w:p w14:paraId="0E58BB12">
      <w:r>
        <w:rPr>
          <w:rFonts w:ascii="微软雅黑" w:hAnsi="微软雅黑" w:eastAsia="微软雅黑"/>
          <w:b/>
          <w:color w:val="C00000"/>
          <w:sz w:val="21"/>
        </w:rPr>
        <w:t>volatile 禁止 (2)(3) 重排（写 volatile 之前的操作不许排到写后面），保证线程 B 只要看见 instance 非 null，对象一定已初始化完。</w:t>
      </w:r>
    </w:p>
    <w:p w14:paraId="156E5E3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7.10  呼应实战：你项目里的 DCL</w:t>
      </w:r>
    </w:p>
    <w:p w14:paraId="5C8492D9">
      <w:r>
        <w:rPr>
          <w:rFonts w:ascii="微软雅黑" w:hAnsi="微软雅黑" w:eastAsia="微软雅黑"/>
          <w:b w:val="0"/>
          <w:sz w:val="21"/>
        </w:rPr>
        <w:t>product 服务击穿锁 loadWithMutex（见《Redis缓存三大问题与击穿锁实战》）里「抢到锁后再查一次缓存」，思想和 DCL 完全同源：</w:t>
      </w:r>
    </w:p>
    <w:p w14:paraId="33A4B2A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DCL 单例                        loadWithMutex 击穿锁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------------------------       -----------------------------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第一次检查 instance==null       缓存 get 未命中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synchronized 抢锁               SETNX 抢分布式锁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第二次检查 instance==null       抢到锁后再 get 一次缓存(双重检查)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new 创建                        查 DB + 回填缓存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共同思想: 抢锁排队期间, 别人可能已经把活干完了,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进锁后先确认一遍, 避免重复干活。</w:t>
      </w:r>
    </w:p>
    <w:p w14:paraId="421A2E5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7.11  volatile vs synchronized vs Atomic 终极对比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31"/>
      </w:tblGrid>
      <w:tr w14:paraId="6ECC2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AB4D2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160" w:type="dxa"/>
          </w:tcPr>
          <w:p w14:paraId="156A820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volatile</w:t>
            </w:r>
          </w:p>
        </w:tc>
        <w:tc>
          <w:tcPr>
            <w:tcW w:w="2160" w:type="dxa"/>
          </w:tcPr>
          <w:p w14:paraId="2CC0C452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synchronized/Lock</w:t>
            </w:r>
          </w:p>
        </w:tc>
        <w:tc>
          <w:tcPr>
            <w:tcW w:w="2160" w:type="dxa"/>
          </w:tcPr>
          <w:p w14:paraId="1C44781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AtomicInteger(CAS)</w:t>
            </w:r>
          </w:p>
        </w:tc>
      </w:tr>
      <w:tr w14:paraId="02F887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104191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160" w:type="dxa"/>
          </w:tcPr>
          <w:p w14:paraId="249DBF23">
            <w:r>
              <w:rPr>
                <w:rFonts w:ascii="微软雅黑" w:hAnsi="微软雅黑" w:eastAsia="微软雅黑"/>
                <w:b w:val="0"/>
                <w:sz w:val="20"/>
              </w:rPr>
              <w:t>X 不保证</w:t>
            </w:r>
          </w:p>
        </w:tc>
        <w:tc>
          <w:tcPr>
            <w:tcW w:w="2160" w:type="dxa"/>
          </w:tcPr>
          <w:p w14:paraId="2809DE3D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160" w:type="dxa"/>
          </w:tcPr>
          <w:p w14:paraId="4701C190">
            <w:r>
              <w:rPr>
                <w:rFonts w:ascii="微软雅黑" w:hAnsi="微软雅黑" w:eastAsia="微软雅黑"/>
                <w:b w:val="0"/>
                <w:sz w:val="20"/>
              </w:rPr>
              <w:t>V (单变量)</w:t>
            </w:r>
          </w:p>
        </w:tc>
      </w:tr>
      <w:tr w14:paraId="686B7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0B6A18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160" w:type="dxa"/>
          </w:tcPr>
          <w:p w14:paraId="0EDB5500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  <w:tc>
          <w:tcPr>
            <w:tcW w:w="2160" w:type="dxa"/>
          </w:tcPr>
          <w:p w14:paraId="420CFE22">
            <w:r>
              <w:rPr>
                <w:rFonts w:ascii="微软雅黑" w:hAnsi="微软雅黑" w:eastAsia="微软雅黑"/>
                <w:b w:val="0"/>
                <w:sz w:val="20"/>
              </w:rPr>
              <w:t>V (附带)</w:t>
            </w:r>
          </w:p>
        </w:tc>
        <w:tc>
          <w:tcPr>
            <w:tcW w:w="2160" w:type="dxa"/>
          </w:tcPr>
          <w:p w14:paraId="74EC6081">
            <w:r>
              <w:rPr>
                <w:rFonts w:ascii="微软雅黑" w:hAnsi="微软雅黑" w:eastAsia="微软雅黑"/>
                <w:b w:val="0"/>
                <w:sz w:val="20"/>
              </w:rPr>
              <w:t>V (底层就是 volatile+CAS)</w:t>
            </w:r>
          </w:p>
        </w:tc>
      </w:tr>
      <w:tr w14:paraId="057321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A0D3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160" w:type="dxa"/>
          </w:tcPr>
          <w:p w14:paraId="7DDEDE29">
            <w:r>
              <w:rPr>
                <w:rFonts w:ascii="微软雅黑" w:hAnsi="微软雅黑" w:eastAsia="微软雅黑"/>
                <w:b w:val="0"/>
                <w:sz w:val="20"/>
              </w:rPr>
              <w:t>V 禁重排</w:t>
            </w:r>
          </w:p>
        </w:tc>
        <w:tc>
          <w:tcPr>
            <w:tcW w:w="2160" w:type="dxa"/>
          </w:tcPr>
          <w:p w14:paraId="31FAACD5">
            <w:r>
              <w:rPr>
                <w:rFonts w:ascii="微软雅黑" w:hAnsi="微软雅黑" w:eastAsia="微软雅黑"/>
                <w:b w:val="0"/>
                <w:sz w:val="20"/>
              </w:rPr>
              <w:t>V (附带)</w:t>
            </w:r>
          </w:p>
        </w:tc>
        <w:tc>
          <w:tcPr>
            <w:tcW w:w="2160" w:type="dxa"/>
          </w:tcPr>
          <w:p w14:paraId="4A6EC156">
            <w:r>
              <w:rPr>
                <w:rFonts w:ascii="微软雅黑" w:hAnsi="微软雅黑" w:eastAsia="微软雅黑"/>
                <w:b w:val="0"/>
                <w:sz w:val="20"/>
              </w:rPr>
              <w:t>V</w:t>
            </w:r>
          </w:p>
        </w:tc>
      </w:tr>
      <w:tr w14:paraId="2869C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07D88B">
            <w:r>
              <w:rPr>
                <w:rFonts w:ascii="微软雅黑" w:hAnsi="微软雅黑" w:eastAsia="微软雅黑"/>
                <w:b w:val="0"/>
                <w:sz w:val="20"/>
              </w:rPr>
              <w:t>互斥</w:t>
            </w:r>
          </w:p>
        </w:tc>
        <w:tc>
          <w:tcPr>
            <w:tcW w:w="2160" w:type="dxa"/>
          </w:tcPr>
          <w:p w14:paraId="73F6692C">
            <w:r>
              <w:rPr>
                <w:rFonts w:ascii="微软雅黑" w:hAnsi="微软雅黑" w:eastAsia="微软雅黑"/>
                <w:b w:val="0"/>
                <w:sz w:val="20"/>
              </w:rPr>
              <w:t>X 不互斥</w:t>
            </w:r>
          </w:p>
        </w:tc>
        <w:tc>
          <w:tcPr>
            <w:tcW w:w="2160" w:type="dxa"/>
          </w:tcPr>
          <w:p w14:paraId="7509E1D3">
            <w:r>
              <w:rPr>
                <w:rFonts w:ascii="微软雅黑" w:hAnsi="微软雅黑" w:eastAsia="微软雅黑"/>
                <w:b w:val="0"/>
                <w:sz w:val="20"/>
              </w:rPr>
              <w:t>V 阻塞排队</w:t>
            </w:r>
          </w:p>
        </w:tc>
        <w:tc>
          <w:tcPr>
            <w:tcW w:w="2160" w:type="dxa"/>
          </w:tcPr>
          <w:p w14:paraId="21493392">
            <w:r>
              <w:rPr>
                <w:rFonts w:ascii="微软雅黑" w:hAnsi="微软雅黑" w:eastAsia="微软雅黑"/>
                <w:b w:val="0"/>
                <w:sz w:val="20"/>
              </w:rPr>
              <w:t>X 不阻塞, 失败自旋重试</w:t>
            </w:r>
          </w:p>
        </w:tc>
      </w:tr>
      <w:tr w14:paraId="431C55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A8E92">
            <w:r>
              <w:rPr>
                <w:rFonts w:ascii="微软雅黑" w:hAnsi="微软雅黑" w:eastAsia="微软雅黑"/>
                <w:b w:val="0"/>
                <w:sz w:val="20"/>
              </w:rPr>
              <w:t>开销</w:t>
            </w:r>
          </w:p>
        </w:tc>
        <w:tc>
          <w:tcPr>
            <w:tcW w:w="2160" w:type="dxa"/>
          </w:tcPr>
          <w:p w14:paraId="37032A55">
            <w:r>
              <w:rPr>
                <w:rFonts w:ascii="微软雅黑" w:hAnsi="微软雅黑" w:eastAsia="微软雅黑"/>
                <w:b w:val="0"/>
                <w:sz w:val="20"/>
              </w:rPr>
              <w:t>读≈普通读, 写稍贵</w:t>
            </w:r>
          </w:p>
        </w:tc>
        <w:tc>
          <w:tcPr>
            <w:tcW w:w="2160" w:type="dxa"/>
          </w:tcPr>
          <w:p w14:paraId="1AB3EB0B">
            <w:r>
              <w:rPr>
                <w:rFonts w:ascii="微软雅黑" w:hAnsi="微软雅黑" w:eastAsia="微软雅黑"/>
                <w:b w:val="0"/>
                <w:sz w:val="20"/>
              </w:rPr>
              <w:t>最贵(可能挂起线程)</w:t>
            </w:r>
          </w:p>
        </w:tc>
        <w:tc>
          <w:tcPr>
            <w:tcW w:w="2160" w:type="dxa"/>
          </w:tcPr>
          <w:p w14:paraId="16DCD218">
            <w:r>
              <w:rPr>
                <w:rFonts w:ascii="微软雅黑" w:hAnsi="微软雅黑" w:eastAsia="微软雅黑"/>
                <w:b w:val="0"/>
                <w:sz w:val="20"/>
              </w:rPr>
              <w:t>中(高竞争下自旋空转)</w:t>
            </w:r>
          </w:p>
        </w:tc>
      </w:tr>
      <w:tr w14:paraId="5564C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46E82D"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w="2160" w:type="dxa"/>
          </w:tcPr>
          <w:p w14:paraId="7190365B">
            <w:r>
              <w:rPr>
                <w:rFonts w:ascii="微软雅黑" w:hAnsi="微软雅黑" w:eastAsia="微软雅黑"/>
                <w:b w:val="0"/>
                <w:sz w:val="20"/>
              </w:rPr>
              <w:t>状态标志位/DCL</w:t>
            </w:r>
          </w:p>
        </w:tc>
        <w:tc>
          <w:tcPr>
            <w:tcW w:w="2160" w:type="dxa"/>
          </w:tcPr>
          <w:p w14:paraId="227300ED">
            <w:r>
              <w:rPr>
                <w:rFonts w:ascii="微软雅黑" w:hAnsi="微软雅黑" w:eastAsia="微软雅黑"/>
                <w:b w:val="0"/>
                <w:sz w:val="20"/>
              </w:rPr>
              <w:t>复合操作/临界区</w:t>
            </w:r>
          </w:p>
        </w:tc>
        <w:tc>
          <w:tcPr>
            <w:tcW w:w="2160" w:type="dxa"/>
          </w:tcPr>
          <w:p w14:paraId="2B82DEC0">
            <w:r>
              <w:rPr>
                <w:rFonts w:ascii="微软雅黑" w:hAnsi="微软雅黑" w:eastAsia="微软雅黑"/>
                <w:b w:val="0"/>
                <w:sz w:val="20"/>
              </w:rPr>
              <w:t>计数器/库存扣减</w:t>
            </w:r>
          </w:p>
        </w:tc>
      </w:tr>
    </w:tbl>
    <w:p w14:paraId="1868DB35">
      <w:r>
        <w:rPr>
          <w:rFonts w:ascii="微软雅黑" w:hAnsi="微软雅黑" w:eastAsia="微软雅黑"/>
          <w:b/>
          <w:sz w:val="21"/>
        </w:rPr>
        <w:t>选型口诀：只读写一个标志位 -&gt; volatile；单变量算术 -&gt; Atomic；多行代码要一起原子 -&gt; 锁。</w:t>
      </w:r>
    </w:p>
    <w:p w14:paraId="2BED45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7.12  三大问题收官总表 + 面试速答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ED75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27B7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160" w:type="dxa"/>
          </w:tcPr>
          <w:p w14:paraId="1654A30F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根源</w:t>
            </w:r>
          </w:p>
        </w:tc>
        <w:tc>
          <w:tcPr>
            <w:tcW w:w="2160" w:type="dxa"/>
          </w:tcPr>
          <w:p w14:paraId="01E5FD44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复现实验</w:t>
            </w:r>
          </w:p>
        </w:tc>
        <w:tc>
          <w:tcPr>
            <w:tcW w:w="2160" w:type="dxa"/>
          </w:tcPr>
          <w:p w14:paraId="7538D7A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150C6D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8E9795">
            <w:r>
              <w:rPr>
                <w:rFonts w:ascii="微软雅黑" w:hAnsi="微软雅黑" w:eastAsia="微软雅黑"/>
                <w:b w:val="0"/>
                <w:sz w:val="20"/>
              </w:rPr>
              <w:t>原子性</w:t>
            </w:r>
          </w:p>
        </w:tc>
        <w:tc>
          <w:tcPr>
            <w:tcW w:w="2160" w:type="dxa"/>
          </w:tcPr>
          <w:p w14:paraId="10614E1C">
            <w:r>
              <w:rPr>
                <w:rFonts w:ascii="微软雅黑" w:hAnsi="微软雅黑" w:eastAsia="微软雅黑"/>
                <w:b w:val="0"/>
                <w:sz w:val="20"/>
              </w:rPr>
              <w:t>一行代码底层多步, 中途被插队</w:t>
            </w:r>
          </w:p>
        </w:tc>
        <w:tc>
          <w:tcPr>
            <w:tcW w:w="2160" w:type="dxa"/>
          </w:tcPr>
          <w:p w14:paraId="56469E6B">
            <w:r>
              <w:rPr>
                <w:rFonts w:ascii="微软雅黑" w:hAnsi="微软雅黑" w:eastAsia="微软雅黑"/>
                <w:b w:val="0"/>
                <w:sz w:val="20"/>
              </w:rPr>
              <w:t>Lab1 超卖(stock--)</w:t>
            </w:r>
          </w:p>
        </w:tc>
        <w:tc>
          <w:tcPr>
            <w:tcW w:w="2160" w:type="dxa"/>
          </w:tcPr>
          <w:p w14:paraId="6CB54CFA">
            <w:r>
              <w:rPr>
                <w:rFonts w:ascii="微软雅黑" w:hAnsi="微软雅黑" w:eastAsia="微软雅黑"/>
                <w:b w:val="0"/>
                <w:sz w:val="20"/>
              </w:rPr>
              <w:t>锁 / CAS</w:t>
            </w:r>
          </w:p>
        </w:tc>
      </w:tr>
      <w:tr w14:paraId="681B0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BB486B">
            <w:r>
              <w:rPr>
                <w:rFonts w:ascii="微软雅黑" w:hAnsi="微软雅黑" w:eastAsia="微软雅黑"/>
                <w:b w:val="0"/>
                <w:sz w:val="20"/>
              </w:rPr>
              <w:t>可见性</w:t>
            </w:r>
          </w:p>
        </w:tc>
        <w:tc>
          <w:tcPr>
            <w:tcW w:w="2160" w:type="dxa"/>
          </w:tcPr>
          <w:p w14:paraId="1B2EA397">
            <w:r>
              <w:rPr>
                <w:rFonts w:ascii="微软雅黑" w:hAnsi="微软雅黑" w:eastAsia="微软雅黑"/>
                <w:b w:val="0"/>
                <w:sz w:val="20"/>
              </w:rPr>
              <w:t>工作内存副本 + JIT 读提升</w:t>
            </w:r>
          </w:p>
        </w:tc>
        <w:tc>
          <w:tcPr>
            <w:tcW w:w="2160" w:type="dxa"/>
          </w:tcPr>
          <w:p w14:paraId="4AD6EC1D">
            <w:r>
              <w:rPr>
                <w:rFonts w:ascii="微软雅黑" w:hAnsi="微软雅黑" w:eastAsia="微软雅黑"/>
                <w:b w:val="0"/>
                <w:sz w:val="20"/>
              </w:rPr>
              <w:t>Lab5 死循环(stop 改了看不见)</w:t>
            </w:r>
          </w:p>
        </w:tc>
        <w:tc>
          <w:tcPr>
            <w:tcW w:w="2160" w:type="dxa"/>
          </w:tcPr>
          <w:p w14:paraId="08BA1172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  <w:tr w14:paraId="692773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BB8C43">
            <w:r>
              <w:rPr>
                <w:rFonts w:ascii="微软雅黑" w:hAnsi="微软雅黑" w:eastAsia="微软雅黑"/>
                <w:b w:val="0"/>
                <w:sz w:val="20"/>
              </w:rPr>
              <w:t>有序性</w:t>
            </w:r>
          </w:p>
        </w:tc>
        <w:tc>
          <w:tcPr>
            <w:tcW w:w="2160" w:type="dxa"/>
          </w:tcPr>
          <w:p w14:paraId="0351BBB5">
            <w:r>
              <w:rPr>
                <w:rFonts w:ascii="微软雅黑" w:hAnsi="微软雅黑" w:eastAsia="微软雅黑"/>
                <w:b w:val="0"/>
                <w:sz w:val="20"/>
              </w:rPr>
              <w:t>编译器/CPU 指令重排</w:t>
            </w:r>
          </w:p>
        </w:tc>
        <w:tc>
          <w:tcPr>
            <w:tcW w:w="2160" w:type="dxa"/>
          </w:tcPr>
          <w:p w14:paraId="777AC385">
            <w:r>
              <w:rPr>
                <w:rFonts w:ascii="微软雅黑" w:hAnsi="微软雅黑" w:eastAsia="微软雅黑"/>
                <w:b w:val="0"/>
                <w:sz w:val="20"/>
              </w:rPr>
              <w:t>DCL 半成品对象(难稳定复现)</w:t>
            </w:r>
          </w:p>
        </w:tc>
        <w:tc>
          <w:tcPr>
            <w:tcW w:w="2160" w:type="dxa"/>
          </w:tcPr>
          <w:p w14:paraId="01447AEF">
            <w:r>
              <w:rPr>
                <w:rFonts w:ascii="微软雅黑" w:hAnsi="微软雅黑" w:eastAsia="微软雅黑"/>
                <w:b w:val="0"/>
                <w:sz w:val="20"/>
              </w:rPr>
              <w:t>volatile / 锁</w:t>
            </w:r>
          </w:p>
        </w:tc>
      </w:tr>
    </w:tbl>
    <w:p w14:paraId="407B232E">
      <w:r>
        <w:rPr>
          <w:rFonts w:ascii="微软雅黑" w:hAnsi="微软雅黑" w:eastAsia="微软雅黑"/>
          <w:b/>
          <w:sz w:val="21"/>
        </w:rPr>
        <w:t>面试 30 秒版：并发三大问题是原子性、可见性、有序性，根源都是「多核缓存 + 编译优化」。volatile 解决可见性和有序性但不解决原子性；锁三个都解决但最贵；CAS 解决单变量原子性且不阻塞。实际开发按「标志位用 volatile、计数用 Atomic、临界区用锁」选型。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0693C"/>
    <w:rsid w:val="118D09C8"/>
    <w:rsid w:val="3B5A4EB6"/>
    <w:rsid w:val="553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3433</Words>
  <Characters>6105</Characters>
  <Lines>0</Lines>
  <Paragraphs>0</Paragraphs>
  <TotalTime>28</TotalTime>
  <ScaleCrop>false</ScaleCrop>
  <LinksUpToDate>false</LinksUpToDate>
  <CharactersWithSpaces>7012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2026-07-02T03:33:26Z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83F37B56A79C4242ACD21F07D26AD8F7_12</vt:lpwstr>
  </property>
</Properties>
</file>